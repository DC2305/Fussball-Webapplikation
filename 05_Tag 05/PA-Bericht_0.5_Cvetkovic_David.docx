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1CA32BCA" w14:textId="77777777" w:rsidTr="005D0B28">
        <w:trPr>
          <w:cantSplit/>
          <w:trHeight w:val="462"/>
        </w:trPr>
        <w:tc>
          <w:tcPr>
            <w:tcW w:w="5069" w:type="dxa"/>
            <w:tcMar>
              <w:top w:w="0" w:type="dxa"/>
              <w:left w:w="0" w:type="dxa"/>
              <w:bottom w:w="0" w:type="dxa"/>
              <w:right w:w="0" w:type="dxa"/>
            </w:tcMar>
          </w:tcPr>
          <w:p w14:paraId="47BC44AB"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3AD3ABCA" w14:textId="77777777" w:rsidR="003D3E87" w:rsidRPr="00D40319" w:rsidRDefault="003D3E87" w:rsidP="005D0B28">
      <w:pPr>
        <w:pStyle w:val="CityDate"/>
        <w:spacing w:before="0"/>
        <w:rPr>
          <w:sz w:val="2"/>
          <w:szCs w:val="2"/>
        </w:rPr>
        <w:sectPr w:rsidR="003D3E87" w:rsidRPr="00D40319" w:rsidSect="001F73AB">
          <w:headerReference w:type="default" r:id="rId13"/>
          <w:footerReference w:type="default" r:id="rId14"/>
          <w:type w:val="continuous"/>
          <w:pgSz w:w="11906" w:h="16838" w:code="9"/>
          <w:pgMar w:top="1758" w:right="1134" w:bottom="1134" w:left="1701" w:header="567" w:footer="420" w:gutter="0"/>
          <w:cols w:space="708"/>
          <w:docGrid w:linePitch="360"/>
        </w:sectPr>
      </w:pPr>
    </w:p>
    <w:p w14:paraId="65724231" w14:textId="77777777" w:rsidR="003D3E87" w:rsidRPr="00D40319" w:rsidRDefault="003D3E87" w:rsidP="00585B75"/>
    <w:p w14:paraId="6B623B86" w14:textId="77777777" w:rsidR="006D707A" w:rsidRDefault="006D707A" w:rsidP="00F37A83">
      <w:pPr>
        <w:rPr>
          <w:b/>
          <w:bCs/>
          <w:sz w:val="36"/>
          <w:szCs w:val="36"/>
        </w:rPr>
      </w:pPr>
    </w:p>
    <w:p w14:paraId="329268D6" w14:textId="77777777" w:rsidR="006D707A" w:rsidRDefault="006D707A" w:rsidP="00F37A83">
      <w:pPr>
        <w:rPr>
          <w:b/>
          <w:bCs/>
          <w:sz w:val="36"/>
          <w:szCs w:val="36"/>
        </w:rPr>
      </w:pPr>
    </w:p>
    <w:p w14:paraId="35CC959C" w14:textId="77777777" w:rsidR="006D707A" w:rsidRDefault="006D707A" w:rsidP="00F37A83">
      <w:pPr>
        <w:rPr>
          <w:b/>
          <w:bCs/>
          <w:sz w:val="36"/>
          <w:szCs w:val="36"/>
        </w:rPr>
      </w:pPr>
    </w:p>
    <w:p w14:paraId="04946089" w14:textId="77777777" w:rsidR="00601299" w:rsidRPr="006D707A" w:rsidRDefault="006D707A" w:rsidP="00F37A83">
      <w:pPr>
        <w:rPr>
          <w:b/>
          <w:bCs/>
          <w:sz w:val="44"/>
          <w:szCs w:val="44"/>
        </w:rPr>
      </w:pPr>
      <w:r w:rsidRPr="006D707A">
        <w:rPr>
          <w:b/>
          <w:bCs/>
          <w:sz w:val="44"/>
          <w:szCs w:val="44"/>
        </w:rPr>
        <w:t>PA-Bericht</w:t>
      </w:r>
    </w:p>
    <w:p w14:paraId="4B481999" w14:textId="77777777" w:rsidR="006D707A" w:rsidRPr="006D707A" w:rsidRDefault="006D707A" w:rsidP="00F37A83">
      <w:pPr>
        <w:rPr>
          <w:sz w:val="28"/>
          <w:szCs w:val="28"/>
        </w:rPr>
      </w:pPr>
    </w:p>
    <w:p w14:paraId="280AD468" w14:textId="77777777" w:rsidR="006D707A" w:rsidRPr="006D707A" w:rsidRDefault="006D707A" w:rsidP="00F37A83">
      <w:pPr>
        <w:rPr>
          <w:sz w:val="28"/>
          <w:szCs w:val="28"/>
        </w:rPr>
      </w:pPr>
      <w:r>
        <w:rPr>
          <w:sz w:val="28"/>
          <w:szCs w:val="28"/>
        </w:rPr>
        <w:t>Webapplikation für Fussballvereine</w:t>
      </w:r>
    </w:p>
    <w:p w14:paraId="42835ABF" w14:textId="77777777" w:rsidR="006D707A" w:rsidRPr="006D707A" w:rsidRDefault="006D707A" w:rsidP="00F37A83">
      <w:pPr>
        <w:rPr>
          <w:sz w:val="28"/>
          <w:szCs w:val="28"/>
        </w:rPr>
      </w:pPr>
    </w:p>
    <w:p w14:paraId="443D175F" w14:textId="77777777" w:rsidR="00601299" w:rsidRDefault="00601299"/>
    <w:p w14:paraId="76B66403" w14:textId="77777777" w:rsidR="00601299" w:rsidRDefault="00601299"/>
    <w:p w14:paraId="4E27B263" w14:textId="77777777" w:rsidR="00601299" w:rsidRDefault="00601299"/>
    <w:p w14:paraId="63F35DFF" w14:textId="77777777" w:rsidR="00601299" w:rsidRDefault="00601299"/>
    <w:p w14:paraId="0A69FE45" w14:textId="77777777" w:rsidR="00601299" w:rsidRDefault="00601299"/>
    <w:p w14:paraId="1F4C4F7F" w14:textId="77777777" w:rsidR="00601299" w:rsidRDefault="00601299"/>
    <w:p w14:paraId="4D9277FA" w14:textId="77777777" w:rsidR="00601299" w:rsidRDefault="00601299"/>
    <w:p w14:paraId="07119E8C" w14:textId="77777777" w:rsidR="00601299" w:rsidRDefault="00601299"/>
    <w:p w14:paraId="49FC037A" w14:textId="77777777" w:rsidR="00601299" w:rsidRDefault="00601299"/>
    <w:p w14:paraId="641E3603" w14:textId="77777777" w:rsidR="00601299" w:rsidRDefault="00601299"/>
    <w:p w14:paraId="760AF0FF" w14:textId="77777777" w:rsidR="00601299" w:rsidRDefault="00601299"/>
    <w:p w14:paraId="1CCC53A9" w14:textId="77777777" w:rsidR="00601299" w:rsidRDefault="00601299"/>
    <w:p w14:paraId="65B238F5" w14:textId="77777777" w:rsidR="00601299" w:rsidRDefault="00601299"/>
    <w:p w14:paraId="0140028C" w14:textId="77777777" w:rsidR="00601299" w:rsidRDefault="00601299"/>
    <w:p w14:paraId="0FAE6BC9" w14:textId="77777777" w:rsidR="00601299" w:rsidRDefault="00601299"/>
    <w:p w14:paraId="3169B6F8" w14:textId="77777777" w:rsidR="00601299" w:rsidRDefault="00601299"/>
    <w:p w14:paraId="3F9D08DF" w14:textId="77777777" w:rsidR="00601299" w:rsidRDefault="00601299"/>
    <w:p w14:paraId="066A1AC2" w14:textId="77777777" w:rsidR="00601299" w:rsidRDefault="00601299"/>
    <w:p w14:paraId="2F914810" w14:textId="77777777" w:rsidR="00601299" w:rsidRDefault="00601299"/>
    <w:p w14:paraId="73866181" w14:textId="77777777" w:rsidR="00601299" w:rsidRDefault="00601299"/>
    <w:p w14:paraId="05578DF3" w14:textId="77777777" w:rsidR="00601299" w:rsidRDefault="00601299"/>
    <w:p w14:paraId="0AED4EF7" w14:textId="77777777" w:rsidR="00601299" w:rsidRDefault="00601299"/>
    <w:p w14:paraId="4CFB093C" w14:textId="77777777" w:rsidR="00601299" w:rsidRDefault="00601299"/>
    <w:p w14:paraId="559E22C7" w14:textId="77777777" w:rsidR="00601299" w:rsidRDefault="00601299"/>
    <w:p w14:paraId="2EA92049" w14:textId="77777777" w:rsidR="00601299" w:rsidRDefault="00601299"/>
    <w:p w14:paraId="29484AE4" w14:textId="77777777" w:rsidR="00601299" w:rsidRDefault="00601299"/>
    <w:p w14:paraId="556DD369" w14:textId="77777777" w:rsidR="00601299" w:rsidRDefault="00601299"/>
    <w:p w14:paraId="71544107" w14:textId="77777777" w:rsidR="00601299" w:rsidRDefault="00601299"/>
    <w:p w14:paraId="484F9A3C" w14:textId="77777777" w:rsidR="00601299" w:rsidRDefault="00601299"/>
    <w:p w14:paraId="30DCD0D5" w14:textId="77777777" w:rsidR="00601299" w:rsidRDefault="00601299"/>
    <w:p w14:paraId="22443779" w14:textId="77777777" w:rsidR="00601299" w:rsidRDefault="00601299"/>
    <w:p w14:paraId="2E10EA5C" w14:textId="77777777" w:rsidR="00601299" w:rsidRDefault="00601299"/>
    <w:p w14:paraId="59FB9740" w14:textId="77777777" w:rsidR="00601299" w:rsidRDefault="00601299">
      <w:r>
        <w:t>David Cvetkovic</w:t>
      </w:r>
    </w:p>
    <w:p w14:paraId="23E64533" w14:textId="54AAA965" w:rsidR="00601299" w:rsidRDefault="00601299">
      <w:r>
        <w:fldChar w:fldCharType="begin"/>
      </w:r>
      <w:r>
        <w:instrText xml:space="preserve"> TIME \@ "dd.MM.yyyy" </w:instrText>
      </w:r>
      <w:r>
        <w:fldChar w:fldCharType="separate"/>
      </w:r>
      <w:r w:rsidR="003D4DEA">
        <w:rPr>
          <w:noProof/>
        </w:rPr>
        <w:t>23.02.2024</w:t>
      </w:r>
      <w:r>
        <w:fldChar w:fldCharType="end"/>
      </w:r>
      <w:r>
        <w:br w:type="page"/>
      </w:r>
    </w:p>
    <w:p w14:paraId="53F96BED"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6C884886" w14:textId="77777777" w:rsidTr="00E2505F">
        <w:tc>
          <w:tcPr>
            <w:tcW w:w="2811" w:type="dxa"/>
            <w:shd w:val="clear" w:color="auto" w:fill="D9D9D9" w:themeFill="background1" w:themeFillShade="D9"/>
          </w:tcPr>
          <w:p w14:paraId="22AE37FE" w14:textId="77777777" w:rsidR="00A35413" w:rsidRDefault="00A35413">
            <w:pPr>
              <w:rPr>
                <w:b/>
                <w:bCs/>
              </w:rPr>
            </w:pPr>
            <w:r>
              <w:rPr>
                <w:b/>
                <w:bCs/>
              </w:rPr>
              <w:t>Merkmale</w:t>
            </w:r>
          </w:p>
        </w:tc>
        <w:tc>
          <w:tcPr>
            <w:tcW w:w="6256" w:type="dxa"/>
            <w:shd w:val="clear" w:color="auto" w:fill="D9D9D9" w:themeFill="background1" w:themeFillShade="D9"/>
          </w:tcPr>
          <w:p w14:paraId="10A6DD66" w14:textId="77777777" w:rsidR="00A35413" w:rsidRDefault="00A35413">
            <w:pPr>
              <w:rPr>
                <w:b/>
                <w:bCs/>
              </w:rPr>
            </w:pPr>
            <w:r>
              <w:rPr>
                <w:b/>
                <w:bCs/>
              </w:rPr>
              <w:t>Beschreibung</w:t>
            </w:r>
          </w:p>
        </w:tc>
      </w:tr>
      <w:tr w:rsidR="00A35413" w14:paraId="1E331F1C" w14:textId="77777777" w:rsidTr="00E2505F">
        <w:tc>
          <w:tcPr>
            <w:tcW w:w="2811" w:type="dxa"/>
          </w:tcPr>
          <w:p w14:paraId="43533EE8" w14:textId="77777777" w:rsidR="00A35413" w:rsidRPr="00A35413" w:rsidRDefault="00A35413">
            <w:r>
              <w:t>Projektname</w:t>
            </w:r>
          </w:p>
        </w:tc>
        <w:tc>
          <w:tcPr>
            <w:tcW w:w="6256" w:type="dxa"/>
          </w:tcPr>
          <w:p w14:paraId="6BA1186E" w14:textId="77777777" w:rsidR="00A35413" w:rsidRPr="00A35413" w:rsidRDefault="00A35413">
            <w:r>
              <w:t>Webapplikation für Fussballverein</w:t>
            </w:r>
            <w:r w:rsidR="006D097D">
              <w:t>e</w:t>
            </w:r>
          </w:p>
        </w:tc>
      </w:tr>
      <w:tr w:rsidR="00A35413" w14:paraId="2254DB3A" w14:textId="77777777" w:rsidTr="00E2505F">
        <w:tc>
          <w:tcPr>
            <w:tcW w:w="2811" w:type="dxa"/>
          </w:tcPr>
          <w:p w14:paraId="2A3D456C" w14:textId="77777777" w:rsidR="00A35413" w:rsidRPr="00A35413" w:rsidRDefault="00A35413">
            <w:r>
              <w:t>Projektstart</w:t>
            </w:r>
          </w:p>
        </w:tc>
        <w:tc>
          <w:tcPr>
            <w:tcW w:w="6256" w:type="dxa"/>
          </w:tcPr>
          <w:p w14:paraId="0B9D0852" w14:textId="77777777" w:rsidR="00A35413" w:rsidRPr="00A35413" w:rsidRDefault="00A35413">
            <w:r>
              <w:t>19.02.2024</w:t>
            </w:r>
          </w:p>
        </w:tc>
      </w:tr>
      <w:tr w:rsidR="00A35413" w14:paraId="420CDAC2" w14:textId="77777777" w:rsidTr="00E2505F">
        <w:tc>
          <w:tcPr>
            <w:tcW w:w="2811" w:type="dxa"/>
          </w:tcPr>
          <w:p w14:paraId="2C6B04B5" w14:textId="77777777" w:rsidR="00A35413" w:rsidRPr="00A35413" w:rsidRDefault="00A35413">
            <w:r>
              <w:t>Projektende</w:t>
            </w:r>
          </w:p>
        </w:tc>
        <w:tc>
          <w:tcPr>
            <w:tcW w:w="6256" w:type="dxa"/>
          </w:tcPr>
          <w:p w14:paraId="20A055EB" w14:textId="77777777" w:rsidR="00A35413" w:rsidRPr="00A35413" w:rsidRDefault="00A35413">
            <w:r>
              <w:t>01.03.2024</w:t>
            </w:r>
          </w:p>
        </w:tc>
      </w:tr>
      <w:tr w:rsidR="00A35413" w14:paraId="5FDC1731" w14:textId="77777777" w:rsidTr="00E2505F">
        <w:tc>
          <w:tcPr>
            <w:tcW w:w="2811" w:type="dxa"/>
          </w:tcPr>
          <w:p w14:paraId="02311BC6" w14:textId="77777777" w:rsidR="00A35413" w:rsidRPr="00A35413" w:rsidRDefault="00A35413" w:rsidP="00A35413">
            <w:r>
              <w:t>Projektdauer</w:t>
            </w:r>
          </w:p>
        </w:tc>
        <w:tc>
          <w:tcPr>
            <w:tcW w:w="6256" w:type="dxa"/>
          </w:tcPr>
          <w:p w14:paraId="31031F7F" w14:textId="77777777" w:rsidR="00A35413" w:rsidRPr="00A35413" w:rsidRDefault="00A35413">
            <w:r>
              <w:t>10 Tage, pro Tag 8 Stunden</w:t>
            </w:r>
          </w:p>
        </w:tc>
      </w:tr>
      <w:tr w:rsidR="00A35413" w14:paraId="44029B9C" w14:textId="77777777" w:rsidTr="00E2505F">
        <w:tc>
          <w:tcPr>
            <w:tcW w:w="2811" w:type="dxa"/>
          </w:tcPr>
          <w:p w14:paraId="19728B4B" w14:textId="77777777" w:rsidR="00A35413" w:rsidRPr="00A35413" w:rsidRDefault="00E2505F">
            <w:r>
              <w:t>Betrieb</w:t>
            </w:r>
          </w:p>
        </w:tc>
        <w:tc>
          <w:tcPr>
            <w:tcW w:w="6256" w:type="dxa"/>
          </w:tcPr>
          <w:p w14:paraId="5A568394" w14:textId="77777777" w:rsidR="00A35413" w:rsidRPr="00A35413" w:rsidRDefault="00E2505F">
            <w:r>
              <w:t>Fach- und Wirtschaftsmittelschulzentrum Luzern</w:t>
            </w:r>
          </w:p>
        </w:tc>
      </w:tr>
      <w:tr w:rsidR="008B5297" w14:paraId="2FF7E485" w14:textId="77777777" w:rsidTr="00E2505F">
        <w:tc>
          <w:tcPr>
            <w:tcW w:w="2811" w:type="dxa"/>
          </w:tcPr>
          <w:p w14:paraId="33187728" w14:textId="77777777" w:rsidR="008B5297" w:rsidRDefault="008B5297">
            <w:r>
              <w:t>Durchführung</w:t>
            </w:r>
          </w:p>
        </w:tc>
        <w:tc>
          <w:tcPr>
            <w:tcW w:w="6256" w:type="dxa"/>
          </w:tcPr>
          <w:p w14:paraId="4C9FF7F2" w14:textId="77777777" w:rsidR="008B5297" w:rsidRDefault="008B5297">
            <w:proofErr w:type="spellStart"/>
            <w:r>
              <w:t>getAbstract</w:t>
            </w:r>
            <w:proofErr w:type="spellEnd"/>
          </w:p>
        </w:tc>
      </w:tr>
      <w:tr w:rsidR="00A35413" w14:paraId="203B6F35" w14:textId="77777777" w:rsidTr="00E2505F">
        <w:tc>
          <w:tcPr>
            <w:tcW w:w="2811" w:type="dxa"/>
          </w:tcPr>
          <w:p w14:paraId="5406817B" w14:textId="77777777" w:rsidR="00A35413" w:rsidRPr="00A35413" w:rsidRDefault="00E2505F">
            <w:r>
              <w:t>Kandidat</w:t>
            </w:r>
          </w:p>
        </w:tc>
        <w:tc>
          <w:tcPr>
            <w:tcW w:w="6256" w:type="dxa"/>
          </w:tcPr>
          <w:p w14:paraId="18A22A3F" w14:textId="77777777" w:rsidR="00A35413" w:rsidRPr="00A35413" w:rsidRDefault="00E2505F">
            <w:r>
              <w:t>David Cvetkovic</w:t>
            </w:r>
          </w:p>
        </w:tc>
      </w:tr>
      <w:tr w:rsidR="00A35413" w14:paraId="1F22DB58" w14:textId="77777777" w:rsidTr="00E2505F">
        <w:tc>
          <w:tcPr>
            <w:tcW w:w="2811" w:type="dxa"/>
          </w:tcPr>
          <w:p w14:paraId="23260033" w14:textId="77777777" w:rsidR="00A35413" w:rsidRPr="00A35413" w:rsidRDefault="00E2505F">
            <w:r>
              <w:t>Verantwortliche Fachkraft</w:t>
            </w:r>
          </w:p>
        </w:tc>
        <w:tc>
          <w:tcPr>
            <w:tcW w:w="6256" w:type="dxa"/>
          </w:tcPr>
          <w:p w14:paraId="03E263FF" w14:textId="77777777" w:rsidR="00A35413" w:rsidRPr="00A35413" w:rsidRDefault="00E2505F">
            <w:r>
              <w:t>Adrian Imboden</w:t>
            </w:r>
          </w:p>
        </w:tc>
      </w:tr>
      <w:tr w:rsidR="00E2505F" w14:paraId="1AAD298E" w14:textId="77777777" w:rsidTr="00E2505F">
        <w:tc>
          <w:tcPr>
            <w:tcW w:w="2811" w:type="dxa"/>
          </w:tcPr>
          <w:p w14:paraId="1745912B" w14:textId="77777777" w:rsidR="00E2505F" w:rsidRDefault="00E2505F">
            <w:r>
              <w:t>Hauptexperte</w:t>
            </w:r>
          </w:p>
        </w:tc>
        <w:tc>
          <w:tcPr>
            <w:tcW w:w="6256" w:type="dxa"/>
          </w:tcPr>
          <w:p w14:paraId="62DEDC0F" w14:textId="77777777" w:rsidR="00E2505F" w:rsidRDefault="00E2505F">
            <w:r>
              <w:t>Adrian Elsener</w:t>
            </w:r>
          </w:p>
        </w:tc>
      </w:tr>
      <w:tr w:rsidR="00E2505F" w14:paraId="17F5C830" w14:textId="77777777" w:rsidTr="00E2505F">
        <w:tc>
          <w:tcPr>
            <w:tcW w:w="2811" w:type="dxa"/>
          </w:tcPr>
          <w:p w14:paraId="001FFAF7" w14:textId="77777777" w:rsidR="00E2505F" w:rsidRDefault="00E2505F">
            <w:r>
              <w:t>Zweitexperte</w:t>
            </w:r>
          </w:p>
        </w:tc>
        <w:tc>
          <w:tcPr>
            <w:tcW w:w="6256" w:type="dxa"/>
          </w:tcPr>
          <w:p w14:paraId="65EB890E" w14:textId="77777777" w:rsidR="00E2505F" w:rsidRDefault="00E2505F" w:rsidP="006434EC">
            <w:pPr>
              <w:keepNext/>
            </w:pPr>
            <w:r>
              <w:t>André Meyer</w:t>
            </w:r>
          </w:p>
        </w:tc>
      </w:tr>
    </w:tbl>
    <w:p w14:paraId="4B0DA317" w14:textId="77777777" w:rsidR="00E2505F" w:rsidRDefault="006434EC" w:rsidP="00E27AE9">
      <w:pPr>
        <w:pStyle w:val="Beschriftung"/>
      </w:pPr>
      <w:bookmarkStart w:id="2" w:name="_Toc159592642"/>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65369866" w14:textId="77777777" w:rsidR="008E4055" w:rsidRDefault="00871FDD" w:rsidP="00F51C8C">
      <w:pPr>
        <w:rPr>
          <w:b/>
          <w:bCs/>
          <w:sz w:val="28"/>
          <w:szCs w:val="28"/>
        </w:rPr>
      </w:pPr>
      <w:r>
        <w:rPr>
          <w:b/>
          <w:bCs/>
          <w:sz w:val="28"/>
          <w:szCs w:val="28"/>
        </w:rPr>
        <w:lastRenderedPageBreak/>
        <w:t>Inhaltsverzeichnis</w:t>
      </w:r>
      <w:bookmarkStart w:id="3" w:name="_Toc159247764"/>
    </w:p>
    <w:p w14:paraId="00EABC97" w14:textId="5C6C052F" w:rsidR="003D4DEA"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592530" w:history="1">
        <w:r w:rsidR="003D4DEA" w:rsidRPr="000A7DD8">
          <w:rPr>
            <w:rStyle w:val="Hyperlink"/>
            <w:noProof/>
          </w:rPr>
          <w:t>1 Teil 1</w:t>
        </w:r>
        <w:r w:rsidR="003D4DEA">
          <w:rPr>
            <w:noProof/>
            <w:webHidden/>
          </w:rPr>
          <w:tab/>
        </w:r>
        <w:r w:rsidR="003D4DEA">
          <w:rPr>
            <w:noProof/>
            <w:webHidden/>
          </w:rPr>
          <w:fldChar w:fldCharType="begin"/>
        </w:r>
        <w:r w:rsidR="003D4DEA">
          <w:rPr>
            <w:noProof/>
            <w:webHidden/>
          </w:rPr>
          <w:instrText xml:space="preserve"> PAGEREF _Toc159592530 \h </w:instrText>
        </w:r>
        <w:r w:rsidR="003D4DEA">
          <w:rPr>
            <w:noProof/>
            <w:webHidden/>
          </w:rPr>
        </w:r>
        <w:r w:rsidR="003D4DEA">
          <w:rPr>
            <w:noProof/>
            <w:webHidden/>
          </w:rPr>
          <w:fldChar w:fldCharType="separate"/>
        </w:r>
        <w:r w:rsidR="003D4DEA">
          <w:rPr>
            <w:noProof/>
            <w:webHidden/>
          </w:rPr>
          <w:t>6</w:t>
        </w:r>
        <w:r w:rsidR="003D4DEA">
          <w:rPr>
            <w:noProof/>
            <w:webHidden/>
          </w:rPr>
          <w:fldChar w:fldCharType="end"/>
        </w:r>
      </w:hyperlink>
    </w:p>
    <w:p w14:paraId="4851A99F" w14:textId="63B8FBF4"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31" w:history="1">
        <w:r w:rsidRPr="000A7DD8">
          <w:rPr>
            <w:rStyle w:val="Hyperlink"/>
            <w:noProof/>
          </w:rPr>
          <w:t>1.1 Aufgabenstellung</w:t>
        </w:r>
        <w:r>
          <w:rPr>
            <w:noProof/>
            <w:webHidden/>
          </w:rPr>
          <w:tab/>
        </w:r>
        <w:r>
          <w:rPr>
            <w:noProof/>
            <w:webHidden/>
          </w:rPr>
          <w:fldChar w:fldCharType="begin"/>
        </w:r>
        <w:r>
          <w:rPr>
            <w:noProof/>
            <w:webHidden/>
          </w:rPr>
          <w:instrText xml:space="preserve"> PAGEREF _Toc159592531 \h </w:instrText>
        </w:r>
        <w:r>
          <w:rPr>
            <w:noProof/>
            <w:webHidden/>
          </w:rPr>
        </w:r>
        <w:r>
          <w:rPr>
            <w:noProof/>
            <w:webHidden/>
          </w:rPr>
          <w:fldChar w:fldCharType="separate"/>
        </w:r>
        <w:r>
          <w:rPr>
            <w:noProof/>
            <w:webHidden/>
          </w:rPr>
          <w:t>6</w:t>
        </w:r>
        <w:r>
          <w:rPr>
            <w:noProof/>
            <w:webHidden/>
          </w:rPr>
          <w:fldChar w:fldCharType="end"/>
        </w:r>
      </w:hyperlink>
    </w:p>
    <w:p w14:paraId="7FE51E83" w14:textId="100AD408"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2" w:history="1">
        <w:r w:rsidRPr="000A7DD8">
          <w:rPr>
            <w:rStyle w:val="Hyperlink"/>
            <w:noProof/>
          </w:rPr>
          <w:t>1.1.1 Detaillierte Aufgabenstellung</w:t>
        </w:r>
        <w:r>
          <w:rPr>
            <w:noProof/>
            <w:webHidden/>
          </w:rPr>
          <w:tab/>
        </w:r>
        <w:r>
          <w:rPr>
            <w:noProof/>
            <w:webHidden/>
          </w:rPr>
          <w:fldChar w:fldCharType="begin"/>
        </w:r>
        <w:r>
          <w:rPr>
            <w:noProof/>
            <w:webHidden/>
          </w:rPr>
          <w:instrText xml:space="preserve"> PAGEREF _Toc159592532 \h </w:instrText>
        </w:r>
        <w:r>
          <w:rPr>
            <w:noProof/>
            <w:webHidden/>
          </w:rPr>
        </w:r>
        <w:r>
          <w:rPr>
            <w:noProof/>
            <w:webHidden/>
          </w:rPr>
          <w:fldChar w:fldCharType="separate"/>
        </w:r>
        <w:r>
          <w:rPr>
            <w:noProof/>
            <w:webHidden/>
          </w:rPr>
          <w:t>6</w:t>
        </w:r>
        <w:r>
          <w:rPr>
            <w:noProof/>
            <w:webHidden/>
          </w:rPr>
          <w:fldChar w:fldCharType="end"/>
        </w:r>
      </w:hyperlink>
    </w:p>
    <w:p w14:paraId="13D08685" w14:textId="21BCEB7B"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3" w:history="1">
        <w:r w:rsidRPr="000A7DD8">
          <w:rPr>
            <w:rStyle w:val="Hyperlink"/>
            <w:noProof/>
          </w:rPr>
          <w:t>1.1.2 Benutzte Software</w:t>
        </w:r>
        <w:r>
          <w:rPr>
            <w:noProof/>
            <w:webHidden/>
          </w:rPr>
          <w:tab/>
        </w:r>
        <w:r>
          <w:rPr>
            <w:noProof/>
            <w:webHidden/>
          </w:rPr>
          <w:fldChar w:fldCharType="begin"/>
        </w:r>
        <w:r>
          <w:rPr>
            <w:noProof/>
            <w:webHidden/>
          </w:rPr>
          <w:instrText xml:space="preserve"> PAGEREF _Toc159592533 \h </w:instrText>
        </w:r>
        <w:r>
          <w:rPr>
            <w:noProof/>
            <w:webHidden/>
          </w:rPr>
        </w:r>
        <w:r>
          <w:rPr>
            <w:noProof/>
            <w:webHidden/>
          </w:rPr>
          <w:fldChar w:fldCharType="separate"/>
        </w:r>
        <w:r>
          <w:rPr>
            <w:noProof/>
            <w:webHidden/>
          </w:rPr>
          <w:t>7</w:t>
        </w:r>
        <w:r>
          <w:rPr>
            <w:noProof/>
            <w:webHidden/>
          </w:rPr>
          <w:fldChar w:fldCharType="end"/>
        </w:r>
      </w:hyperlink>
    </w:p>
    <w:p w14:paraId="41C56AC4" w14:textId="7F80124D"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4" w:history="1">
        <w:r w:rsidRPr="000A7DD8">
          <w:rPr>
            <w:rStyle w:val="Hyperlink"/>
            <w:noProof/>
          </w:rPr>
          <w:t>1.1.3 Benutzte Hardware</w:t>
        </w:r>
        <w:r>
          <w:rPr>
            <w:noProof/>
            <w:webHidden/>
          </w:rPr>
          <w:tab/>
        </w:r>
        <w:r>
          <w:rPr>
            <w:noProof/>
            <w:webHidden/>
          </w:rPr>
          <w:fldChar w:fldCharType="begin"/>
        </w:r>
        <w:r>
          <w:rPr>
            <w:noProof/>
            <w:webHidden/>
          </w:rPr>
          <w:instrText xml:space="preserve"> PAGEREF _Toc159592534 \h </w:instrText>
        </w:r>
        <w:r>
          <w:rPr>
            <w:noProof/>
            <w:webHidden/>
          </w:rPr>
        </w:r>
        <w:r>
          <w:rPr>
            <w:noProof/>
            <w:webHidden/>
          </w:rPr>
          <w:fldChar w:fldCharType="separate"/>
        </w:r>
        <w:r>
          <w:rPr>
            <w:noProof/>
            <w:webHidden/>
          </w:rPr>
          <w:t>7</w:t>
        </w:r>
        <w:r>
          <w:rPr>
            <w:noProof/>
            <w:webHidden/>
          </w:rPr>
          <w:fldChar w:fldCharType="end"/>
        </w:r>
      </w:hyperlink>
    </w:p>
    <w:p w14:paraId="4D9DC1DC" w14:textId="0675CC48"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5" w:history="1">
        <w:r w:rsidRPr="000A7DD8">
          <w:rPr>
            <w:rStyle w:val="Hyperlink"/>
            <w:noProof/>
          </w:rPr>
          <w:t>1.1.4 Methode</w:t>
        </w:r>
        <w:r>
          <w:rPr>
            <w:noProof/>
            <w:webHidden/>
          </w:rPr>
          <w:tab/>
        </w:r>
        <w:r>
          <w:rPr>
            <w:noProof/>
            <w:webHidden/>
          </w:rPr>
          <w:fldChar w:fldCharType="begin"/>
        </w:r>
        <w:r>
          <w:rPr>
            <w:noProof/>
            <w:webHidden/>
          </w:rPr>
          <w:instrText xml:space="preserve"> PAGEREF _Toc159592535 \h </w:instrText>
        </w:r>
        <w:r>
          <w:rPr>
            <w:noProof/>
            <w:webHidden/>
          </w:rPr>
        </w:r>
        <w:r>
          <w:rPr>
            <w:noProof/>
            <w:webHidden/>
          </w:rPr>
          <w:fldChar w:fldCharType="separate"/>
        </w:r>
        <w:r>
          <w:rPr>
            <w:noProof/>
            <w:webHidden/>
          </w:rPr>
          <w:t>7</w:t>
        </w:r>
        <w:r>
          <w:rPr>
            <w:noProof/>
            <w:webHidden/>
          </w:rPr>
          <w:fldChar w:fldCharType="end"/>
        </w:r>
      </w:hyperlink>
    </w:p>
    <w:p w14:paraId="3822FAE6" w14:textId="7963ED8F"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6" w:history="1">
        <w:r w:rsidRPr="000A7DD8">
          <w:rPr>
            <w:rStyle w:val="Hyperlink"/>
            <w:noProof/>
          </w:rPr>
          <w:t>1.1.5 Vorkenntnisse</w:t>
        </w:r>
        <w:r>
          <w:rPr>
            <w:noProof/>
            <w:webHidden/>
          </w:rPr>
          <w:tab/>
        </w:r>
        <w:r>
          <w:rPr>
            <w:noProof/>
            <w:webHidden/>
          </w:rPr>
          <w:fldChar w:fldCharType="begin"/>
        </w:r>
        <w:r>
          <w:rPr>
            <w:noProof/>
            <w:webHidden/>
          </w:rPr>
          <w:instrText xml:space="preserve"> PAGEREF _Toc159592536 \h </w:instrText>
        </w:r>
        <w:r>
          <w:rPr>
            <w:noProof/>
            <w:webHidden/>
          </w:rPr>
        </w:r>
        <w:r>
          <w:rPr>
            <w:noProof/>
            <w:webHidden/>
          </w:rPr>
          <w:fldChar w:fldCharType="separate"/>
        </w:r>
        <w:r>
          <w:rPr>
            <w:noProof/>
            <w:webHidden/>
          </w:rPr>
          <w:t>7</w:t>
        </w:r>
        <w:r>
          <w:rPr>
            <w:noProof/>
            <w:webHidden/>
          </w:rPr>
          <w:fldChar w:fldCharType="end"/>
        </w:r>
      </w:hyperlink>
    </w:p>
    <w:p w14:paraId="31002B90" w14:textId="48455863"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7" w:history="1">
        <w:r w:rsidRPr="000A7DD8">
          <w:rPr>
            <w:rStyle w:val="Hyperlink"/>
            <w:noProof/>
          </w:rPr>
          <w:t>1.1.6 Vorarbeiten</w:t>
        </w:r>
        <w:r>
          <w:rPr>
            <w:noProof/>
            <w:webHidden/>
          </w:rPr>
          <w:tab/>
        </w:r>
        <w:r>
          <w:rPr>
            <w:noProof/>
            <w:webHidden/>
          </w:rPr>
          <w:fldChar w:fldCharType="begin"/>
        </w:r>
        <w:r>
          <w:rPr>
            <w:noProof/>
            <w:webHidden/>
          </w:rPr>
          <w:instrText xml:space="preserve"> PAGEREF _Toc159592537 \h </w:instrText>
        </w:r>
        <w:r>
          <w:rPr>
            <w:noProof/>
            <w:webHidden/>
          </w:rPr>
        </w:r>
        <w:r>
          <w:rPr>
            <w:noProof/>
            <w:webHidden/>
          </w:rPr>
          <w:fldChar w:fldCharType="separate"/>
        </w:r>
        <w:r>
          <w:rPr>
            <w:noProof/>
            <w:webHidden/>
          </w:rPr>
          <w:t>7</w:t>
        </w:r>
        <w:r>
          <w:rPr>
            <w:noProof/>
            <w:webHidden/>
          </w:rPr>
          <w:fldChar w:fldCharType="end"/>
        </w:r>
      </w:hyperlink>
    </w:p>
    <w:p w14:paraId="6E93FD44" w14:textId="757888CF"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38" w:history="1">
        <w:r w:rsidRPr="000A7DD8">
          <w:rPr>
            <w:rStyle w:val="Hyperlink"/>
            <w:noProof/>
          </w:rPr>
          <w:t>1.2 Projektorganisation</w:t>
        </w:r>
        <w:r>
          <w:rPr>
            <w:noProof/>
            <w:webHidden/>
          </w:rPr>
          <w:tab/>
        </w:r>
        <w:r>
          <w:rPr>
            <w:noProof/>
            <w:webHidden/>
          </w:rPr>
          <w:fldChar w:fldCharType="begin"/>
        </w:r>
        <w:r>
          <w:rPr>
            <w:noProof/>
            <w:webHidden/>
          </w:rPr>
          <w:instrText xml:space="preserve"> PAGEREF _Toc159592538 \h </w:instrText>
        </w:r>
        <w:r>
          <w:rPr>
            <w:noProof/>
            <w:webHidden/>
          </w:rPr>
        </w:r>
        <w:r>
          <w:rPr>
            <w:noProof/>
            <w:webHidden/>
          </w:rPr>
          <w:fldChar w:fldCharType="separate"/>
        </w:r>
        <w:r>
          <w:rPr>
            <w:noProof/>
            <w:webHidden/>
          </w:rPr>
          <w:t>8</w:t>
        </w:r>
        <w:r>
          <w:rPr>
            <w:noProof/>
            <w:webHidden/>
          </w:rPr>
          <w:fldChar w:fldCharType="end"/>
        </w:r>
      </w:hyperlink>
    </w:p>
    <w:p w14:paraId="3E67FE42" w14:textId="5A178A9F"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39" w:history="1">
        <w:r w:rsidRPr="000A7DD8">
          <w:rPr>
            <w:rStyle w:val="Hyperlink"/>
            <w:noProof/>
          </w:rPr>
          <w:t>1.2.1 Projektmanagementmethode</w:t>
        </w:r>
        <w:r>
          <w:rPr>
            <w:noProof/>
            <w:webHidden/>
          </w:rPr>
          <w:tab/>
        </w:r>
        <w:r>
          <w:rPr>
            <w:noProof/>
            <w:webHidden/>
          </w:rPr>
          <w:fldChar w:fldCharType="begin"/>
        </w:r>
        <w:r>
          <w:rPr>
            <w:noProof/>
            <w:webHidden/>
          </w:rPr>
          <w:instrText xml:space="preserve"> PAGEREF _Toc159592539 \h </w:instrText>
        </w:r>
        <w:r>
          <w:rPr>
            <w:noProof/>
            <w:webHidden/>
          </w:rPr>
        </w:r>
        <w:r>
          <w:rPr>
            <w:noProof/>
            <w:webHidden/>
          </w:rPr>
          <w:fldChar w:fldCharType="separate"/>
        </w:r>
        <w:r>
          <w:rPr>
            <w:noProof/>
            <w:webHidden/>
          </w:rPr>
          <w:t>8</w:t>
        </w:r>
        <w:r>
          <w:rPr>
            <w:noProof/>
            <w:webHidden/>
          </w:rPr>
          <w:fldChar w:fldCharType="end"/>
        </w:r>
      </w:hyperlink>
    </w:p>
    <w:p w14:paraId="3691FAD3" w14:textId="03EE8236"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40" w:history="1">
        <w:r w:rsidRPr="000A7DD8">
          <w:rPr>
            <w:rStyle w:val="Hyperlink"/>
            <w:noProof/>
          </w:rPr>
          <w:t>1.2.2 Firmenstandards</w:t>
        </w:r>
        <w:r>
          <w:rPr>
            <w:noProof/>
            <w:webHidden/>
          </w:rPr>
          <w:tab/>
        </w:r>
        <w:r>
          <w:rPr>
            <w:noProof/>
            <w:webHidden/>
          </w:rPr>
          <w:fldChar w:fldCharType="begin"/>
        </w:r>
        <w:r>
          <w:rPr>
            <w:noProof/>
            <w:webHidden/>
          </w:rPr>
          <w:instrText xml:space="preserve"> PAGEREF _Toc159592540 \h </w:instrText>
        </w:r>
        <w:r>
          <w:rPr>
            <w:noProof/>
            <w:webHidden/>
          </w:rPr>
        </w:r>
        <w:r>
          <w:rPr>
            <w:noProof/>
            <w:webHidden/>
          </w:rPr>
          <w:fldChar w:fldCharType="separate"/>
        </w:r>
        <w:r>
          <w:rPr>
            <w:noProof/>
            <w:webHidden/>
          </w:rPr>
          <w:t>8</w:t>
        </w:r>
        <w:r>
          <w:rPr>
            <w:noProof/>
            <w:webHidden/>
          </w:rPr>
          <w:fldChar w:fldCharType="end"/>
        </w:r>
      </w:hyperlink>
    </w:p>
    <w:p w14:paraId="19504A1F" w14:textId="5A368ABC"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41" w:history="1">
        <w:r w:rsidRPr="000A7DD8">
          <w:rPr>
            <w:rStyle w:val="Hyperlink"/>
            <w:noProof/>
          </w:rPr>
          <w:t>1.2.3 Organisation der Arbeitsergebnisse</w:t>
        </w:r>
        <w:r>
          <w:rPr>
            <w:noProof/>
            <w:webHidden/>
          </w:rPr>
          <w:tab/>
        </w:r>
        <w:r>
          <w:rPr>
            <w:noProof/>
            <w:webHidden/>
          </w:rPr>
          <w:fldChar w:fldCharType="begin"/>
        </w:r>
        <w:r>
          <w:rPr>
            <w:noProof/>
            <w:webHidden/>
          </w:rPr>
          <w:instrText xml:space="preserve"> PAGEREF _Toc159592541 \h </w:instrText>
        </w:r>
        <w:r>
          <w:rPr>
            <w:noProof/>
            <w:webHidden/>
          </w:rPr>
        </w:r>
        <w:r>
          <w:rPr>
            <w:noProof/>
            <w:webHidden/>
          </w:rPr>
          <w:fldChar w:fldCharType="separate"/>
        </w:r>
        <w:r>
          <w:rPr>
            <w:noProof/>
            <w:webHidden/>
          </w:rPr>
          <w:t>8</w:t>
        </w:r>
        <w:r>
          <w:rPr>
            <w:noProof/>
            <w:webHidden/>
          </w:rPr>
          <w:fldChar w:fldCharType="end"/>
        </w:r>
      </w:hyperlink>
    </w:p>
    <w:p w14:paraId="38383618" w14:textId="03B0A76B"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42" w:history="1">
        <w:r w:rsidRPr="000A7DD8">
          <w:rPr>
            <w:rStyle w:val="Hyperlink"/>
            <w:noProof/>
          </w:rPr>
          <w:t>1.2.3.1 Versionierung</w:t>
        </w:r>
        <w:r>
          <w:rPr>
            <w:noProof/>
            <w:webHidden/>
          </w:rPr>
          <w:tab/>
        </w:r>
        <w:r>
          <w:rPr>
            <w:noProof/>
            <w:webHidden/>
          </w:rPr>
          <w:fldChar w:fldCharType="begin"/>
        </w:r>
        <w:r>
          <w:rPr>
            <w:noProof/>
            <w:webHidden/>
          </w:rPr>
          <w:instrText xml:space="preserve"> PAGEREF _Toc159592542 \h </w:instrText>
        </w:r>
        <w:r>
          <w:rPr>
            <w:noProof/>
            <w:webHidden/>
          </w:rPr>
        </w:r>
        <w:r>
          <w:rPr>
            <w:noProof/>
            <w:webHidden/>
          </w:rPr>
          <w:fldChar w:fldCharType="separate"/>
        </w:r>
        <w:r>
          <w:rPr>
            <w:noProof/>
            <w:webHidden/>
          </w:rPr>
          <w:t>8</w:t>
        </w:r>
        <w:r>
          <w:rPr>
            <w:noProof/>
            <w:webHidden/>
          </w:rPr>
          <w:fldChar w:fldCharType="end"/>
        </w:r>
      </w:hyperlink>
    </w:p>
    <w:p w14:paraId="5F7FFE59" w14:textId="145A8178"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43" w:history="1">
        <w:r w:rsidRPr="000A7DD8">
          <w:rPr>
            <w:rStyle w:val="Hyperlink"/>
            <w:noProof/>
          </w:rPr>
          <w:t>1.2.3.2 Dokumentenablage</w:t>
        </w:r>
        <w:r>
          <w:rPr>
            <w:noProof/>
            <w:webHidden/>
          </w:rPr>
          <w:tab/>
        </w:r>
        <w:r>
          <w:rPr>
            <w:noProof/>
            <w:webHidden/>
          </w:rPr>
          <w:fldChar w:fldCharType="begin"/>
        </w:r>
        <w:r>
          <w:rPr>
            <w:noProof/>
            <w:webHidden/>
          </w:rPr>
          <w:instrText xml:space="preserve"> PAGEREF _Toc159592543 \h </w:instrText>
        </w:r>
        <w:r>
          <w:rPr>
            <w:noProof/>
            <w:webHidden/>
          </w:rPr>
        </w:r>
        <w:r>
          <w:rPr>
            <w:noProof/>
            <w:webHidden/>
          </w:rPr>
          <w:fldChar w:fldCharType="separate"/>
        </w:r>
        <w:r>
          <w:rPr>
            <w:noProof/>
            <w:webHidden/>
          </w:rPr>
          <w:t>8</w:t>
        </w:r>
        <w:r>
          <w:rPr>
            <w:noProof/>
            <w:webHidden/>
          </w:rPr>
          <w:fldChar w:fldCharType="end"/>
        </w:r>
      </w:hyperlink>
    </w:p>
    <w:p w14:paraId="4C4D8F0C" w14:textId="12CBA979"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44" w:history="1">
        <w:r w:rsidRPr="000A7DD8">
          <w:rPr>
            <w:rStyle w:val="Hyperlink"/>
            <w:noProof/>
          </w:rPr>
          <w:t>1.3 Zeitplan</w:t>
        </w:r>
        <w:r>
          <w:rPr>
            <w:noProof/>
            <w:webHidden/>
          </w:rPr>
          <w:tab/>
        </w:r>
        <w:r>
          <w:rPr>
            <w:noProof/>
            <w:webHidden/>
          </w:rPr>
          <w:fldChar w:fldCharType="begin"/>
        </w:r>
        <w:r>
          <w:rPr>
            <w:noProof/>
            <w:webHidden/>
          </w:rPr>
          <w:instrText xml:space="preserve"> PAGEREF _Toc159592544 \h </w:instrText>
        </w:r>
        <w:r>
          <w:rPr>
            <w:noProof/>
            <w:webHidden/>
          </w:rPr>
        </w:r>
        <w:r>
          <w:rPr>
            <w:noProof/>
            <w:webHidden/>
          </w:rPr>
          <w:fldChar w:fldCharType="separate"/>
        </w:r>
        <w:r>
          <w:rPr>
            <w:noProof/>
            <w:webHidden/>
          </w:rPr>
          <w:t>9</w:t>
        </w:r>
        <w:r>
          <w:rPr>
            <w:noProof/>
            <w:webHidden/>
          </w:rPr>
          <w:fldChar w:fldCharType="end"/>
        </w:r>
      </w:hyperlink>
    </w:p>
    <w:p w14:paraId="56759CB8" w14:textId="5EAE0E55"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45" w:history="1">
        <w:r w:rsidRPr="000A7DD8">
          <w:rPr>
            <w:rStyle w:val="Hyperlink"/>
            <w:noProof/>
          </w:rPr>
          <w:t>1.3.1 Meilensteine</w:t>
        </w:r>
        <w:r>
          <w:rPr>
            <w:noProof/>
            <w:webHidden/>
          </w:rPr>
          <w:tab/>
        </w:r>
        <w:r>
          <w:rPr>
            <w:noProof/>
            <w:webHidden/>
          </w:rPr>
          <w:fldChar w:fldCharType="begin"/>
        </w:r>
        <w:r>
          <w:rPr>
            <w:noProof/>
            <w:webHidden/>
          </w:rPr>
          <w:instrText xml:space="preserve"> PAGEREF _Toc159592545 \h </w:instrText>
        </w:r>
        <w:r>
          <w:rPr>
            <w:noProof/>
            <w:webHidden/>
          </w:rPr>
        </w:r>
        <w:r>
          <w:rPr>
            <w:noProof/>
            <w:webHidden/>
          </w:rPr>
          <w:fldChar w:fldCharType="separate"/>
        </w:r>
        <w:r>
          <w:rPr>
            <w:noProof/>
            <w:webHidden/>
          </w:rPr>
          <w:t>10</w:t>
        </w:r>
        <w:r>
          <w:rPr>
            <w:noProof/>
            <w:webHidden/>
          </w:rPr>
          <w:fldChar w:fldCharType="end"/>
        </w:r>
      </w:hyperlink>
    </w:p>
    <w:p w14:paraId="790A251E" w14:textId="09BAB6CC"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46" w:history="1">
        <w:r w:rsidRPr="000A7DD8">
          <w:rPr>
            <w:rStyle w:val="Hyperlink"/>
            <w:noProof/>
          </w:rPr>
          <w:t>1.4 Arbeitsprotokoll</w:t>
        </w:r>
        <w:r>
          <w:rPr>
            <w:noProof/>
            <w:webHidden/>
          </w:rPr>
          <w:tab/>
        </w:r>
        <w:r>
          <w:rPr>
            <w:noProof/>
            <w:webHidden/>
          </w:rPr>
          <w:fldChar w:fldCharType="begin"/>
        </w:r>
        <w:r>
          <w:rPr>
            <w:noProof/>
            <w:webHidden/>
          </w:rPr>
          <w:instrText xml:space="preserve"> PAGEREF _Toc159592546 \h </w:instrText>
        </w:r>
        <w:r>
          <w:rPr>
            <w:noProof/>
            <w:webHidden/>
          </w:rPr>
        </w:r>
        <w:r>
          <w:rPr>
            <w:noProof/>
            <w:webHidden/>
          </w:rPr>
          <w:fldChar w:fldCharType="separate"/>
        </w:r>
        <w:r>
          <w:rPr>
            <w:noProof/>
            <w:webHidden/>
          </w:rPr>
          <w:t>11</w:t>
        </w:r>
        <w:r>
          <w:rPr>
            <w:noProof/>
            <w:webHidden/>
          </w:rPr>
          <w:fldChar w:fldCharType="end"/>
        </w:r>
      </w:hyperlink>
    </w:p>
    <w:p w14:paraId="153EEDC8" w14:textId="366591C9"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47" w:history="1">
        <w:r w:rsidRPr="000A7DD8">
          <w:rPr>
            <w:rStyle w:val="Hyperlink"/>
            <w:noProof/>
          </w:rPr>
          <w:t>1.4.1 Tag 01: 19.02.2024</w:t>
        </w:r>
        <w:r>
          <w:rPr>
            <w:noProof/>
            <w:webHidden/>
          </w:rPr>
          <w:tab/>
        </w:r>
        <w:r>
          <w:rPr>
            <w:noProof/>
            <w:webHidden/>
          </w:rPr>
          <w:fldChar w:fldCharType="begin"/>
        </w:r>
        <w:r>
          <w:rPr>
            <w:noProof/>
            <w:webHidden/>
          </w:rPr>
          <w:instrText xml:space="preserve"> PAGEREF _Toc159592547 \h </w:instrText>
        </w:r>
        <w:r>
          <w:rPr>
            <w:noProof/>
            <w:webHidden/>
          </w:rPr>
        </w:r>
        <w:r>
          <w:rPr>
            <w:noProof/>
            <w:webHidden/>
          </w:rPr>
          <w:fldChar w:fldCharType="separate"/>
        </w:r>
        <w:r>
          <w:rPr>
            <w:noProof/>
            <w:webHidden/>
          </w:rPr>
          <w:t>11</w:t>
        </w:r>
        <w:r>
          <w:rPr>
            <w:noProof/>
            <w:webHidden/>
          </w:rPr>
          <w:fldChar w:fldCharType="end"/>
        </w:r>
      </w:hyperlink>
    </w:p>
    <w:p w14:paraId="2A34CB21" w14:textId="7E3E4C41"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48" w:history="1">
        <w:r w:rsidRPr="000A7DD8">
          <w:rPr>
            <w:rStyle w:val="Hyperlink"/>
            <w:noProof/>
          </w:rPr>
          <w:t>1.4.2 Tag 02: 20.02.2024</w:t>
        </w:r>
        <w:r>
          <w:rPr>
            <w:noProof/>
            <w:webHidden/>
          </w:rPr>
          <w:tab/>
        </w:r>
        <w:r>
          <w:rPr>
            <w:noProof/>
            <w:webHidden/>
          </w:rPr>
          <w:fldChar w:fldCharType="begin"/>
        </w:r>
        <w:r>
          <w:rPr>
            <w:noProof/>
            <w:webHidden/>
          </w:rPr>
          <w:instrText xml:space="preserve"> PAGEREF _Toc159592548 \h </w:instrText>
        </w:r>
        <w:r>
          <w:rPr>
            <w:noProof/>
            <w:webHidden/>
          </w:rPr>
        </w:r>
        <w:r>
          <w:rPr>
            <w:noProof/>
            <w:webHidden/>
          </w:rPr>
          <w:fldChar w:fldCharType="separate"/>
        </w:r>
        <w:r>
          <w:rPr>
            <w:noProof/>
            <w:webHidden/>
          </w:rPr>
          <w:t>11</w:t>
        </w:r>
        <w:r>
          <w:rPr>
            <w:noProof/>
            <w:webHidden/>
          </w:rPr>
          <w:fldChar w:fldCharType="end"/>
        </w:r>
      </w:hyperlink>
    </w:p>
    <w:p w14:paraId="466170AD" w14:textId="401711F1"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49" w:history="1">
        <w:r w:rsidRPr="000A7DD8">
          <w:rPr>
            <w:rStyle w:val="Hyperlink"/>
            <w:noProof/>
          </w:rPr>
          <w:t>1.4.3 Tag 03: 21.02.2024</w:t>
        </w:r>
        <w:r>
          <w:rPr>
            <w:noProof/>
            <w:webHidden/>
          </w:rPr>
          <w:tab/>
        </w:r>
        <w:r>
          <w:rPr>
            <w:noProof/>
            <w:webHidden/>
          </w:rPr>
          <w:fldChar w:fldCharType="begin"/>
        </w:r>
        <w:r>
          <w:rPr>
            <w:noProof/>
            <w:webHidden/>
          </w:rPr>
          <w:instrText xml:space="preserve"> PAGEREF _Toc159592549 \h </w:instrText>
        </w:r>
        <w:r>
          <w:rPr>
            <w:noProof/>
            <w:webHidden/>
          </w:rPr>
        </w:r>
        <w:r>
          <w:rPr>
            <w:noProof/>
            <w:webHidden/>
          </w:rPr>
          <w:fldChar w:fldCharType="separate"/>
        </w:r>
        <w:r>
          <w:rPr>
            <w:noProof/>
            <w:webHidden/>
          </w:rPr>
          <w:t>12</w:t>
        </w:r>
        <w:r>
          <w:rPr>
            <w:noProof/>
            <w:webHidden/>
          </w:rPr>
          <w:fldChar w:fldCharType="end"/>
        </w:r>
      </w:hyperlink>
    </w:p>
    <w:p w14:paraId="232C85D3" w14:textId="7C9EA68C"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0" w:history="1">
        <w:r w:rsidRPr="000A7DD8">
          <w:rPr>
            <w:rStyle w:val="Hyperlink"/>
            <w:noProof/>
          </w:rPr>
          <w:t>1.4.4 Tag 04: 22.02.2024</w:t>
        </w:r>
        <w:r>
          <w:rPr>
            <w:noProof/>
            <w:webHidden/>
          </w:rPr>
          <w:tab/>
        </w:r>
        <w:r>
          <w:rPr>
            <w:noProof/>
            <w:webHidden/>
          </w:rPr>
          <w:fldChar w:fldCharType="begin"/>
        </w:r>
        <w:r>
          <w:rPr>
            <w:noProof/>
            <w:webHidden/>
          </w:rPr>
          <w:instrText xml:space="preserve"> PAGEREF _Toc159592550 \h </w:instrText>
        </w:r>
        <w:r>
          <w:rPr>
            <w:noProof/>
            <w:webHidden/>
          </w:rPr>
        </w:r>
        <w:r>
          <w:rPr>
            <w:noProof/>
            <w:webHidden/>
          </w:rPr>
          <w:fldChar w:fldCharType="separate"/>
        </w:r>
        <w:r>
          <w:rPr>
            <w:noProof/>
            <w:webHidden/>
          </w:rPr>
          <w:t>12</w:t>
        </w:r>
        <w:r>
          <w:rPr>
            <w:noProof/>
            <w:webHidden/>
          </w:rPr>
          <w:fldChar w:fldCharType="end"/>
        </w:r>
      </w:hyperlink>
    </w:p>
    <w:p w14:paraId="7E16B57B" w14:textId="6BF114FD"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1" w:history="1">
        <w:r w:rsidRPr="000A7DD8">
          <w:rPr>
            <w:rStyle w:val="Hyperlink"/>
            <w:noProof/>
          </w:rPr>
          <w:t>1.4.5 Tag 05: 23.02.2024</w:t>
        </w:r>
        <w:r>
          <w:rPr>
            <w:noProof/>
            <w:webHidden/>
          </w:rPr>
          <w:tab/>
        </w:r>
        <w:r>
          <w:rPr>
            <w:noProof/>
            <w:webHidden/>
          </w:rPr>
          <w:fldChar w:fldCharType="begin"/>
        </w:r>
        <w:r>
          <w:rPr>
            <w:noProof/>
            <w:webHidden/>
          </w:rPr>
          <w:instrText xml:space="preserve"> PAGEREF _Toc159592551 \h </w:instrText>
        </w:r>
        <w:r>
          <w:rPr>
            <w:noProof/>
            <w:webHidden/>
          </w:rPr>
        </w:r>
        <w:r>
          <w:rPr>
            <w:noProof/>
            <w:webHidden/>
          </w:rPr>
          <w:fldChar w:fldCharType="separate"/>
        </w:r>
        <w:r>
          <w:rPr>
            <w:noProof/>
            <w:webHidden/>
          </w:rPr>
          <w:t>13</w:t>
        </w:r>
        <w:r>
          <w:rPr>
            <w:noProof/>
            <w:webHidden/>
          </w:rPr>
          <w:fldChar w:fldCharType="end"/>
        </w:r>
      </w:hyperlink>
    </w:p>
    <w:p w14:paraId="483D3AFA" w14:textId="272802DD"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2" w:history="1">
        <w:r w:rsidRPr="000A7DD8">
          <w:rPr>
            <w:rStyle w:val="Hyperlink"/>
            <w:noProof/>
          </w:rPr>
          <w:t>1.4.6 Tag 06: 26.02.2024</w:t>
        </w:r>
        <w:r>
          <w:rPr>
            <w:noProof/>
            <w:webHidden/>
          </w:rPr>
          <w:tab/>
        </w:r>
        <w:r>
          <w:rPr>
            <w:noProof/>
            <w:webHidden/>
          </w:rPr>
          <w:fldChar w:fldCharType="begin"/>
        </w:r>
        <w:r>
          <w:rPr>
            <w:noProof/>
            <w:webHidden/>
          </w:rPr>
          <w:instrText xml:space="preserve"> PAGEREF _Toc159592552 \h </w:instrText>
        </w:r>
        <w:r>
          <w:rPr>
            <w:noProof/>
            <w:webHidden/>
          </w:rPr>
        </w:r>
        <w:r>
          <w:rPr>
            <w:noProof/>
            <w:webHidden/>
          </w:rPr>
          <w:fldChar w:fldCharType="separate"/>
        </w:r>
        <w:r>
          <w:rPr>
            <w:noProof/>
            <w:webHidden/>
          </w:rPr>
          <w:t>13</w:t>
        </w:r>
        <w:r>
          <w:rPr>
            <w:noProof/>
            <w:webHidden/>
          </w:rPr>
          <w:fldChar w:fldCharType="end"/>
        </w:r>
      </w:hyperlink>
    </w:p>
    <w:p w14:paraId="700C5612" w14:textId="7CAC7566"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3" w:history="1">
        <w:r w:rsidRPr="000A7DD8">
          <w:rPr>
            <w:rStyle w:val="Hyperlink"/>
            <w:noProof/>
          </w:rPr>
          <w:t>1.4.7 Tag 07: 27.02.2024</w:t>
        </w:r>
        <w:r>
          <w:rPr>
            <w:noProof/>
            <w:webHidden/>
          </w:rPr>
          <w:tab/>
        </w:r>
        <w:r>
          <w:rPr>
            <w:noProof/>
            <w:webHidden/>
          </w:rPr>
          <w:fldChar w:fldCharType="begin"/>
        </w:r>
        <w:r>
          <w:rPr>
            <w:noProof/>
            <w:webHidden/>
          </w:rPr>
          <w:instrText xml:space="preserve"> PAGEREF _Toc159592553 \h </w:instrText>
        </w:r>
        <w:r>
          <w:rPr>
            <w:noProof/>
            <w:webHidden/>
          </w:rPr>
        </w:r>
        <w:r>
          <w:rPr>
            <w:noProof/>
            <w:webHidden/>
          </w:rPr>
          <w:fldChar w:fldCharType="separate"/>
        </w:r>
        <w:r>
          <w:rPr>
            <w:noProof/>
            <w:webHidden/>
          </w:rPr>
          <w:t>13</w:t>
        </w:r>
        <w:r>
          <w:rPr>
            <w:noProof/>
            <w:webHidden/>
          </w:rPr>
          <w:fldChar w:fldCharType="end"/>
        </w:r>
      </w:hyperlink>
    </w:p>
    <w:p w14:paraId="244ED4CC" w14:textId="1B15A27F"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4" w:history="1">
        <w:r w:rsidRPr="000A7DD8">
          <w:rPr>
            <w:rStyle w:val="Hyperlink"/>
            <w:noProof/>
          </w:rPr>
          <w:t>1.4.8 Tag 08: 28.02.2024</w:t>
        </w:r>
        <w:r>
          <w:rPr>
            <w:noProof/>
            <w:webHidden/>
          </w:rPr>
          <w:tab/>
        </w:r>
        <w:r>
          <w:rPr>
            <w:noProof/>
            <w:webHidden/>
          </w:rPr>
          <w:fldChar w:fldCharType="begin"/>
        </w:r>
        <w:r>
          <w:rPr>
            <w:noProof/>
            <w:webHidden/>
          </w:rPr>
          <w:instrText xml:space="preserve"> PAGEREF _Toc159592554 \h </w:instrText>
        </w:r>
        <w:r>
          <w:rPr>
            <w:noProof/>
            <w:webHidden/>
          </w:rPr>
        </w:r>
        <w:r>
          <w:rPr>
            <w:noProof/>
            <w:webHidden/>
          </w:rPr>
          <w:fldChar w:fldCharType="separate"/>
        </w:r>
        <w:r>
          <w:rPr>
            <w:noProof/>
            <w:webHidden/>
          </w:rPr>
          <w:t>13</w:t>
        </w:r>
        <w:r>
          <w:rPr>
            <w:noProof/>
            <w:webHidden/>
          </w:rPr>
          <w:fldChar w:fldCharType="end"/>
        </w:r>
      </w:hyperlink>
    </w:p>
    <w:p w14:paraId="7F464B15" w14:textId="498096E0"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5" w:history="1">
        <w:r w:rsidRPr="000A7DD8">
          <w:rPr>
            <w:rStyle w:val="Hyperlink"/>
            <w:noProof/>
          </w:rPr>
          <w:t>1.4.9 Tag 09: 29.02.2024</w:t>
        </w:r>
        <w:r>
          <w:rPr>
            <w:noProof/>
            <w:webHidden/>
          </w:rPr>
          <w:tab/>
        </w:r>
        <w:r>
          <w:rPr>
            <w:noProof/>
            <w:webHidden/>
          </w:rPr>
          <w:fldChar w:fldCharType="begin"/>
        </w:r>
        <w:r>
          <w:rPr>
            <w:noProof/>
            <w:webHidden/>
          </w:rPr>
          <w:instrText xml:space="preserve"> PAGEREF _Toc159592555 \h </w:instrText>
        </w:r>
        <w:r>
          <w:rPr>
            <w:noProof/>
            <w:webHidden/>
          </w:rPr>
        </w:r>
        <w:r>
          <w:rPr>
            <w:noProof/>
            <w:webHidden/>
          </w:rPr>
          <w:fldChar w:fldCharType="separate"/>
        </w:r>
        <w:r>
          <w:rPr>
            <w:noProof/>
            <w:webHidden/>
          </w:rPr>
          <w:t>13</w:t>
        </w:r>
        <w:r>
          <w:rPr>
            <w:noProof/>
            <w:webHidden/>
          </w:rPr>
          <w:fldChar w:fldCharType="end"/>
        </w:r>
      </w:hyperlink>
    </w:p>
    <w:p w14:paraId="46BB4E94" w14:textId="79FA3AB0"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6" w:history="1">
        <w:r w:rsidRPr="000A7DD8">
          <w:rPr>
            <w:rStyle w:val="Hyperlink"/>
            <w:noProof/>
          </w:rPr>
          <w:t>1.4.10 Tag 10: 01.03.2024</w:t>
        </w:r>
        <w:r>
          <w:rPr>
            <w:noProof/>
            <w:webHidden/>
          </w:rPr>
          <w:tab/>
        </w:r>
        <w:r>
          <w:rPr>
            <w:noProof/>
            <w:webHidden/>
          </w:rPr>
          <w:fldChar w:fldCharType="begin"/>
        </w:r>
        <w:r>
          <w:rPr>
            <w:noProof/>
            <w:webHidden/>
          </w:rPr>
          <w:instrText xml:space="preserve"> PAGEREF _Toc159592556 \h </w:instrText>
        </w:r>
        <w:r>
          <w:rPr>
            <w:noProof/>
            <w:webHidden/>
          </w:rPr>
        </w:r>
        <w:r>
          <w:rPr>
            <w:noProof/>
            <w:webHidden/>
          </w:rPr>
          <w:fldChar w:fldCharType="separate"/>
        </w:r>
        <w:r>
          <w:rPr>
            <w:noProof/>
            <w:webHidden/>
          </w:rPr>
          <w:t>13</w:t>
        </w:r>
        <w:r>
          <w:rPr>
            <w:noProof/>
            <w:webHidden/>
          </w:rPr>
          <w:fldChar w:fldCharType="end"/>
        </w:r>
      </w:hyperlink>
    </w:p>
    <w:p w14:paraId="1AC2579D" w14:textId="14D82CFB" w:rsidR="003D4DEA" w:rsidRDefault="003D4DEA">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592557" w:history="1">
        <w:r w:rsidRPr="000A7DD8">
          <w:rPr>
            <w:rStyle w:val="Hyperlink"/>
            <w:noProof/>
          </w:rPr>
          <w:t>2 Teil 2</w:t>
        </w:r>
        <w:r>
          <w:rPr>
            <w:noProof/>
            <w:webHidden/>
          </w:rPr>
          <w:tab/>
        </w:r>
        <w:r>
          <w:rPr>
            <w:noProof/>
            <w:webHidden/>
          </w:rPr>
          <w:fldChar w:fldCharType="begin"/>
        </w:r>
        <w:r>
          <w:rPr>
            <w:noProof/>
            <w:webHidden/>
          </w:rPr>
          <w:instrText xml:space="preserve"> PAGEREF _Toc159592557 \h </w:instrText>
        </w:r>
        <w:r>
          <w:rPr>
            <w:noProof/>
            <w:webHidden/>
          </w:rPr>
        </w:r>
        <w:r>
          <w:rPr>
            <w:noProof/>
            <w:webHidden/>
          </w:rPr>
          <w:fldChar w:fldCharType="separate"/>
        </w:r>
        <w:r>
          <w:rPr>
            <w:noProof/>
            <w:webHidden/>
          </w:rPr>
          <w:t>14</w:t>
        </w:r>
        <w:r>
          <w:rPr>
            <w:noProof/>
            <w:webHidden/>
          </w:rPr>
          <w:fldChar w:fldCharType="end"/>
        </w:r>
      </w:hyperlink>
    </w:p>
    <w:p w14:paraId="2CA7DF54" w14:textId="31E23363"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58" w:history="1">
        <w:r w:rsidRPr="000A7DD8">
          <w:rPr>
            <w:rStyle w:val="Hyperlink"/>
            <w:noProof/>
          </w:rPr>
          <w:t>2.1 Kurzfassung</w:t>
        </w:r>
        <w:r>
          <w:rPr>
            <w:noProof/>
            <w:webHidden/>
          </w:rPr>
          <w:tab/>
        </w:r>
        <w:r>
          <w:rPr>
            <w:noProof/>
            <w:webHidden/>
          </w:rPr>
          <w:fldChar w:fldCharType="begin"/>
        </w:r>
        <w:r>
          <w:rPr>
            <w:noProof/>
            <w:webHidden/>
          </w:rPr>
          <w:instrText xml:space="preserve"> PAGEREF _Toc159592558 \h </w:instrText>
        </w:r>
        <w:r>
          <w:rPr>
            <w:noProof/>
            <w:webHidden/>
          </w:rPr>
        </w:r>
        <w:r>
          <w:rPr>
            <w:noProof/>
            <w:webHidden/>
          </w:rPr>
          <w:fldChar w:fldCharType="separate"/>
        </w:r>
        <w:r>
          <w:rPr>
            <w:noProof/>
            <w:webHidden/>
          </w:rPr>
          <w:t>14</w:t>
        </w:r>
        <w:r>
          <w:rPr>
            <w:noProof/>
            <w:webHidden/>
          </w:rPr>
          <w:fldChar w:fldCharType="end"/>
        </w:r>
      </w:hyperlink>
    </w:p>
    <w:p w14:paraId="3F2F6352" w14:textId="379671A1"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59" w:history="1">
        <w:r w:rsidRPr="000A7DD8">
          <w:rPr>
            <w:rStyle w:val="Hyperlink"/>
            <w:noProof/>
          </w:rPr>
          <w:t>2.1.1 Kurze Ausgangssituation</w:t>
        </w:r>
        <w:r>
          <w:rPr>
            <w:noProof/>
            <w:webHidden/>
          </w:rPr>
          <w:tab/>
        </w:r>
        <w:r>
          <w:rPr>
            <w:noProof/>
            <w:webHidden/>
          </w:rPr>
          <w:fldChar w:fldCharType="begin"/>
        </w:r>
        <w:r>
          <w:rPr>
            <w:noProof/>
            <w:webHidden/>
          </w:rPr>
          <w:instrText xml:space="preserve"> PAGEREF _Toc159592559 \h </w:instrText>
        </w:r>
        <w:r>
          <w:rPr>
            <w:noProof/>
            <w:webHidden/>
          </w:rPr>
        </w:r>
        <w:r>
          <w:rPr>
            <w:noProof/>
            <w:webHidden/>
          </w:rPr>
          <w:fldChar w:fldCharType="separate"/>
        </w:r>
        <w:r>
          <w:rPr>
            <w:noProof/>
            <w:webHidden/>
          </w:rPr>
          <w:t>14</w:t>
        </w:r>
        <w:r>
          <w:rPr>
            <w:noProof/>
            <w:webHidden/>
          </w:rPr>
          <w:fldChar w:fldCharType="end"/>
        </w:r>
      </w:hyperlink>
    </w:p>
    <w:p w14:paraId="18021769" w14:textId="171ADFDA"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60" w:history="1">
        <w:r w:rsidRPr="000A7DD8">
          <w:rPr>
            <w:rStyle w:val="Hyperlink"/>
            <w:noProof/>
          </w:rPr>
          <w:t>2.1.2 Umsetzung</w:t>
        </w:r>
        <w:r>
          <w:rPr>
            <w:noProof/>
            <w:webHidden/>
          </w:rPr>
          <w:tab/>
        </w:r>
        <w:r>
          <w:rPr>
            <w:noProof/>
            <w:webHidden/>
          </w:rPr>
          <w:fldChar w:fldCharType="begin"/>
        </w:r>
        <w:r>
          <w:rPr>
            <w:noProof/>
            <w:webHidden/>
          </w:rPr>
          <w:instrText xml:space="preserve"> PAGEREF _Toc159592560 \h </w:instrText>
        </w:r>
        <w:r>
          <w:rPr>
            <w:noProof/>
            <w:webHidden/>
          </w:rPr>
        </w:r>
        <w:r>
          <w:rPr>
            <w:noProof/>
            <w:webHidden/>
          </w:rPr>
          <w:fldChar w:fldCharType="separate"/>
        </w:r>
        <w:r>
          <w:rPr>
            <w:noProof/>
            <w:webHidden/>
          </w:rPr>
          <w:t>14</w:t>
        </w:r>
        <w:r>
          <w:rPr>
            <w:noProof/>
            <w:webHidden/>
          </w:rPr>
          <w:fldChar w:fldCharType="end"/>
        </w:r>
      </w:hyperlink>
    </w:p>
    <w:p w14:paraId="2348C9B9" w14:textId="1D3AA415"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61" w:history="1">
        <w:r w:rsidRPr="000A7DD8">
          <w:rPr>
            <w:rStyle w:val="Hyperlink"/>
            <w:noProof/>
          </w:rPr>
          <w:t>2.1.3 Ergebnis</w:t>
        </w:r>
        <w:r>
          <w:rPr>
            <w:noProof/>
            <w:webHidden/>
          </w:rPr>
          <w:tab/>
        </w:r>
        <w:r>
          <w:rPr>
            <w:noProof/>
            <w:webHidden/>
          </w:rPr>
          <w:fldChar w:fldCharType="begin"/>
        </w:r>
        <w:r>
          <w:rPr>
            <w:noProof/>
            <w:webHidden/>
          </w:rPr>
          <w:instrText xml:space="preserve"> PAGEREF _Toc159592561 \h </w:instrText>
        </w:r>
        <w:r>
          <w:rPr>
            <w:noProof/>
            <w:webHidden/>
          </w:rPr>
        </w:r>
        <w:r>
          <w:rPr>
            <w:noProof/>
            <w:webHidden/>
          </w:rPr>
          <w:fldChar w:fldCharType="separate"/>
        </w:r>
        <w:r>
          <w:rPr>
            <w:noProof/>
            <w:webHidden/>
          </w:rPr>
          <w:t>14</w:t>
        </w:r>
        <w:r>
          <w:rPr>
            <w:noProof/>
            <w:webHidden/>
          </w:rPr>
          <w:fldChar w:fldCharType="end"/>
        </w:r>
      </w:hyperlink>
    </w:p>
    <w:p w14:paraId="3A6F88FC" w14:textId="21E57FC2"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62" w:history="1">
        <w:r w:rsidRPr="000A7DD8">
          <w:rPr>
            <w:rStyle w:val="Hyperlink"/>
            <w:noProof/>
          </w:rPr>
          <w:t>2.2 Wissensbeschaffung</w:t>
        </w:r>
        <w:r>
          <w:rPr>
            <w:noProof/>
            <w:webHidden/>
          </w:rPr>
          <w:tab/>
        </w:r>
        <w:r>
          <w:rPr>
            <w:noProof/>
            <w:webHidden/>
          </w:rPr>
          <w:fldChar w:fldCharType="begin"/>
        </w:r>
        <w:r>
          <w:rPr>
            <w:noProof/>
            <w:webHidden/>
          </w:rPr>
          <w:instrText xml:space="preserve"> PAGEREF _Toc159592562 \h </w:instrText>
        </w:r>
        <w:r>
          <w:rPr>
            <w:noProof/>
            <w:webHidden/>
          </w:rPr>
        </w:r>
        <w:r>
          <w:rPr>
            <w:noProof/>
            <w:webHidden/>
          </w:rPr>
          <w:fldChar w:fldCharType="separate"/>
        </w:r>
        <w:r>
          <w:rPr>
            <w:noProof/>
            <w:webHidden/>
          </w:rPr>
          <w:t>15</w:t>
        </w:r>
        <w:r>
          <w:rPr>
            <w:noProof/>
            <w:webHidden/>
          </w:rPr>
          <w:fldChar w:fldCharType="end"/>
        </w:r>
      </w:hyperlink>
    </w:p>
    <w:p w14:paraId="63E71006" w14:textId="5BE97B5D"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63" w:history="1">
        <w:r w:rsidRPr="000A7DD8">
          <w:rPr>
            <w:rStyle w:val="Hyperlink"/>
            <w:noProof/>
          </w:rPr>
          <w:t>2.2.1 CI/CD</w:t>
        </w:r>
        <w:r>
          <w:rPr>
            <w:noProof/>
            <w:webHidden/>
          </w:rPr>
          <w:tab/>
        </w:r>
        <w:r>
          <w:rPr>
            <w:noProof/>
            <w:webHidden/>
          </w:rPr>
          <w:fldChar w:fldCharType="begin"/>
        </w:r>
        <w:r>
          <w:rPr>
            <w:noProof/>
            <w:webHidden/>
          </w:rPr>
          <w:instrText xml:space="preserve"> PAGEREF _Toc159592563 \h </w:instrText>
        </w:r>
        <w:r>
          <w:rPr>
            <w:noProof/>
            <w:webHidden/>
          </w:rPr>
        </w:r>
        <w:r>
          <w:rPr>
            <w:noProof/>
            <w:webHidden/>
          </w:rPr>
          <w:fldChar w:fldCharType="separate"/>
        </w:r>
        <w:r>
          <w:rPr>
            <w:noProof/>
            <w:webHidden/>
          </w:rPr>
          <w:t>15</w:t>
        </w:r>
        <w:r>
          <w:rPr>
            <w:noProof/>
            <w:webHidden/>
          </w:rPr>
          <w:fldChar w:fldCharType="end"/>
        </w:r>
      </w:hyperlink>
    </w:p>
    <w:p w14:paraId="325EA646" w14:textId="7D440552"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64" w:history="1">
        <w:r w:rsidRPr="000A7DD8">
          <w:rPr>
            <w:rStyle w:val="Hyperlink"/>
            <w:noProof/>
          </w:rPr>
          <w:t>2.2.1.1 GitHub Actions</w:t>
        </w:r>
        <w:r>
          <w:rPr>
            <w:noProof/>
            <w:webHidden/>
          </w:rPr>
          <w:tab/>
        </w:r>
        <w:r>
          <w:rPr>
            <w:noProof/>
            <w:webHidden/>
          </w:rPr>
          <w:fldChar w:fldCharType="begin"/>
        </w:r>
        <w:r>
          <w:rPr>
            <w:noProof/>
            <w:webHidden/>
          </w:rPr>
          <w:instrText xml:space="preserve"> PAGEREF _Toc159592564 \h </w:instrText>
        </w:r>
        <w:r>
          <w:rPr>
            <w:noProof/>
            <w:webHidden/>
          </w:rPr>
        </w:r>
        <w:r>
          <w:rPr>
            <w:noProof/>
            <w:webHidden/>
          </w:rPr>
          <w:fldChar w:fldCharType="separate"/>
        </w:r>
        <w:r>
          <w:rPr>
            <w:noProof/>
            <w:webHidden/>
          </w:rPr>
          <w:t>15</w:t>
        </w:r>
        <w:r>
          <w:rPr>
            <w:noProof/>
            <w:webHidden/>
          </w:rPr>
          <w:fldChar w:fldCharType="end"/>
        </w:r>
      </w:hyperlink>
    </w:p>
    <w:p w14:paraId="741D9B13" w14:textId="0887FD53"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65" w:history="1">
        <w:r w:rsidRPr="000A7DD8">
          <w:rPr>
            <w:rStyle w:val="Hyperlink"/>
            <w:noProof/>
          </w:rPr>
          <w:t>2.2.1.2 Linting</w:t>
        </w:r>
        <w:r>
          <w:rPr>
            <w:noProof/>
            <w:webHidden/>
          </w:rPr>
          <w:tab/>
        </w:r>
        <w:r>
          <w:rPr>
            <w:noProof/>
            <w:webHidden/>
          </w:rPr>
          <w:fldChar w:fldCharType="begin"/>
        </w:r>
        <w:r>
          <w:rPr>
            <w:noProof/>
            <w:webHidden/>
          </w:rPr>
          <w:instrText xml:space="preserve"> PAGEREF _Toc159592565 \h </w:instrText>
        </w:r>
        <w:r>
          <w:rPr>
            <w:noProof/>
            <w:webHidden/>
          </w:rPr>
        </w:r>
        <w:r>
          <w:rPr>
            <w:noProof/>
            <w:webHidden/>
          </w:rPr>
          <w:fldChar w:fldCharType="separate"/>
        </w:r>
        <w:r>
          <w:rPr>
            <w:noProof/>
            <w:webHidden/>
          </w:rPr>
          <w:t>15</w:t>
        </w:r>
        <w:r>
          <w:rPr>
            <w:noProof/>
            <w:webHidden/>
          </w:rPr>
          <w:fldChar w:fldCharType="end"/>
        </w:r>
      </w:hyperlink>
    </w:p>
    <w:p w14:paraId="2ED32B54" w14:textId="74C6106B"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66" w:history="1">
        <w:r w:rsidRPr="000A7DD8">
          <w:rPr>
            <w:rStyle w:val="Hyperlink"/>
            <w:noProof/>
          </w:rPr>
          <w:t>2.3 Vorbereitung zur Umsetzung</w:t>
        </w:r>
        <w:r>
          <w:rPr>
            <w:noProof/>
            <w:webHidden/>
          </w:rPr>
          <w:tab/>
        </w:r>
        <w:r>
          <w:rPr>
            <w:noProof/>
            <w:webHidden/>
          </w:rPr>
          <w:fldChar w:fldCharType="begin"/>
        </w:r>
        <w:r>
          <w:rPr>
            <w:noProof/>
            <w:webHidden/>
          </w:rPr>
          <w:instrText xml:space="preserve"> PAGEREF _Toc159592566 \h </w:instrText>
        </w:r>
        <w:r>
          <w:rPr>
            <w:noProof/>
            <w:webHidden/>
          </w:rPr>
        </w:r>
        <w:r>
          <w:rPr>
            <w:noProof/>
            <w:webHidden/>
          </w:rPr>
          <w:fldChar w:fldCharType="separate"/>
        </w:r>
        <w:r>
          <w:rPr>
            <w:noProof/>
            <w:webHidden/>
          </w:rPr>
          <w:t>16</w:t>
        </w:r>
        <w:r>
          <w:rPr>
            <w:noProof/>
            <w:webHidden/>
          </w:rPr>
          <w:fldChar w:fldCharType="end"/>
        </w:r>
      </w:hyperlink>
    </w:p>
    <w:p w14:paraId="76320011" w14:textId="61EEFD55"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67" w:history="1">
        <w:r w:rsidRPr="000A7DD8">
          <w:rPr>
            <w:rStyle w:val="Hyperlink"/>
            <w:noProof/>
          </w:rPr>
          <w:t>2.3.1 Kontextdiagramm</w:t>
        </w:r>
        <w:r>
          <w:rPr>
            <w:noProof/>
            <w:webHidden/>
          </w:rPr>
          <w:tab/>
        </w:r>
        <w:r>
          <w:rPr>
            <w:noProof/>
            <w:webHidden/>
          </w:rPr>
          <w:fldChar w:fldCharType="begin"/>
        </w:r>
        <w:r>
          <w:rPr>
            <w:noProof/>
            <w:webHidden/>
          </w:rPr>
          <w:instrText xml:space="preserve"> PAGEREF _Toc159592567 \h </w:instrText>
        </w:r>
        <w:r>
          <w:rPr>
            <w:noProof/>
            <w:webHidden/>
          </w:rPr>
        </w:r>
        <w:r>
          <w:rPr>
            <w:noProof/>
            <w:webHidden/>
          </w:rPr>
          <w:fldChar w:fldCharType="separate"/>
        </w:r>
        <w:r>
          <w:rPr>
            <w:noProof/>
            <w:webHidden/>
          </w:rPr>
          <w:t>16</w:t>
        </w:r>
        <w:r>
          <w:rPr>
            <w:noProof/>
            <w:webHidden/>
          </w:rPr>
          <w:fldChar w:fldCharType="end"/>
        </w:r>
      </w:hyperlink>
    </w:p>
    <w:p w14:paraId="7739821C" w14:textId="2EDFC71C"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68" w:history="1">
        <w:r w:rsidRPr="000A7DD8">
          <w:rPr>
            <w:rStyle w:val="Hyperlink"/>
            <w:noProof/>
          </w:rPr>
          <w:t>2.3.1.1 Administrator</w:t>
        </w:r>
        <w:r>
          <w:rPr>
            <w:noProof/>
            <w:webHidden/>
          </w:rPr>
          <w:tab/>
        </w:r>
        <w:r>
          <w:rPr>
            <w:noProof/>
            <w:webHidden/>
          </w:rPr>
          <w:fldChar w:fldCharType="begin"/>
        </w:r>
        <w:r>
          <w:rPr>
            <w:noProof/>
            <w:webHidden/>
          </w:rPr>
          <w:instrText xml:space="preserve"> PAGEREF _Toc159592568 \h </w:instrText>
        </w:r>
        <w:r>
          <w:rPr>
            <w:noProof/>
            <w:webHidden/>
          </w:rPr>
        </w:r>
        <w:r>
          <w:rPr>
            <w:noProof/>
            <w:webHidden/>
          </w:rPr>
          <w:fldChar w:fldCharType="separate"/>
        </w:r>
        <w:r>
          <w:rPr>
            <w:noProof/>
            <w:webHidden/>
          </w:rPr>
          <w:t>16</w:t>
        </w:r>
        <w:r>
          <w:rPr>
            <w:noProof/>
            <w:webHidden/>
          </w:rPr>
          <w:fldChar w:fldCharType="end"/>
        </w:r>
      </w:hyperlink>
    </w:p>
    <w:p w14:paraId="744168C6" w14:textId="1BE67E01"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69" w:history="1">
        <w:r w:rsidRPr="000A7DD8">
          <w:rPr>
            <w:rStyle w:val="Hyperlink"/>
            <w:noProof/>
          </w:rPr>
          <w:t>2.3.1.2 Trainer</w:t>
        </w:r>
        <w:r>
          <w:rPr>
            <w:noProof/>
            <w:webHidden/>
          </w:rPr>
          <w:tab/>
        </w:r>
        <w:r>
          <w:rPr>
            <w:noProof/>
            <w:webHidden/>
          </w:rPr>
          <w:fldChar w:fldCharType="begin"/>
        </w:r>
        <w:r>
          <w:rPr>
            <w:noProof/>
            <w:webHidden/>
          </w:rPr>
          <w:instrText xml:space="preserve"> PAGEREF _Toc159592569 \h </w:instrText>
        </w:r>
        <w:r>
          <w:rPr>
            <w:noProof/>
            <w:webHidden/>
          </w:rPr>
        </w:r>
        <w:r>
          <w:rPr>
            <w:noProof/>
            <w:webHidden/>
          </w:rPr>
          <w:fldChar w:fldCharType="separate"/>
        </w:r>
        <w:r>
          <w:rPr>
            <w:noProof/>
            <w:webHidden/>
          </w:rPr>
          <w:t>16</w:t>
        </w:r>
        <w:r>
          <w:rPr>
            <w:noProof/>
            <w:webHidden/>
          </w:rPr>
          <w:fldChar w:fldCharType="end"/>
        </w:r>
      </w:hyperlink>
    </w:p>
    <w:p w14:paraId="0C5D76D5" w14:textId="58EB7899"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0" w:history="1">
        <w:r w:rsidRPr="000A7DD8">
          <w:rPr>
            <w:rStyle w:val="Hyperlink"/>
            <w:noProof/>
          </w:rPr>
          <w:t>2.3.1.3 Fussballspieler</w:t>
        </w:r>
        <w:r>
          <w:rPr>
            <w:noProof/>
            <w:webHidden/>
          </w:rPr>
          <w:tab/>
        </w:r>
        <w:r>
          <w:rPr>
            <w:noProof/>
            <w:webHidden/>
          </w:rPr>
          <w:fldChar w:fldCharType="begin"/>
        </w:r>
        <w:r>
          <w:rPr>
            <w:noProof/>
            <w:webHidden/>
          </w:rPr>
          <w:instrText xml:space="preserve"> PAGEREF _Toc159592570 \h </w:instrText>
        </w:r>
        <w:r>
          <w:rPr>
            <w:noProof/>
            <w:webHidden/>
          </w:rPr>
        </w:r>
        <w:r>
          <w:rPr>
            <w:noProof/>
            <w:webHidden/>
          </w:rPr>
          <w:fldChar w:fldCharType="separate"/>
        </w:r>
        <w:r>
          <w:rPr>
            <w:noProof/>
            <w:webHidden/>
          </w:rPr>
          <w:t>16</w:t>
        </w:r>
        <w:r>
          <w:rPr>
            <w:noProof/>
            <w:webHidden/>
          </w:rPr>
          <w:fldChar w:fldCharType="end"/>
        </w:r>
      </w:hyperlink>
    </w:p>
    <w:p w14:paraId="78A48971" w14:textId="16AFC4EE"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1" w:history="1">
        <w:r w:rsidRPr="000A7DD8">
          <w:rPr>
            <w:rStyle w:val="Hyperlink"/>
            <w:noProof/>
          </w:rPr>
          <w:t>2.3.1.4 Helfer</w:t>
        </w:r>
        <w:r>
          <w:rPr>
            <w:noProof/>
            <w:webHidden/>
          </w:rPr>
          <w:tab/>
        </w:r>
        <w:r>
          <w:rPr>
            <w:noProof/>
            <w:webHidden/>
          </w:rPr>
          <w:fldChar w:fldCharType="begin"/>
        </w:r>
        <w:r>
          <w:rPr>
            <w:noProof/>
            <w:webHidden/>
          </w:rPr>
          <w:instrText xml:space="preserve"> PAGEREF _Toc159592571 \h </w:instrText>
        </w:r>
        <w:r>
          <w:rPr>
            <w:noProof/>
            <w:webHidden/>
          </w:rPr>
        </w:r>
        <w:r>
          <w:rPr>
            <w:noProof/>
            <w:webHidden/>
          </w:rPr>
          <w:fldChar w:fldCharType="separate"/>
        </w:r>
        <w:r>
          <w:rPr>
            <w:noProof/>
            <w:webHidden/>
          </w:rPr>
          <w:t>16</w:t>
        </w:r>
        <w:r>
          <w:rPr>
            <w:noProof/>
            <w:webHidden/>
          </w:rPr>
          <w:fldChar w:fldCharType="end"/>
        </w:r>
      </w:hyperlink>
    </w:p>
    <w:p w14:paraId="5B399981" w14:textId="3BA1A868"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72" w:history="1">
        <w:r w:rsidRPr="000A7DD8">
          <w:rPr>
            <w:rStyle w:val="Hyperlink"/>
            <w:noProof/>
          </w:rPr>
          <w:t>2.3.2 Mockup</w:t>
        </w:r>
        <w:r>
          <w:rPr>
            <w:noProof/>
            <w:webHidden/>
          </w:rPr>
          <w:tab/>
        </w:r>
        <w:r>
          <w:rPr>
            <w:noProof/>
            <w:webHidden/>
          </w:rPr>
          <w:fldChar w:fldCharType="begin"/>
        </w:r>
        <w:r>
          <w:rPr>
            <w:noProof/>
            <w:webHidden/>
          </w:rPr>
          <w:instrText xml:space="preserve"> PAGEREF _Toc159592572 \h </w:instrText>
        </w:r>
        <w:r>
          <w:rPr>
            <w:noProof/>
            <w:webHidden/>
          </w:rPr>
        </w:r>
        <w:r>
          <w:rPr>
            <w:noProof/>
            <w:webHidden/>
          </w:rPr>
          <w:fldChar w:fldCharType="separate"/>
        </w:r>
        <w:r>
          <w:rPr>
            <w:noProof/>
            <w:webHidden/>
          </w:rPr>
          <w:t>17</w:t>
        </w:r>
        <w:r>
          <w:rPr>
            <w:noProof/>
            <w:webHidden/>
          </w:rPr>
          <w:fldChar w:fldCharType="end"/>
        </w:r>
      </w:hyperlink>
    </w:p>
    <w:p w14:paraId="4BC2C19B" w14:textId="6581D707"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3" w:history="1">
        <w:r w:rsidRPr="000A7DD8">
          <w:rPr>
            <w:rStyle w:val="Hyperlink"/>
            <w:noProof/>
          </w:rPr>
          <w:t>2.3.2.1 Login-Ansicht</w:t>
        </w:r>
        <w:r>
          <w:rPr>
            <w:noProof/>
            <w:webHidden/>
          </w:rPr>
          <w:tab/>
        </w:r>
        <w:r>
          <w:rPr>
            <w:noProof/>
            <w:webHidden/>
          </w:rPr>
          <w:fldChar w:fldCharType="begin"/>
        </w:r>
        <w:r>
          <w:rPr>
            <w:noProof/>
            <w:webHidden/>
          </w:rPr>
          <w:instrText xml:space="preserve"> PAGEREF _Toc159592573 \h </w:instrText>
        </w:r>
        <w:r>
          <w:rPr>
            <w:noProof/>
            <w:webHidden/>
          </w:rPr>
        </w:r>
        <w:r>
          <w:rPr>
            <w:noProof/>
            <w:webHidden/>
          </w:rPr>
          <w:fldChar w:fldCharType="separate"/>
        </w:r>
        <w:r>
          <w:rPr>
            <w:noProof/>
            <w:webHidden/>
          </w:rPr>
          <w:t>17</w:t>
        </w:r>
        <w:r>
          <w:rPr>
            <w:noProof/>
            <w:webHidden/>
          </w:rPr>
          <w:fldChar w:fldCharType="end"/>
        </w:r>
      </w:hyperlink>
    </w:p>
    <w:p w14:paraId="098A25B0" w14:textId="5759C85A"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4" w:history="1">
        <w:r w:rsidRPr="000A7DD8">
          <w:rPr>
            <w:rStyle w:val="Hyperlink"/>
            <w:noProof/>
          </w:rPr>
          <w:t>2.3.2.2 Registrierungsansicht</w:t>
        </w:r>
        <w:r>
          <w:rPr>
            <w:noProof/>
            <w:webHidden/>
          </w:rPr>
          <w:tab/>
        </w:r>
        <w:r>
          <w:rPr>
            <w:noProof/>
            <w:webHidden/>
          </w:rPr>
          <w:fldChar w:fldCharType="begin"/>
        </w:r>
        <w:r>
          <w:rPr>
            <w:noProof/>
            <w:webHidden/>
          </w:rPr>
          <w:instrText xml:space="preserve"> PAGEREF _Toc159592574 \h </w:instrText>
        </w:r>
        <w:r>
          <w:rPr>
            <w:noProof/>
            <w:webHidden/>
          </w:rPr>
        </w:r>
        <w:r>
          <w:rPr>
            <w:noProof/>
            <w:webHidden/>
          </w:rPr>
          <w:fldChar w:fldCharType="separate"/>
        </w:r>
        <w:r>
          <w:rPr>
            <w:noProof/>
            <w:webHidden/>
          </w:rPr>
          <w:t>18</w:t>
        </w:r>
        <w:r>
          <w:rPr>
            <w:noProof/>
            <w:webHidden/>
          </w:rPr>
          <w:fldChar w:fldCharType="end"/>
        </w:r>
      </w:hyperlink>
    </w:p>
    <w:p w14:paraId="13D48444" w14:textId="40B61BC0"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5" w:history="1">
        <w:r w:rsidRPr="000A7DD8">
          <w:rPr>
            <w:rStyle w:val="Hyperlink"/>
            <w:noProof/>
          </w:rPr>
          <w:t>2.3.2.3 Kalenderansicht</w:t>
        </w:r>
        <w:r>
          <w:rPr>
            <w:noProof/>
            <w:webHidden/>
          </w:rPr>
          <w:tab/>
        </w:r>
        <w:r>
          <w:rPr>
            <w:noProof/>
            <w:webHidden/>
          </w:rPr>
          <w:fldChar w:fldCharType="begin"/>
        </w:r>
        <w:r>
          <w:rPr>
            <w:noProof/>
            <w:webHidden/>
          </w:rPr>
          <w:instrText xml:space="preserve"> PAGEREF _Toc159592575 \h </w:instrText>
        </w:r>
        <w:r>
          <w:rPr>
            <w:noProof/>
            <w:webHidden/>
          </w:rPr>
        </w:r>
        <w:r>
          <w:rPr>
            <w:noProof/>
            <w:webHidden/>
          </w:rPr>
          <w:fldChar w:fldCharType="separate"/>
        </w:r>
        <w:r>
          <w:rPr>
            <w:noProof/>
            <w:webHidden/>
          </w:rPr>
          <w:t>18</w:t>
        </w:r>
        <w:r>
          <w:rPr>
            <w:noProof/>
            <w:webHidden/>
          </w:rPr>
          <w:fldChar w:fldCharType="end"/>
        </w:r>
      </w:hyperlink>
    </w:p>
    <w:p w14:paraId="5AE2E870" w14:textId="3897C2D7"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6" w:history="1">
        <w:r w:rsidRPr="000A7DD8">
          <w:rPr>
            <w:rStyle w:val="Hyperlink"/>
            <w:noProof/>
          </w:rPr>
          <w:t>2.3.2.4 Menüansicht</w:t>
        </w:r>
        <w:r>
          <w:rPr>
            <w:noProof/>
            <w:webHidden/>
          </w:rPr>
          <w:tab/>
        </w:r>
        <w:r>
          <w:rPr>
            <w:noProof/>
            <w:webHidden/>
          </w:rPr>
          <w:fldChar w:fldCharType="begin"/>
        </w:r>
        <w:r>
          <w:rPr>
            <w:noProof/>
            <w:webHidden/>
          </w:rPr>
          <w:instrText xml:space="preserve"> PAGEREF _Toc159592576 \h </w:instrText>
        </w:r>
        <w:r>
          <w:rPr>
            <w:noProof/>
            <w:webHidden/>
          </w:rPr>
        </w:r>
        <w:r>
          <w:rPr>
            <w:noProof/>
            <w:webHidden/>
          </w:rPr>
          <w:fldChar w:fldCharType="separate"/>
        </w:r>
        <w:r>
          <w:rPr>
            <w:noProof/>
            <w:webHidden/>
          </w:rPr>
          <w:t>19</w:t>
        </w:r>
        <w:r>
          <w:rPr>
            <w:noProof/>
            <w:webHidden/>
          </w:rPr>
          <w:fldChar w:fldCharType="end"/>
        </w:r>
      </w:hyperlink>
    </w:p>
    <w:p w14:paraId="4DFBF252" w14:textId="79A87ADA"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7" w:history="1">
        <w:r w:rsidRPr="000A7DD8">
          <w:rPr>
            <w:rStyle w:val="Hyperlink"/>
            <w:noProof/>
          </w:rPr>
          <w:t>2.3.2.5 Dashboard-Ansicht</w:t>
        </w:r>
        <w:r>
          <w:rPr>
            <w:noProof/>
            <w:webHidden/>
          </w:rPr>
          <w:tab/>
        </w:r>
        <w:r>
          <w:rPr>
            <w:noProof/>
            <w:webHidden/>
          </w:rPr>
          <w:fldChar w:fldCharType="begin"/>
        </w:r>
        <w:r>
          <w:rPr>
            <w:noProof/>
            <w:webHidden/>
          </w:rPr>
          <w:instrText xml:space="preserve"> PAGEREF _Toc159592577 \h </w:instrText>
        </w:r>
        <w:r>
          <w:rPr>
            <w:noProof/>
            <w:webHidden/>
          </w:rPr>
        </w:r>
        <w:r>
          <w:rPr>
            <w:noProof/>
            <w:webHidden/>
          </w:rPr>
          <w:fldChar w:fldCharType="separate"/>
        </w:r>
        <w:r>
          <w:rPr>
            <w:noProof/>
            <w:webHidden/>
          </w:rPr>
          <w:t>19</w:t>
        </w:r>
        <w:r>
          <w:rPr>
            <w:noProof/>
            <w:webHidden/>
          </w:rPr>
          <w:fldChar w:fldCharType="end"/>
        </w:r>
      </w:hyperlink>
    </w:p>
    <w:p w14:paraId="558C0144" w14:textId="7058D9B4"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78" w:history="1">
        <w:r w:rsidRPr="000A7DD8">
          <w:rPr>
            <w:rStyle w:val="Hyperlink"/>
            <w:noProof/>
          </w:rPr>
          <w:t>2.3.2.6 Analysenansicht</w:t>
        </w:r>
        <w:r>
          <w:rPr>
            <w:noProof/>
            <w:webHidden/>
          </w:rPr>
          <w:tab/>
        </w:r>
        <w:r>
          <w:rPr>
            <w:noProof/>
            <w:webHidden/>
          </w:rPr>
          <w:fldChar w:fldCharType="begin"/>
        </w:r>
        <w:r>
          <w:rPr>
            <w:noProof/>
            <w:webHidden/>
          </w:rPr>
          <w:instrText xml:space="preserve"> PAGEREF _Toc159592578 \h </w:instrText>
        </w:r>
        <w:r>
          <w:rPr>
            <w:noProof/>
            <w:webHidden/>
          </w:rPr>
        </w:r>
        <w:r>
          <w:rPr>
            <w:noProof/>
            <w:webHidden/>
          </w:rPr>
          <w:fldChar w:fldCharType="separate"/>
        </w:r>
        <w:r>
          <w:rPr>
            <w:noProof/>
            <w:webHidden/>
          </w:rPr>
          <w:t>21</w:t>
        </w:r>
        <w:r>
          <w:rPr>
            <w:noProof/>
            <w:webHidden/>
          </w:rPr>
          <w:fldChar w:fldCharType="end"/>
        </w:r>
      </w:hyperlink>
    </w:p>
    <w:p w14:paraId="7719607F" w14:textId="796CCE6E"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79" w:history="1">
        <w:r w:rsidRPr="000A7DD8">
          <w:rPr>
            <w:rStyle w:val="Hyperlink"/>
            <w:noProof/>
          </w:rPr>
          <w:t>2.3.3 User Stories</w:t>
        </w:r>
        <w:r>
          <w:rPr>
            <w:noProof/>
            <w:webHidden/>
          </w:rPr>
          <w:tab/>
        </w:r>
        <w:r>
          <w:rPr>
            <w:noProof/>
            <w:webHidden/>
          </w:rPr>
          <w:fldChar w:fldCharType="begin"/>
        </w:r>
        <w:r>
          <w:rPr>
            <w:noProof/>
            <w:webHidden/>
          </w:rPr>
          <w:instrText xml:space="preserve"> PAGEREF _Toc159592579 \h </w:instrText>
        </w:r>
        <w:r>
          <w:rPr>
            <w:noProof/>
            <w:webHidden/>
          </w:rPr>
        </w:r>
        <w:r>
          <w:rPr>
            <w:noProof/>
            <w:webHidden/>
          </w:rPr>
          <w:fldChar w:fldCharType="separate"/>
        </w:r>
        <w:r>
          <w:rPr>
            <w:noProof/>
            <w:webHidden/>
          </w:rPr>
          <w:t>24</w:t>
        </w:r>
        <w:r>
          <w:rPr>
            <w:noProof/>
            <w:webHidden/>
          </w:rPr>
          <w:fldChar w:fldCharType="end"/>
        </w:r>
      </w:hyperlink>
    </w:p>
    <w:p w14:paraId="2397DD54" w14:textId="5290DA6A"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80" w:history="1">
        <w:r w:rsidRPr="000A7DD8">
          <w:rPr>
            <w:rStyle w:val="Hyperlink"/>
            <w:noProof/>
          </w:rPr>
          <w:t>2.3.4 Testkonzept</w:t>
        </w:r>
        <w:r>
          <w:rPr>
            <w:noProof/>
            <w:webHidden/>
          </w:rPr>
          <w:tab/>
        </w:r>
        <w:r>
          <w:rPr>
            <w:noProof/>
            <w:webHidden/>
          </w:rPr>
          <w:fldChar w:fldCharType="begin"/>
        </w:r>
        <w:r>
          <w:rPr>
            <w:noProof/>
            <w:webHidden/>
          </w:rPr>
          <w:instrText xml:space="preserve"> PAGEREF _Toc159592580 \h </w:instrText>
        </w:r>
        <w:r>
          <w:rPr>
            <w:noProof/>
            <w:webHidden/>
          </w:rPr>
        </w:r>
        <w:r>
          <w:rPr>
            <w:noProof/>
            <w:webHidden/>
          </w:rPr>
          <w:fldChar w:fldCharType="separate"/>
        </w:r>
        <w:r>
          <w:rPr>
            <w:noProof/>
            <w:webHidden/>
          </w:rPr>
          <w:t>25</w:t>
        </w:r>
        <w:r>
          <w:rPr>
            <w:noProof/>
            <w:webHidden/>
          </w:rPr>
          <w:fldChar w:fldCharType="end"/>
        </w:r>
      </w:hyperlink>
    </w:p>
    <w:p w14:paraId="1412964B" w14:textId="14F04C29"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81" w:history="1">
        <w:r w:rsidRPr="000A7DD8">
          <w:rPr>
            <w:rStyle w:val="Hyperlink"/>
            <w:noProof/>
          </w:rPr>
          <w:t>2.3.4.1 Quadrant 1 (Q1)</w:t>
        </w:r>
        <w:r>
          <w:rPr>
            <w:noProof/>
            <w:webHidden/>
          </w:rPr>
          <w:tab/>
        </w:r>
        <w:r>
          <w:rPr>
            <w:noProof/>
            <w:webHidden/>
          </w:rPr>
          <w:fldChar w:fldCharType="begin"/>
        </w:r>
        <w:r>
          <w:rPr>
            <w:noProof/>
            <w:webHidden/>
          </w:rPr>
          <w:instrText xml:space="preserve"> PAGEREF _Toc159592581 \h </w:instrText>
        </w:r>
        <w:r>
          <w:rPr>
            <w:noProof/>
            <w:webHidden/>
          </w:rPr>
        </w:r>
        <w:r>
          <w:rPr>
            <w:noProof/>
            <w:webHidden/>
          </w:rPr>
          <w:fldChar w:fldCharType="separate"/>
        </w:r>
        <w:r>
          <w:rPr>
            <w:noProof/>
            <w:webHidden/>
          </w:rPr>
          <w:t>25</w:t>
        </w:r>
        <w:r>
          <w:rPr>
            <w:noProof/>
            <w:webHidden/>
          </w:rPr>
          <w:fldChar w:fldCharType="end"/>
        </w:r>
      </w:hyperlink>
    </w:p>
    <w:p w14:paraId="281C6642" w14:textId="79413974"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82" w:history="1">
        <w:r w:rsidRPr="000A7DD8">
          <w:rPr>
            <w:rStyle w:val="Hyperlink"/>
            <w:noProof/>
          </w:rPr>
          <w:t>2.3.4.2 Quadrant 2 (Q2)</w:t>
        </w:r>
        <w:r>
          <w:rPr>
            <w:noProof/>
            <w:webHidden/>
          </w:rPr>
          <w:tab/>
        </w:r>
        <w:r>
          <w:rPr>
            <w:noProof/>
            <w:webHidden/>
          </w:rPr>
          <w:fldChar w:fldCharType="begin"/>
        </w:r>
        <w:r>
          <w:rPr>
            <w:noProof/>
            <w:webHidden/>
          </w:rPr>
          <w:instrText xml:space="preserve"> PAGEREF _Toc159592582 \h </w:instrText>
        </w:r>
        <w:r>
          <w:rPr>
            <w:noProof/>
            <w:webHidden/>
          </w:rPr>
        </w:r>
        <w:r>
          <w:rPr>
            <w:noProof/>
            <w:webHidden/>
          </w:rPr>
          <w:fldChar w:fldCharType="separate"/>
        </w:r>
        <w:r>
          <w:rPr>
            <w:noProof/>
            <w:webHidden/>
          </w:rPr>
          <w:t>25</w:t>
        </w:r>
        <w:r>
          <w:rPr>
            <w:noProof/>
            <w:webHidden/>
          </w:rPr>
          <w:fldChar w:fldCharType="end"/>
        </w:r>
      </w:hyperlink>
    </w:p>
    <w:p w14:paraId="648BAF7E" w14:textId="142AE2B8"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83" w:history="1">
        <w:r w:rsidRPr="000A7DD8">
          <w:rPr>
            <w:rStyle w:val="Hyperlink"/>
            <w:noProof/>
          </w:rPr>
          <w:t>2.3.4.3 Quadrant 3 (Q3)</w:t>
        </w:r>
        <w:r>
          <w:rPr>
            <w:noProof/>
            <w:webHidden/>
          </w:rPr>
          <w:tab/>
        </w:r>
        <w:r>
          <w:rPr>
            <w:noProof/>
            <w:webHidden/>
          </w:rPr>
          <w:fldChar w:fldCharType="begin"/>
        </w:r>
        <w:r>
          <w:rPr>
            <w:noProof/>
            <w:webHidden/>
          </w:rPr>
          <w:instrText xml:space="preserve"> PAGEREF _Toc159592583 \h </w:instrText>
        </w:r>
        <w:r>
          <w:rPr>
            <w:noProof/>
            <w:webHidden/>
          </w:rPr>
        </w:r>
        <w:r>
          <w:rPr>
            <w:noProof/>
            <w:webHidden/>
          </w:rPr>
          <w:fldChar w:fldCharType="separate"/>
        </w:r>
        <w:r>
          <w:rPr>
            <w:noProof/>
            <w:webHidden/>
          </w:rPr>
          <w:t>25</w:t>
        </w:r>
        <w:r>
          <w:rPr>
            <w:noProof/>
            <w:webHidden/>
          </w:rPr>
          <w:fldChar w:fldCharType="end"/>
        </w:r>
      </w:hyperlink>
    </w:p>
    <w:p w14:paraId="5DD8537B" w14:textId="4833AB9A"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84" w:history="1">
        <w:r w:rsidRPr="000A7DD8">
          <w:rPr>
            <w:rStyle w:val="Hyperlink"/>
            <w:noProof/>
          </w:rPr>
          <w:t>2.3.4.4 Quadrant 4 (Q4)</w:t>
        </w:r>
        <w:r>
          <w:rPr>
            <w:noProof/>
            <w:webHidden/>
          </w:rPr>
          <w:tab/>
        </w:r>
        <w:r>
          <w:rPr>
            <w:noProof/>
            <w:webHidden/>
          </w:rPr>
          <w:fldChar w:fldCharType="begin"/>
        </w:r>
        <w:r>
          <w:rPr>
            <w:noProof/>
            <w:webHidden/>
          </w:rPr>
          <w:instrText xml:space="preserve"> PAGEREF _Toc159592584 \h </w:instrText>
        </w:r>
        <w:r>
          <w:rPr>
            <w:noProof/>
            <w:webHidden/>
          </w:rPr>
        </w:r>
        <w:r>
          <w:rPr>
            <w:noProof/>
            <w:webHidden/>
          </w:rPr>
          <w:fldChar w:fldCharType="separate"/>
        </w:r>
        <w:r>
          <w:rPr>
            <w:noProof/>
            <w:webHidden/>
          </w:rPr>
          <w:t>25</w:t>
        </w:r>
        <w:r>
          <w:rPr>
            <w:noProof/>
            <w:webHidden/>
          </w:rPr>
          <w:fldChar w:fldCharType="end"/>
        </w:r>
      </w:hyperlink>
    </w:p>
    <w:p w14:paraId="4F07864D" w14:textId="38CBA45F" w:rsidR="003D4DEA" w:rsidRDefault="003D4DEA">
      <w:pPr>
        <w:pStyle w:val="Verzeichnis4"/>
        <w:tabs>
          <w:tab w:val="right" w:leader="dot" w:pos="9061"/>
        </w:tabs>
        <w:rPr>
          <w:rFonts w:asciiTheme="minorHAnsi" w:eastAsiaTheme="minorEastAsia" w:hAnsiTheme="minorHAnsi" w:cstheme="minorBidi"/>
          <w:noProof/>
          <w:kern w:val="2"/>
          <w14:ligatures w14:val="standardContextual"/>
        </w:rPr>
      </w:pPr>
      <w:hyperlink w:anchor="_Toc159592585" w:history="1">
        <w:r w:rsidRPr="000A7DD8">
          <w:rPr>
            <w:rStyle w:val="Hyperlink"/>
            <w:noProof/>
          </w:rPr>
          <w:t>2.3.4.5 Testfälle definieren</w:t>
        </w:r>
        <w:r>
          <w:rPr>
            <w:noProof/>
            <w:webHidden/>
          </w:rPr>
          <w:tab/>
        </w:r>
        <w:r>
          <w:rPr>
            <w:noProof/>
            <w:webHidden/>
          </w:rPr>
          <w:fldChar w:fldCharType="begin"/>
        </w:r>
        <w:r>
          <w:rPr>
            <w:noProof/>
            <w:webHidden/>
          </w:rPr>
          <w:instrText xml:space="preserve"> PAGEREF _Toc159592585 \h </w:instrText>
        </w:r>
        <w:r>
          <w:rPr>
            <w:noProof/>
            <w:webHidden/>
          </w:rPr>
        </w:r>
        <w:r>
          <w:rPr>
            <w:noProof/>
            <w:webHidden/>
          </w:rPr>
          <w:fldChar w:fldCharType="separate"/>
        </w:r>
        <w:r>
          <w:rPr>
            <w:noProof/>
            <w:webHidden/>
          </w:rPr>
          <w:t>26</w:t>
        </w:r>
        <w:r>
          <w:rPr>
            <w:noProof/>
            <w:webHidden/>
          </w:rPr>
          <w:fldChar w:fldCharType="end"/>
        </w:r>
      </w:hyperlink>
    </w:p>
    <w:p w14:paraId="6EB81209" w14:textId="74D2A730" w:rsidR="003D4DEA" w:rsidRDefault="003D4DEA">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92586" w:history="1">
        <w:r w:rsidRPr="000A7DD8">
          <w:rPr>
            <w:rStyle w:val="Hyperlink"/>
            <w:noProof/>
          </w:rPr>
          <w:t>2.3.4.5.1 Manuelle Tests</w:t>
        </w:r>
        <w:r>
          <w:rPr>
            <w:noProof/>
            <w:webHidden/>
          </w:rPr>
          <w:tab/>
        </w:r>
        <w:r>
          <w:rPr>
            <w:noProof/>
            <w:webHidden/>
          </w:rPr>
          <w:fldChar w:fldCharType="begin"/>
        </w:r>
        <w:r>
          <w:rPr>
            <w:noProof/>
            <w:webHidden/>
          </w:rPr>
          <w:instrText xml:space="preserve"> PAGEREF _Toc159592586 \h </w:instrText>
        </w:r>
        <w:r>
          <w:rPr>
            <w:noProof/>
            <w:webHidden/>
          </w:rPr>
        </w:r>
        <w:r>
          <w:rPr>
            <w:noProof/>
            <w:webHidden/>
          </w:rPr>
          <w:fldChar w:fldCharType="separate"/>
        </w:r>
        <w:r>
          <w:rPr>
            <w:noProof/>
            <w:webHidden/>
          </w:rPr>
          <w:t>26</w:t>
        </w:r>
        <w:r>
          <w:rPr>
            <w:noProof/>
            <w:webHidden/>
          </w:rPr>
          <w:fldChar w:fldCharType="end"/>
        </w:r>
      </w:hyperlink>
    </w:p>
    <w:p w14:paraId="2698C9D9" w14:textId="311B7E0B" w:rsidR="003D4DEA" w:rsidRDefault="003D4DEA">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92587" w:history="1">
        <w:r w:rsidRPr="000A7DD8">
          <w:rPr>
            <w:rStyle w:val="Hyperlink"/>
            <w:noProof/>
          </w:rPr>
          <w:t>2.3.4.5.2 Automatisierte Tests</w:t>
        </w:r>
        <w:r>
          <w:rPr>
            <w:noProof/>
            <w:webHidden/>
          </w:rPr>
          <w:tab/>
        </w:r>
        <w:r>
          <w:rPr>
            <w:noProof/>
            <w:webHidden/>
          </w:rPr>
          <w:fldChar w:fldCharType="begin"/>
        </w:r>
        <w:r>
          <w:rPr>
            <w:noProof/>
            <w:webHidden/>
          </w:rPr>
          <w:instrText xml:space="preserve"> PAGEREF _Toc159592587 \h </w:instrText>
        </w:r>
        <w:r>
          <w:rPr>
            <w:noProof/>
            <w:webHidden/>
          </w:rPr>
        </w:r>
        <w:r>
          <w:rPr>
            <w:noProof/>
            <w:webHidden/>
          </w:rPr>
          <w:fldChar w:fldCharType="separate"/>
        </w:r>
        <w:r>
          <w:rPr>
            <w:noProof/>
            <w:webHidden/>
          </w:rPr>
          <w:t>29</w:t>
        </w:r>
        <w:r>
          <w:rPr>
            <w:noProof/>
            <w:webHidden/>
          </w:rPr>
          <w:fldChar w:fldCharType="end"/>
        </w:r>
      </w:hyperlink>
    </w:p>
    <w:p w14:paraId="4E8456EF" w14:textId="5EDD7E3A"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88" w:history="1">
        <w:r w:rsidRPr="000A7DD8">
          <w:rPr>
            <w:rStyle w:val="Hyperlink"/>
            <w:noProof/>
          </w:rPr>
          <w:t>2.4 Datenbank</w:t>
        </w:r>
        <w:r>
          <w:rPr>
            <w:noProof/>
            <w:webHidden/>
          </w:rPr>
          <w:tab/>
        </w:r>
        <w:r>
          <w:rPr>
            <w:noProof/>
            <w:webHidden/>
          </w:rPr>
          <w:fldChar w:fldCharType="begin"/>
        </w:r>
        <w:r>
          <w:rPr>
            <w:noProof/>
            <w:webHidden/>
          </w:rPr>
          <w:instrText xml:space="preserve"> PAGEREF _Toc159592588 \h </w:instrText>
        </w:r>
        <w:r>
          <w:rPr>
            <w:noProof/>
            <w:webHidden/>
          </w:rPr>
        </w:r>
        <w:r>
          <w:rPr>
            <w:noProof/>
            <w:webHidden/>
          </w:rPr>
          <w:fldChar w:fldCharType="separate"/>
        </w:r>
        <w:r>
          <w:rPr>
            <w:noProof/>
            <w:webHidden/>
          </w:rPr>
          <w:t>30</w:t>
        </w:r>
        <w:r>
          <w:rPr>
            <w:noProof/>
            <w:webHidden/>
          </w:rPr>
          <w:fldChar w:fldCharType="end"/>
        </w:r>
      </w:hyperlink>
    </w:p>
    <w:p w14:paraId="4607E524" w14:textId="02051D8B"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89" w:history="1">
        <w:r w:rsidRPr="000A7DD8">
          <w:rPr>
            <w:rStyle w:val="Hyperlink"/>
            <w:noProof/>
          </w:rPr>
          <w:t>2.4.1 ERM</w:t>
        </w:r>
        <w:r>
          <w:rPr>
            <w:noProof/>
            <w:webHidden/>
          </w:rPr>
          <w:tab/>
        </w:r>
        <w:r>
          <w:rPr>
            <w:noProof/>
            <w:webHidden/>
          </w:rPr>
          <w:fldChar w:fldCharType="begin"/>
        </w:r>
        <w:r>
          <w:rPr>
            <w:noProof/>
            <w:webHidden/>
          </w:rPr>
          <w:instrText xml:space="preserve"> PAGEREF _Toc159592589 \h </w:instrText>
        </w:r>
        <w:r>
          <w:rPr>
            <w:noProof/>
            <w:webHidden/>
          </w:rPr>
        </w:r>
        <w:r>
          <w:rPr>
            <w:noProof/>
            <w:webHidden/>
          </w:rPr>
          <w:fldChar w:fldCharType="separate"/>
        </w:r>
        <w:r>
          <w:rPr>
            <w:noProof/>
            <w:webHidden/>
          </w:rPr>
          <w:t>30</w:t>
        </w:r>
        <w:r>
          <w:rPr>
            <w:noProof/>
            <w:webHidden/>
          </w:rPr>
          <w:fldChar w:fldCharType="end"/>
        </w:r>
      </w:hyperlink>
    </w:p>
    <w:p w14:paraId="37EE7982" w14:textId="2DB55DCF"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90" w:history="1">
        <w:r w:rsidRPr="000A7DD8">
          <w:rPr>
            <w:rStyle w:val="Hyperlink"/>
            <w:noProof/>
          </w:rPr>
          <w:t>2.4.2 Backup</w:t>
        </w:r>
        <w:r>
          <w:rPr>
            <w:noProof/>
            <w:webHidden/>
          </w:rPr>
          <w:tab/>
        </w:r>
        <w:r>
          <w:rPr>
            <w:noProof/>
            <w:webHidden/>
          </w:rPr>
          <w:fldChar w:fldCharType="begin"/>
        </w:r>
        <w:r>
          <w:rPr>
            <w:noProof/>
            <w:webHidden/>
          </w:rPr>
          <w:instrText xml:space="preserve"> PAGEREF _Toc159592590 \h </w:instrText>
        </w:r>
        <w:r>
          <w:rPr>
            <w:noProof/>
            <w:webHidden/>
          </w:rPr>
        </w:r>
        <w:r>
          <w:rPr>
            <w:noProof/>
            <w:webHidden/>
          </w:rPr>
          <w:fldChar w:fldCharType="separate"/>
        </w:r>
        <w:r>
          <w:rPr>
            <w:noProof/>
            <w:webHidden/>
          </w:rPr>
          <w:t>30</w:t>
        </w:r>
        <w:r>
          <w:rPr>
            <w:noProof/>
            <w:webHidden/>
          </w:rPr>
          <w:fldChar w:fldCharType="end"/>
        </w:r>
      </w:hyperlink>
    </w:p>
    <w:p w14:paraId="52B84B7D" w14:textId="134A2DE8"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1" w:history="1">
        <w:r w:rsidRPr="000A7DD8">
          <w:rPr>
            <w:rStyle w:val="Hyperlink"/>
            <w:noProof/>
          </w:rPr>
          <w:t>2.5 Login</w:t>
        </w:r>
        <w:r>
          <w:rPr>
            <w:noProof/>
            <w:webHidden/>
          </w:rPr>
          <w:tab/>
        </w:r>
        <w:r>
          <w:rPr>
            <w:noProof/>
            <w:webHidden/>
          </w:rPr>
          <w:fldChar w:fldCharType="begin"/>
        </w:r>
        <w:r>
          <w:rPr>
            <w:noProof/>
            <w:webHidden/>
          </w:rPr>
          <w:instrText xml:space="preserve"> PAGEREF _Toc159592591 \h </w:instrText>
        </w:r>
        <w:r>
          <w:rPr>
            <w:noProof/>
            <w:webHidden/>
          </w:rPr>
        </w:r>
        <w:r>
          <w:rPr>
            <w:noProof/>
            <w:webHidden/>
          </w:rPr>
          <w:fldChar w:fldCharType="separate"/>
        </w:r>
        <w:r>
          <w:rPr>
            <w:noProof/>
            <w:webHidden/>
          </w:rPr>
          <w:t>31</w:t>
        </w:r>
        <w:r>
          <w:rPr>
            <w:noProof/>
            <w:webHidden/>
          </w:rPr>
          <w:fldChar w:fldCharType="end"/>
        </w:r>
      </w:hyperlink>
    </w:p>
    <w:p w14:paraId="0334DD65" w14:textId="0E27761A"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2" w:history="1">
        <w:r w:rsidRPr="000A7DD8">
          <w:rPr>
            <w:rStyle w:val="Hyperlink"/>
            <w:noProof/>
          </w:rPr>
          <w:t>2.6 Registrierung</w:t>
        </w:r>
        <w:r>
          <w:rPr>
            <w:noProof/>
            <w:webHidden/>
          </w:rPr>
          <w:tab/>
        </w:r>
        <w:r>
          <w:rPr>
            <w:noProof/>
            <w:webHidden/>
          </w:rPr>
          <w:fldChar w:fldCharType="begin"/>
        </w:r>
        <w:r>
          <w:rPr>
            <w:noProof/>
            <w:webHidden/>
          </w:rPr>
          <w:instrText xml:space="preserve"> PAGEREF _Toc159592592 \h </w:instrText>
        </w:r>
        <w:r>
          <w:rPr>
            <w:noProof/>
            <w:webHidden/>
          </w:rPr>
        </w:r>
        <w:r>
          <w:rPr>
            <w:noProof/>
            <w:webHidden/>
          </w:rPr>
          <w:fldChar w:fldCharType="separate"/>
        </w:r>
        <w:r>
          <w:rPr>
            <w:noProof/>
            <w:webHidden/>
          </w:rPr>
          <w:t>34</w:t>
        </w:r>
        <w:r>
          <w:rPr>
            <w:noProof/>
            <w:webHidden/>
          </w:rPr>
          <w:fldChar w:fldCharType="end"/>
        </w:r>
      </w:hyperlink>
    </w:p>
    <w:p w14:paraId="1E1E1D25" w14:textId="5C249593"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3" w:history="1">
        <w:r w:rsidRPr="000A7DD8">
          <w:rPr>
            <w:rStyle w:val="Hyperlink"/>
            <w:noProof/>
          </w:rPr>
          <w:t>2.7 Kalender</w:t>
        </w:r>
        <w:r>
          <w:rPr>
            <w:noProof/>
            <w:webHidden/>
          </w:rPr>
          <w:tab/>
        </w:r>
        <w:r>
          <w:rPr>
            <w:noProof/>
            <w:webHidden/>
          </w:rPr>
          <w:fldChar w:fldCharType="begin"/>
        </w:r>
        <w:r>
          <w:rPr>
            <w:noProof/>
            <w:webHidden/>
          </w:rPr>
          <w:instrText xml:space="preserve"> PAGEREF _Toc159592593 \h </w:instrText>
        </w:r>
        <w:r>
          <w:rPr>
            <w:noProof/>
            <w:webHidden/>
          </w:rPr>
        </w:r>
        <w:r>
          <w:rPr>
            <w:noProof/>
            <w:webHidden/>
          </w:rPr>
          <w:fldChar w:fldCharType="separate"/>
        </w:r>
        <w:r>
          <w:rPr>
            <w:noProof/>
            <w:webHidden/>
          </w:rPr>
          <w:t>39</w:t>
        </w:r>
        <w:r>
          <w:rPr>
            <w:noProof/>
            <w:webHidden/>
          </w:rPr>
          <w:fldChar w:fldCharType="end"/>
        </w:r>
      </w:hyperlink>
    </w:p>
    <w:p w14:paraId="0450E9CB" w14:textId="65CEE389"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594" w:history="1">
        <w:r w:rsidRPr="000A7DD8">
          <w:rPr>
            <w:rStyle w:val="Hyperlink"/>
            <w:noProof/>
          </w:rPr>
          <w:t>2.7.1 ICS-Datei</w:t>
        </w:r>
        <w:r>
          <w:rPr>
            <w:noProof/>
            <w:webHidden/>
          </w:rPr>
          <w:tab/>
        </w:r>
        <w:r>
          <w:rPr>
            <w:noProof/>
            <w:webHidden/>
          </w:rPr>
          <w:fldChar w:fldCharType="begin"/>
        </w:r>
        <w:r>
          <w:rPr>
            <w:noProof/>
            <w:webHidden/>
          </w:rPr>
          <w:instrText xml:space="preserve"> PAGEREF _Toc159592594 \h </w:instrText>
        </w:r>
        <w:r>
          <w:rPr>
            <w:noProof/>
            <w:webHidden/>
          </w:rPr>
        </w:r>
        <w:r>
          <w:rPr>
            <w:noProof/>
            <w:webHidden/>
          </w:rPr>
          <w:fldChar w:fldCharType="separate"/>
        </w:r>
        <w:r>
          <w:rPr>
            <w:noProof/>
            <w:webHidden/>
          </w:rPr>
          <w:t>42</w:t>
        </w:r>
        <w:r>
          <w:rPr>
            <w:noProof/>
            <w:webHidden/>
          </w:rPr>
          <w:fldChar w:fldCharType="end"/>
        </w:r>
      </w:hyperlink>
    </w:p>
    <w:p w14:paraId="2F25B098" w14:textId="2B1E78AB"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5" w:history="1">
        <w:r w:rsidRPr="000A7DD8">
          <w:rPr>
            <w:rStyle w:val="Hyperlink"/>
            <w:noProof/>
          </w:rPr>
          <w:t>2.8 Dashboard</w:t>
        </w:r>
        <w:r>
          <w:rPr>
            <w:noProof/>
            <w:webHidden/>
          </w:rPr>
          <w:tab/>
        </w:r>
        <w:r>
          <w:rPr>
            <w:noProof/>
            <w:webHidden/>
          </w:rPr>
          <w:fldChar w:fldCharType="begin"/>
        </w:r>
        <w:r>
          <w:rPr>
            <w:noProof/>
            <w:webHidden/>
          </w:rPr>
          <w:instrText xml:space="preserve"> PAGEREF _Toc159592595 \h </w:instrText>
        </w:r>
        <w:r>
          <w:rPr>
            <w:noProof/>
            <w:webHidden/>
          </w:rPr>
        </w:r>
        <w:r>
          <w:rPr>
            <w:noProof/>
            <w:webHidden/>
          </w:rPr>
          <w:fldChar w:fldCharType="separate"/>
        </w:r>
        <w:r>
          <w:rPr>
            <w:noProof/>
            <w:webHidden/>
          </w:rPr>
          <w:t>43</w:t>
        </w:r>
        <w:r>
          <w:rPr>
            <w:noProof/>
            <w:webHidden/>
          </w:rPr>
          <w:fldChar w:fldCharType="end"/>
        </w:r>
      </w:hyperlink>
    </w:p>
    <w:p w14:paraId="53F47243" w14:textId="7B0E3273"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6" w:history="1">
        <w:r w:rsidRPr="000A7DD8">
          <w:rPr>
            <w:rStyle w:val="Hyperlink"/>
            <w:noProof/>
          </w:rPr>
          <w:t>2.9 Analysen</w:t>
        </w:r>
        <w:r>
          <w:rPr>
            <w:noProof/>
            <w:webHidden/>
          </w:rPr>
          <w:tab/>
        </w:r>
        <w:r>
          <w:rPr>
            <w:noProof/>
            <w:webHidden/>
          </w:rPr>
          <w:fldChar w:fldCharType="begin"/>
        </w:r>
        <w:r>
          <w:rPr>
            <w:noProof/>
            <w:webHidden/>
          </w:rPr>
          <w:instrText xml:space="preserve"> PAGEREF _Toc159592596 \h </w:instrText>
        </w:r>
        <w:r>
          <w:rPr>
            <w:noProof/>
            <w:webHidden/>
          </w:rPr>
        </w:r>
        <w:r>
          <w:rPr>
            <w:noProof/>
            <w:webHidden/>
          </w:rPr>
          <w:fldChar w:fldCharType="separate"/>
        </w:r>
        <w:r>
          <w:rPr>
            <w:noProof/>
            <w:webHidden/>
          </w:rPr>
          <w:t>44</w:t>
        </w:r>
        <w:r>
          <w:rPr>
            <w:noProof/>
            <w:webHidden/>
          </w:rPr>
          <w:fldChar w:fldCharType="end"/>
        </w:r>
      </w:hyperlink>
    </w:p>
    <w:p w14:paraId="63D05346" w14:textId="7DEE0415"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7" w:history="1">
        <w:r w:rsidRPr="000A7DD8">
          <w:rPr>
            <w:rStyle w:val="Hyperlink"/>
            <w:noProof/>
          </w:rPr>
          <w:t>2.10 Deployment</w:t>
        </w:r>
        <w:r>
          <w:rPr>
            <w:noProof/>
            <w:webHidden/>
          </w:rPr>
          <w:tab/>
        </w:r>
        <w:r>
          <w:rPr>
            <w:noProof/>
            <w:webHidden/>
          </w:rPr>
          <w:fldChar w:fldCharType="begin"/>
        </w:r>
        <w:r>
          <w:rPr>
            <w:noProof/>
            <w:webHidden/>
          </w:rPr>
          <w:instrText xml:space="preserve"> PAGEREF _Toc159592597 \h </w:instrText>
        </w:r>
        <w:r>
          <w:rPr>
            <w:noProof/>
            <w:webHidden/>
          </w:rPr>
        </w:r>
        <w:r>
          <w:rPr>
            <w:noProof/>
            <w:webHidden/>
          </w:rPr>
          <w:fldChar w:fldCharType="separate"/>
        </w:r>
        <w:r>
          <w:rPr>
            <w:noProof/>
            <w:webHidden/>
          </w:rPr>
          <w:t>45</w:t>
        </w:r>
        <w:r>
          <w:rPr>
            <w:noProof/>
            <w:webHidden/>
          </w:rPr>
          <w:fldChar w:fldCharType="end"/>
        </w:r>
      </w:hyperlink>
    </w:p>
    <w:p w14:paraId="4A178397" w14:textId="4EAE8FA2"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8" w:history="1">
        <w:r w:rsidRPr="000A7DD8">
          <w:rPr>
            <w:rStyle w:val="Hyperlink"/>
            <w:noProof/>
          </w:rPr>
          <w:t>2.11 Unit Tests</w:t>
        </w:r>
        <w:r>
          <w:rPr>
            <w:noProof/>
            <w:webHidden/>
          </w:rPr>
          <w:tab/>
        </w:r>
        <w:r>
          <w:rPr>
            <w:noProof/>
            <w:webHidden/>
          </w:rPr>
          <w:fldChar w:fldCharType="begin"/>
        </w:r>
        <w:r>
          <w:rPr>
            <w:noProof/>
            <w:webHidden/>
          </w:rPr>
          <w:instrText xml:space="preserve"> PAGEREF _Toc159592598 \h </w:instrText>
        </w:r>
        <w:r>
          <w:rPr>
            <w:noProof/>
            <w:webHidden/>
          </w:rPr>
        </w:r>
        <w:r>
          <w:rPr>
            <w:noProof/>
            <w:webHidden/>
          </w:rPr>
          <w:fldChar w:fldCharType="separate"/>
        </w:r>
        <w:r>
          <w:rPr>
            <w:noProof/>
            <w:webHidden/>
          </w:rPr>
          <w:t>46</w:t>
        </w:r>
        <w:r>
          <w:rPr>
            <w:noProof/>
            <w:webHidden/>
          </w:rPr>
          <w:fldChar w:fldCharType="end"/>
        </w:r>
      </w:hyperlink>
    </w:p>
    <w:p w14:paraId="0320058F" w14:textId="5DE4E317"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599" w:history="1">
        <w:r w:rsidRPr="000A7DD8">
          <w:rPr>
            <w:rStyle w:val="Hyperlink"/>
            <w:noProof/>
          </w:rPr>
          <w:t>2.12 Testdurchführung</w:t>
        </w:r>
        <w:r>
          <w:rPr>
            <w:noProof/>
            <w:webHidden/>
          </w:rPr>
          <w:tab/>
        </w:r>
        <w:r>
          <w:rPr>
            <w:noProof/>
            <w:webHidden/>
          </w:rPr>
          <w:fldChar w:fldCharType="begin"/>
        </w:r>
        <w:r>
          <w:rPr>
            <w:noProof/>
            <w:webHidden/>
          </w:rPr>
          <w:instrText xml:space="preserve"> PAGEREF _Toc159592599 \h </w:instrText>
        </w:r>
        <w:r>
          <w:rPr>
            <w:noProof/>
            <w:webHidden/>
          </w:rPr>
        </w:r>
        <w:r>
          <w:rPr>
            <w:noProof/>
            <w:webHidden/>
          </w:rPr>
          <w:fldChar w:fldCharType="separate"/>
        </w:r>
        <w:r>
          <w:rPr>
            <w:noProof/>
            <w:webHidden/>
          </w:rPr>
          <w:t>47</w:t>
        </w:r>
        <w:r>
          <w:rPr>
            <w:noProof/>
            <w:webHidden/>
          </w:rPr>
          <w:fldChar w:fldCharType="end"/>
        </w:r>
      </w:hyperlink>
    </w:p>
    <w:p w14:paraId="7E820048" w14:textId="73F92C55"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600" w:history="1">
        <w:r w:rsidRPr="000A7DD8">
          <w:rPr>
            <w:rStyle w:val="Hyperlink"/>
            <w:noProof/>
          </w:rPr>
          <w:t>2.12.1 Testauswertung</w:t>
        </w:r>
        <w:r>
          <w:rPr>
            <w:noProof/>
            <w:webHidden/>
          </w:rPr>
          <w:tab/>
        </w:r>
        <w:r>
          <w:rPr>
            <w:noProof/>
            <w:webHidden/>
          </w:rPr>
          <w:fldChar w:fldCharType="begin"/>
        </w:r>
        <w:r>
          <w:rPr>
            <w:noProof/>
            <w:webHidden/>
          </w:rPr>
          <w:instrText xml:space="preserve"> PAGEREF _Toc159592600 \h </w:instrText>
        </w:r>
        <w:r>
          <w:rPr>
            <w:noProof/>
            <w:webHidden/>
          </w:rPr>
        </w:r>
        <w:r>
          <w:rPr>
            <w:noProof/>
            <w:webHidden/>
          </w:rPr>
          <w:fldChar w:fldCharType="separate"/>
        </w:r>
        <w:r>
          <w:rPr>
            <w:noProof/>
            <w:webHidden/>
          </w:rPr>
          <w:t>47</w:t>
        </w:r>
        <w:r>
          <w:rPr>
            <w:noProof/>
            <w:webHidden/>
          </w:rPr>
          <w:fldChar w:fldCharType="end"/>
        </w:r>
      </w:hyperlink>
    </w:p>
    <w:p w14:paraId="5C51D958" w14:textId="325835FA"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01" w:history="1">
        <w:r w:rsidRPr="000A7DD8">
          <w:rPr>
            <w:rStyle w:val="Hyperlink"/>
            <w:noProof/>
          </w:rPr>
          <w:t>2.13 Ausführungsanleitung</w:t>
        </w:r>
        <w:r>
          <w:rPr>
            <w:noProof/>
            <w:webHidden/>
          </w:rPr>
          <w:tab/>
        </w:r>
        <w:r>
          <w:rPr>
            <w:noProof/>
            <w:webHidden/>
          </w:rPr>
          <w:fldChar w:fldCharType="begin"/>
        </w:r>
        <w:r>
          <w:rPr>
            <w:noProof/>
            <w:webHidden/>
          </w:rPr>
          <w:instrText xml:space="preserve"> PAGEREF _Toc159592601 \h </w:instrText>
        </w:r>
        <w:r>
          <w:rPr>
            <w:noProof/>
            <w:webHidden/>
          </w:rPr>
        </w:r>
        <w:r>
          <w:rPr>
            <w:noProof/>
            <w:webHidden/>
          </w:rPr>
          <w:fldChar w:fldCharType="separate"/>
        </w:r>
        <w:r>
          <w:rPr>
            <w:noProof/>
            <w:webHidden/>
          </w:rPr>
          <w:t>48</w:t>
        </w:r>
        <w:r>
          <w:rPr>
            <w:noProof/>
            <w:webHidden/>
          </w:rPr>
          <w:fldChar w:fldCharType="end"/>
        </w:r>
      </w:hyperlink>
    </w:p>
    <w:p w14:paraId="4B0BFA3B" w14:textId="0AF13447"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602" w:history="1">
        <w:r w:rsidRPr="000A7DD8">
          <w:rPr>
            <w:rStyle w:val="Hyperlink"/>
            <w:noProof/>
          </w:rPr>
          <w:t>2.13.1 Webseite öffnen (XAMPP)</w:t>
        </w:r>
        <w:r>
          <w:rPr>
            <w:noProof/>
            <w:webHidden/>
          </w:rPr>
          <w:tab/>
        </w:r>
        <w:r>
          <w:rPr>
            <w:noProof/>
            <w:webHidden/>
          </w:rPr>
          <w:fldChar w:fldCharType="begin"/>
        </w:r>
        <w:r>
          <w:rPr>
            <w:noProof/>
            <w:webHidden/>
          </w:rPr>
          <w:instrText xml:space="preserve"> PAGEREF _Toc159592602 \h </w:instrText>
        </w:r>
        <w:r>
          <w:rPr>
            <w:noProof/>
            <w:webHidden/>
          </w:rPr>
        </w:r>
        <w:r>
          <w:rPr>
            <w:noProof/>
            <w:webHidden/>
          </w:rPr>
          <w:fldChar w:fldCharType="separate"/>
        </w:r>
        <w:r>
          <w:rPr>
            <w:noProof/>
            <w:webHidden/>
          </w:rPr>
          <w:t>48</w:t>
        </w:r>
        <w:r>
          <w:rPr>
            <w:noProof/>
            <w:webHidden/>
          </w:rPr>
          <w:fldChar w:fldCharType="end"/>
        </w:r>
      </w:hyperlink>
    </w:p>
    <w:p w14:paraId="258B8D8A" w14:textId="6E70D99B"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603" w:history="1">
        <w:r w:rsidRPr="000A7DD8">
          <w:rPr>
            <w:rStyle w:val="Hyperlink"/>
            <w:noProof/>
          </w:rPr>
          <w:t>2.13.2 Unit Tests ausführen</w:t>
        </w:r>
        <w:r>
          <w:rPr>
            <w:noProof/>
            <w:webHidden/>
          </w:rPr>
          <w:tab/>
        </w:r>
        <w:r>
          <w:rPr>
            <w:noProof/>
            <w:webHidden/>
          </w:rPr>
          <w:fldChar w:fldCharType="begin"/>
        </w:r>
        <w:r>
          <w:rPr>
            <w:noProof/>
            <w:webHidden/>
          </w:rPr>
          <w:instrText xml:space="preserve"> PAGEREF _Toc159592603 \h </w:instrText>
        </w:r>
        <w:r>
          <w:rPr>
            <w:noProof/>
            <w:webHidden/>
          </w:rPr>
        </w:r>
        <w:r>
          <w:rPr>
            <w:noProof/>
            <w:webHidden/>
          </w:rPr>
          <w:fldChar w:fldCharType="separate"/>
        </w:r>
        <w:r>
          <w:rPr>
            <w:noProof/>
            <w:webHidden/>
          </w:rPr>
          <w:t>48</w:t>
        </w:r>
        <w:r>
          <w:rPr>
            <w:noProof/>
            <w:webHidden/>
          </w:rPr>
          <w:fldChar w:fldCharType="end"/>
        </w:r>
      </w:hyperlink>
    </w:p>
    <w:p w14:paraId="75C1B462" w14:textId="7808F958" w:rsidR="003D4DEA" w:rsidRDefault="003D4DE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2604" w:history="1">
        <w:r w:rsidRPr="000A7DD8">
          <w:rPr>
            <w:rStyle w:val="Hyperlink"/>
            <w:noProof/>
          </w:rPr>
          <w:t>2.13.3 Linting</w:t>
        </w:r>
        <w:r>
          <w:rPr>
            <w:noProof/>
            <w:webHidden/>
          </w:rPr>
          <w:tab/>
        </w:r>
        <w:r>
          <w:rPr>
            <w:noProof/>
            <w:webHidden/>
          </w:rPr>
          <w:fldChar w:fldCharType="begin"/>
        </w:r>
        <w:r>
          <w:rPr>
            <w:noProof/>
            <w:webHidden/>
          </w:rPr>
          <w:instrText xml:space="preserve"> PAGEREF _Toc159592604 \h </w:instrText>
        </w:r>
        <w:r>
          <w:rPr>
            <w:noProof/>
            <w:webHidden/>
          </w:rPr>
        </w:r>
        <w:r>
          <w:rPr>
            <w:noProof/>
            <w:webHidden/>
          </w:rPr>
          <w:fldChar w:fldCharType="separate"/>
        </w:r>
        <w:r>
          <w:rPr>
            <w:noProof/>
            <w:webHidden/>
          </w:rPr>
          <w:t>48</w:t>
        </w:r>
        <w:r>
          <w:rPr>
            <w:noProof/>
            <w:webHidden/>
          </w:rPr>
          <w:fldChar w:fldCharType="end"/>
        </w:r>
      </w:hyperlink>
    </w:p>
    <w:p w14:paraId="2331F7DC" w14:textId="13067964"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05" w:history="1">
        <w:r w:rsidRPr="000A7DD8">
          <w:rPr>
            <w:rStyle w:val="Hyperlink"/>
            <w:noProof/>
          </w:rPr>
          <w:t>2.14 Schlusswort</w:t>
        </w:r>
        <w:r>
          <w:rPr>
            <w:noProof/>
            <w:webHidden/>
          </w:rPr>
          <w:tab/>
        </w:r>
        <w:r>
          <w:rPr>
            <w:noProof/>
            <w:webHidden/>
          </w:rPr>
          <w:fldChar w:fldCharType="begin"/>
        </w:r>
        <w:r>
          <w:rPr>
            <w:noProof/>
            <w:webHidden/>
          </w:rPr>
          <w:instrText xml:space="preserve"> PAGEREF _Toc159592605 \h </w:instrText>
        </w:r>
        <w:r>
          <w:rPr>
            <w:noProof/>
            <w:webHidden/>
          </w:rPr>
        </w:r>
        <w:r>
          <w:rPr>
            <w:noProof/>
            <w:webHidden/>
          </w:rPr>
          <w:fldChar w:fldCharType="separate"/>
        </w:r>
        <w:r>
          <w:rPr>
            <w:noProof/>
            <w:webHidden/>
          </w:rPr>
          <w:t>49</w:t>
        </w:r>
        <w:r>
          <w:rPr>
            <w:noProof/>
            <w:webHidden/>
          </w:rPr>
          <w:fldChar w:fldCharType="end"/>
        </w:r>
      </w:hyperlink>
    </w:p>
    <w:p w14:paraId="4EFE67E5" w14:textId="786A9DB4"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06" w:history="1">
        <w:r w:rsidRPr="000A7DD8">
          <w:rPr>
            <w:rStyle w:val="Hyperlink"/>
            <w:noProof/>
          </w:rPr>
          <w:t>2.15 Abkürzungsverzeichnis</w:t>
        </w:r>
        <w:r>
          <w:rPr>
            <w:noProof/>
            <w:webHidden/>
          </w:rPr>
          <w:tab/>
        </w:r>
        <w:r>
          <w:rPr>
            <w:noProof/>
            <w:webHidden/>
          </w:rPr>
          <w:fldChar w:fldCharType="begin"/>
        </w:r>
        <w:r>
          <w:rPr>
            <w:noProof/>
            <w:webHidden/>
          </w:rPr>
          <w:instrText xml:space="preserve"> PAGEREF _Toc159592606 \h </w:instrText>
        </w:r>
        <w:r>
          <w:rPr>
            <w:noProof/>
            <w:webHidden/>
          </w:rPr>
        </w:r>
        <w:r>
          <w:rPr>
            <w:noProof/>
            <w:webHidden/>
          </w:rPr>
          <w:fldChar w:fldCharType="separate"/>
        </w:r>
        <w:r>
          <w:rPr>
            <w:noProof/>
            <w:webHidden/>
          </w:rPr>
          <w:t>50</w:t>
        </w:r>
        <w:r>
          <w:rPr>
            <w:noProof/>
            <w:webHidden/>
          </w:rPr>
          <w:fldChar w:fldCharType="end"/>
        </w:r>
      </w:hyperlink>
    </w:p>
    <w:p w14:paraId="10E4A625" w14:textId="03DC813F"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07" w:history="1">
        <w:r w:rsidRPr="000A7DD8">
          <w:rPr>
            <w:rStyle w:val="Hyperlink"/>
            <w:noProof/>
          </w:rPr>
          <w:t>2.16 Glossar</w:t>
        </w:r>
        <w:r>
          <w:rPr>
            <w:noProof/>
            <w:webHidden/>
          </w:rPr>
          <w:tab/>
        </w:r>
        <w:r>
          <w:rPr>
            <w:noProof/>
            <w:webHidden/>
          </w:rPr>
          <w:fldChar w:fldCharType="begin"/>
        </w:r>
        <w:r>
          <w:rPr>
            <w:noProof/>
            <w:webHidden/>
          </w:rPr>
          <w:instrText xml:space="preserve"> PAGEREF _Toc159592607 \h </w:instrText>
        </w:r>
        <w:r>
          <w:rPr>
            <w:noProof/>
            <w:webHidden/>
          </w:rPr>
        </w:r>
        <w:r>
          <w:rPr>
            <w:noProof/>
            <w:webHidden/>
          </w:rPr>
          <w:fldChar w:fldCharType="separate"/>
        </w:r>
        <w:r>
          <w:rPr>
            <w:noProof/>
            <w:webHidden/>
          </w:rPr>
          <w:t>51</w:t>
        </w:r>
        <w:r>
          <w:rPr>
            <w:noProof/>
            <w:webHidden/>
          </w:rPr>
          <w:fldChar w:fldCharType="end"/>
        </w:r>
      </w:hyperlink>
    </w:p>
    <w:p w14:paraId="2EC686C6" w14:textId="29FD8B5E"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08" w:history="1">
        <w:r w:rsidRPr="000A7DD8">
          <w:rPr>
            <w:rStyle w:val="Hyperlink"/>
            <w:noProof/>
          </w:rPr>
          <w:t>2.17</w:t>
        </w:r>
        <w:r w:rsidRPr="000A7DD8">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_Toc159592608 \h </w:instrText>
        </w:r>
        <w:r>
          <w:rPr>
            <w:noProof/>
            <w:webHidden/>
          </w:rPr>
        </w:r>
        <w:r>
          <w:rPr>
            <w:noProof/>
            <w:webHidden/>
          </w:rPr>
          <w:fldChar w:fldCharType="separate"/>
        </w:r>
        <w:r>
          <w:rPr>
            <w:noProof/>
            <w:webHidden/>
          </w:rPr>
          <w:t>53</w:t>
        </w:r>
        <w:r>
          <w:rPr>
            <w:noProof/>
            <w:webHidden/>
          </w:rPr>
          <w:fldChar w:fldCharType="end"/>
        </w:r>
      </w:hyperlink>
    </w:p>
    <w:p w14:paraId="112D2FA7" w14:textId="2546E6E2"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09" w:history="1">
        <w:r w:rsidRPr="000A7DD8">
          <w:rPr>
            <w:rStyle w:val="Hyperlink"/>
            <w:noProof/>
          </w:rPr>
          <w:t>2.18 Abbildungsverzeichnis</w:t>
        </w:r>
        <w:r>
          <w:rPr>
            <w:noProof/>
            <w:webHidden/>
          </w:rPr>
          <w:tab/>
        </w:r>
        <w:r>
          <w:rPr>
            <w:noProof/>
            <w:webHidden/>
          </w:rPr>
          <w:fldChar w:fldCharType="begin"/>
        </w:r>
        <w:r>
          <w:rPr>
            <w:noProof/>
            <w:webHidden/>
          </w:rPr>
          <w:instrText xml:space="preserve"> PAGEREF _Toc159592609 \h </w:instrText>
        </w:r>
        <w:r>
          <w:rPr>
            <w:noProof/>
            <w:webHidden/>
          </w:rPr>
        </w:r>
        <w:r>
          <w:rPr>
            <w:noProof/>
            <w:webHidden/>
          </w:rPr>
          <w:fldChar w:fldCharType="separate"/>
        </w:r>
        <w:r>
          <w:rPr>
            <w:noProof/>
            <w:webHidden/>
          </w:rPr>
          <w:t>54</w:t>
        </w:r>
        <w:r>
          <w:rPr>
            <w:noProof/>
            <w:webHidden/>
          </w:rPr>
          <w:fldChar w:fldCharType="end"/>
        </w:r>
      </w:hyperlink>
    </w:p>
    <w:p w14:paraId="0D89C55B" w14:textId="16D86C59"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10" w:history="1">
        <w:r w:rsidRPr="000A7DD8">
          <w:rPr>
            <w:rStyle w:val="Hyperlink"/>
            <w:noProof/>
          </w:rPr>
          <w:t>2.19 Tabellenverzeichnis</w:t>
        </w:r>
        <w:r>
          <w:rPr>
            <w:noProof/>
            <w:webHidden/>
          </w:rPr>
          <w:tab/>
        </w:r>
        <w:r>
          <w:rPr>
            <w:noProof/>
            <w:webHidden/>
          </w:rPr>
          <w:fldChar w:fldCharType="begin"/>
        </w:r>
        <w:r>
          <w:rPr>
            <w:noProof/>
            <w:webHidden/>
          </w:rPr>
          <w:instrText xml:space="preserve"> PAGEREF _Toc159592610 \h </w:instrText>
        </w:r>
        <w:r>
          <w:rPr>
            <w:noProof/>
            <w:webHidden/>
          </w:rPr>
        </w:r>
        <w:r>
          <w:rPr>
            <w:noProof/>
            <w:webHidden/>
          </w:rPr>
          <w:fldChar w:fldCharType="separate"/>
        </w:r>
        <w:r>
          <w:rPr>
            <w:noProof/>
            <w:webHidden/>
          </w:rPr>
          <w:t>55</w:t>
        </w:r>
        <w:r>
          <w:rPr>
            <w:noProof/>
            <w:webHidden/>
          </w:rPr>
          <w:fldChar w:fldCharType="end"/>
        </w:r>
      </w:hyperlink>
    </w:p>
    <w:p w14:paraId="7964E38F" w14:textId="295323B2" w:rsidR="003D4DEA" w:rsidRDefault="003D4DEA">
      <w:pPr>
        <w:pStyle w:val="Verzeichnis2"/>
        <w:tabs>
          <w:tab w:val="right" w:leader="dot" w:pos="9061"/>
        </w:tabs>
        <w:rPr>
          <w:rFonts w:asciiTheme="minorHAnsi" w:eastAsiaTheme="minorEastAsia" w:hAnsiTheme="minorHAnsi" w:cstheme="minorBidi"/>
          <w:noProof/>
          <w:kern w:val="2"/>
          <w14:ligatures w14:val="standardContextual"/>
        </w:rPr>
      </w:pPr>
      <w:hyperlink w:anchor="_Toc159592611" w:history="1">
        <w:r w:rsidRPr="000A7DD8">
          <w:rPr>
            <w:rStyle w:val="Hyperlink"/>
            <w:noProof/>
          </w:rPr>
          <w:t>2.20 Anhang</w:t>
        </w:r>
        <w:r>
          <w:rPr>
            <w:noProof/>
            <w:webHidden/>
          </w:rPr>
          <w:tab/>
        </w:r>
        <w:r>
          <w:rPr>
            <w:noProof/>
            <w:webHidden/>
          </w:rPr>
          <w:fldChar w:fldCharType="begin"/>
        </w:r>
        <w:r>
          <w:rPr>
            <w:noProof/>
            <w:webHidden/>
          </w:rPr>
          <w:instrText xml:space="preserve"> PAGEREF _Toc159592611 \h </w:instrText>
        </w:r>
        <w:r>
          <w:rPr>
            <w:noProof/>
            <w:webHidden/>
          </w:rPr>
        </w:r>
        <w:r>
          <w:rPr>
            <w:noProof/>
            <w:webHidden/>
          </w:rPr>
          <w:fldChar w:fldCharType="separate"/>
        </w:r>
        <w:r>
          <w:rPr>
            <w:noProof/>
            <w:webHidden/>
          </w:rPr>
          <w:t>56</w:t>
        </w:r>
        <w:r>
          <w:rPr>
            <w:noProof/>
            <w:webHidden/>
          </w:rPr>
          <w:fldChar w:fldCharType="end"/>
        </w:r>
      </w:hyperlink>
    </w:p>
    <w:p w14:paraId="15E97007" w14:textId="2E7AEB4C" w:rsidR="00F51C8C" w:rsidRPr="00F51C8C" w:rsidRDefault="00F51C8C" w:rsidP="00F51C8C">
      <w:pPr>
        <w:rPr>
          <w:b/>
          <w:bCs/>
          <w:sz w:val="28"/>
          <w:szCs w:val="28"/>
        </w:rPr>
      </w:pPr>
      <w:r>
        <w:rPr>
          <w:b/>
          <w:bCs/>
          <w:sz w:val="28"/>
          <w:szCs w:val="28"/>
        </w:rPr>
        <w:fldChar w:fldCharType="end"/>
      </w:r>
    </w:p>
    <w:p w14:paraId="377B7424" w14:textId="77777777" w:rsidR="008E4055" w:rsidRDefault="008E4055">
      <w:pPr>
        <w:rPr>
          <w:rFonts w:cs="Arial"/>
          <w:bCs/>
          <w:sz w:val="28"/>
          <w:szCs w:val="32"/>
        </w:rPr>
      </w:pPr>
      <w:r>
        <w:rPr>
          <w:b/>
        </w:rPr>
        <w:br w:type="page"/>
      </w:r>
    </w:p>
    <w:p w14:paraId="16235A61" w14:textId="77777777" w:rsidR="00E2505F" w:rsidRDefault="008A376D" w:rsidP="008E4055">
      <w:pPr>
        <w:pStyle w:val="berschrift1"/>
      </w:pPr>
      <w:bookmarkStart w:id="4" w:name="_Toc159322236"/>
      <w:bookmarkStart w:id="5" w:name="_Toc159592530"/>
      <w:r>
        <w:lastRenderedPageBreak/>
        <w:t>Teil 1</w:t>
      </w:r>
      <w:bookmarkEnd w:id="3"/>
      <w:bookmarkEnd w:id="4"/>
      <w:bookmarkEnd w:id="5"/>
    </w:p>
    <w:p w14:paraId="654EF1C9"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209E8EDA" w14:textId="77777777" w:rsidR="008E7AC8" w:rsidRDefault="008E7AC8" w:rsidP="008E7AC8">
      <w:pPr>
        <w:pStyle w:val="berschrift2"/>
      </w:pPr>
      <w:bookmarkStart w:id="6" w:name="_Toc159247765"/>
      <w:bookmarkStart w:id="7" w:name="_Toc159322237"/>
      <w:bookmarkStart w:id="8" w:name="_Toc159592531"/>
      <w:r>
        <w:t>Aufgabenstellung</w:t>
      </w:r>
      <w:bookmarkEnd w:id="6"/>
      <w:bookmarkEnd w:id="7"/>
      <w:bookmarkEnd w:id="8"/>
    </w:p>
    <w:p w14:paraId="7DDB0B12" w14:textId="77777777" w:rsidR="008E7AC8" w:rsidRDefault="008E7AC8" w:rsidP="008E7AC8">
      <w:r>
        <w:t>Folglich wird aufgezeigt, was zur Aufgabenstellung gehört und verwendet wurde, um die Aufgabe zu lösen.</w:t>
      </w:r>
    </w:p>
    <w:p w14:paraId="5744B57D" w14:textId="77777777" w:rsidR="008E7AC8" w:rsidRDefault="008E7AC8" w:rsidP="008E7AC8">
      <w:pPr>
        <w:pStyle w:val="berschrift3"/>
      </w:pPr>
      <w:bookmarkStart w:id="9" w:name="_Toc159247766"/>
      <w:bookmarkStart w:id="10" w:name="_Toc159322238"/>
      <w:bookmarkStart w:id="11" w:name="_Toc159592532"/>
      <w:r>
        <w:t>Detaillierte Aufgabenstellung</w:t>
      </w:r>
      <w:bookmarkEnd w:id="9"/>
      <w:bookmarkEnd w:id="10"/>
      <w:bookmarkEnd w:id="11"/>
    </w:p>
    <w:p w14:paraId="01F3514F"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6E82EF74" w14:textId="77777777" w:rsidR="008B5297" w:rsidRDefault="008B5297" w:rsidP="008B5297"/>
    <w:p w14:paraId="30293858" w14:textId="77777777" w:rsidR="008B5297" w:rsidRDefault="008B5297" w:rsidP="008B5297">
      <w:r>
        <w:t>Nutzer der Anwendung sind folgende Personengruppen:</w:t>
      </w:r>
    </w:p>
    <w:p w14:paraId="38635479" w14:textId="77777777" w:rsidR="008B5297" w:rsidRDefault="008B5297" w:rsidP="008B5297">
      <w:r>
        <w:t>- Administrator (diejenigen Personen, welche die Applikation verwalten)</w:t>
      </w:r>
    </w:p>
    <w:p w14:paraId="55AC6AE4" w14:textId="77777777" w:rsidR="008B5297" w:rsidRDefault="008B5297" w:rsidP="008B5297">
      <w:r>
        <w:t>- Trainer</w:t>
      </w:r>
    </w:p>
    <w:p w14:paraId="528D8ADD" w14:textId="77777777" w:rsidR="008B5297" w:rsidRDefault="008B5297" w:rsidP="008B5297">
      <w:r>
        <w:t>- Fussballspieler</w:t>
      </w:r>
    </w:p>
    <w:p w14:paraId="1B15188E" w14:textId="77777777" w:rsidR="008B5297" w:rsidRDefault="008B5297" w:rsidP="008B5297">
      <w:r>
        <w:t>- Helfer (z.B. Fahrer, welche die Mannschaft zum Spiel bringt)</w:t>
      </w:r>
    </w:p>
    <w:p w14:paraId="135BB204" w14:textId="77777777" w:rsidR="008B5297" w:rsidRDefault="008B5297" w:rsidP="008B5297"/>
    <w:p w14:paraId="3FC9004C" w14:textId="77777777" w:rsidR="008B5297" w:rsidRDefault="008B5297" w:rsidP="008B5297">
      <w:r>
        <w:t xml:space="preserve">Das </w:t>
      </w:r>
      <w:proofErr w:type="spellStart"/>
      <w:r>
        <w:t>Testing</w:t>
      </w:r>
      <w:proofErr w:type="spellEnd"/>
      <w:r>
        <w:t xml:space="preserve"> wird mit automatisierten sowie manuellen Tests durchgeführt.</w:t>
      </w:r>
    </w:p>
    <w:p w14:paraId="1D1D29F8" w14:textId="77777777" w:rsidR="008B5297" w:rsidRDefault="008B5297" w:rsidP="008B5297"/>
    <w:p w14:paraId="02DFD814" w14:textId="77777777" w:rsidR="008B5297" w:rsidRDefault="008B5297" w:rsidP="008B5297">
      <w:r>
        <w:t>Folgende Features sind erwartet:</w:t>
      </w:r>
    </w:p>
    <w:p w14:paraId="60712798" w14:textId="77777777" w:rsidR="008B5297" w:rsidRDefault="008B5297" w:rsidP="008B5297">
      <w:r>
        <w:t>Pflicht:</w:t>
      </w:r>
    </w:p>
    <w:p w14:paraId="7008D220" w14:textId="77777777" w:rsidR="008B5297" w:rsidRDefault="008B5297" w:rsidP="008B5297">
      <w:r>
        <w:t>- Der Trainer kann in einem Kalender die Trainings- und Spieledaten eintragen (Datum, wer ist beteiligt, Standort)</w:t>
      </w:r>
    </w:p>
    <w:p w14:paraId="1D7219A7" w14:textId="77777777" w:rsidR="008B5297" w:rsidRDefault="008B5297" w:rsidP="008B5297">
      <w:r>
        <w:t>- Alle Nutzer haben ein persönliches Login und können sich einloggen</w:t>
      </w:r>
    </w:p>
    <w:p w14:paraId="3D4ED13E"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13BE0C7F" w14:textId="77777777" w:rsidR="008B5297" w:rsidRDefault="008B5297" w:rsidP="008B5297">
      <w:r>
        <w:t>- Die Software ist auf GitHub mit einer sinnvollen Open-Source Lizenz öffentlich verfügbar</w:t>
      </w:r>
    </w:p>
    <w:p w14:paraId="7CF216DC" w14:textId="77777777" w:rsidR="008B5297" w:rsidRDefault="008B5297" w:rsidP="008B5297"/>
    <w:p w14:paraId="6E63F4FF" w14:textId="77777777" w:rsidR="008B5297" w:rsidRDefault="008B5297" w:rsidP="008B5297">
      <w:r>
        <w:t>Priorität Hoch:</w:t>
      </w:r>
    </w:p>
    <w:p w14:paraId="0BBADD3E"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1AC637B7" w14:textId="77777777" w:rsidR="008B5297" w:rsidRDefault="008B5297" w:rsidP="008B5297">
      <w:r>
        <w:t>- Der persönliche Kalender kann als ICS heruntergeladen/abonniert werden (um es z.B. im Smartphone-Kalender zu importieren)</w:t>
      </w:r>
    </w:p>
    <w:p w14:paraId="4154370E" w14:textId="77777777" w:rsidR="008B5297" w:rsidRDefault="008B5297" w:rsidP="008B5297"/>
    <w:p w14:paraId="56D0EA2D" w14:textId="77777777" w:rsidR="008B5297" w:rsidRDefault="008B5297" w:rsidP="008B5297">
      <w:r>
        <w:t>Priorität Mittel:</w:t>
      </w:r>
    </w:p>
    <w:p w14:paraId="27B4B53D" w14:textId="77777777" w:rsidR="008B5297" w:rsidRDefault="008B5297" w:rsidP="008B5297">
      <w:r>
        <w:t>- Der Administrator/Trainer kann ein komplettes Backup als Datei herunterladen und auch wieder einspielen</w:t>
      </w:r>
    </w:p>
    <w:p w14:paraId="5A99A66C" w14:textId="77777777" w:rsidR="008B5297" w:rsidRDefault="008B5297" w:rsidP="008B5297">
      <w:r>
        <w:t>- Die Spielresultate können bei den Spielen eingetragen werden (wer hat wann das Tor gemacht), Rote/Gelbe Karten, Notizen, ...</w:t>
      </w:r>
    </w:p>
    <w:p w14:paraId="53925F17" w14:textId="77777777" w:rsidR="008B5297" w:rsidRDefault="008B5297" w:rsidP="008B5297">
      <w:r>
        <w:t>- Die Spielresultate werden auf einem Dashboard übersichtlich dargestellt</w:t>
      </w:r>
    </w:p>
    <w:p w14:paraId="3156D7BD" w14:textId="77777777" w:rsidR="008B5297" w:rsidRDefault="008B5297" w:rsidP="008B5297">
      <w:r>
        <w:t>- Die Analysen der Gegner und an was die Mannschaft arbeiten kann, können eingetragen und angeschaut werden.</w:t>
      </w:r>
    </w:p>
    <w:p w14:paraId="6B9F3417" w14:textId="77777777" w:rsidR="008B5297" w:rsidRDefault="008B5297">
      <w:r>
        <w:br w:type="page"/>
      </w:r>
    </w:p>
    <w:p w14:paraId="559E4CAB" w14:textId="77777777" w:rsidR="008B5297" w:rsidRDefault="008B5297" w:rsidP="008B5297">
      <w:pPr>
        <w:pStyle w:val="berschrift3"/>
      </w:pPr>
      <w:bookmarkStart w:id="12" w:name="_Toc159247767"/>
      <w:bookmarkStart w:id="13" w:name="_Toc159322239"/>
      <w:bookmarkStart w:id="14" w:name="_Toc159592533"/>
      <w:r>
        <w:lastRenderedPageBreak/>
        <w:t>Benutzte Software</w:t>
      </w:r>
      <w:bookmarkEnd w:id="12"/>
      <w:bookmarkEnd w:id="13"/>
      <w:bookmarkEnd w:id="14"/>
    </w:p>
    <w:p w14:paraId="34F00EC5" w14:textId="77777777" w:rsidR="008B5297" w:rsidRDefault="008B5297" w:rsidP="008B5297">
      <w:pPr>
        <w:pStyle w:val="Listenabsatz"/>
        <w:numPr>
          <w:ilvl w:val="0"/>
          <w:numId w:val="20"/>
        </w:numPr>
      </w:pPr>
      <w:r>
        <w:t>Microsoft-Office-Apps</w:t>
      </w:r>
    </w:p>
    <w:p w14:paraId="78735C74" w14:textId="77777777" w:rsidR="008B5297" w:rsidRDefault="008B5297" w:rsidP="008B5297">
      <w:pPr>
        <w:pStyle w:val="Listenabsatz"/>
        <w:numPr>
          <w:ilvl w:val="0"/>
          <w:numId w:val="20"/>
        </w:numPr>
      </w:pPr>
      <w:r>
        <w:t>Visual Studio Code</w:t>
      </w:r>
    </w:p>
    <w:p w14:paraId="7CAEB384" w14:textId="77777777" w:rsidR="007A2B80" w:rsidRDefault="007A2B80" w:rsidP="008B5297">
      <w:pPr>
        <w:pStyle w:val="Listenabsatz"/>
        <w:numPr>
          <w:ilvl w:val="0"/>
          <w:numId w:val="20"/>
        </w:numPr>
      </w:pPr>
      <w:r>
        <w:t>XAMPP</w:t>
      </w:r>
    </w:p>
    <w:p w14:paraId="5529C603" w14:textId="77777777" w:rsidR="007A2B80" w:rsidRDefault="007A2B80" w:rsidP="008B5297">
      <w:pPr>
        <w:pStyle w:val="Listenabsatz"/>
        <w:numPr>
          <w:ilvl w:val="0"/>
          <w:numId w:val="20"/>
        </w:numPr>
      </w:pPr>
      <w:r>
        <w:t>Google Chrome</w:t>
      </w:r>
    </w:p>
    <w:p w14:paraId="3E9E530E" w14:textId="77777777" w:rsidR="009F00C2" w:rsidRDefault="009F00C2" w:rsidP="008B5297">
      <w:pPr>
        <w:pStyle w:val="Listenabsatz"/>
        <w:numPr>
          <w:ilvl w:val="0"/>
          <w:numId w:val="20"/>
        </w:numPr>
      </w:pPr>
      <w:proofErr w:type="spellStart"/>
      <w:r>
        <w:t>Git</w:t>
      </w:r>
      <w:proofErr w:type="spellEnd"/>
    </w:p>
    <w:p w14:paraId="5AE5247D" w14:textId="77777777" w:rsidR="00596EA7" w:rsidRDefault="00596EA7" w:rsidP="008B5297">
      <w:pPr>
        <w:pStyle w:val="Listenabsatz"/>
        <w:numPr>
          <w:ilvl w:val="0"/>
          <w:numId w:val="20"/>
        </w:numPr>
      </w:pPr>
      <w:r>
        <w:t>Adobe XD</w:t>
      </w:r>
    </w:p>
    <w:p w14:paraId="23B5B889" w14:textId="77777777" w:rsidR="00522E07" w:rsidRDefault="00522E07" w:rsidP="00522E07">
      <w:pPr>
        <w:pStyle w:val="berschrift3"/>
      </w:pPr>
      <w:bookmarkStart w:id="15" w:name="_Toc159247768"/>
      <w:bookmarkStart w:id="16" w:name="_Toc159322240"/>
      <w:bookmarkStart w:id="17" w:name="_Toc159592534"/>
      <w:r>
        <w:t>Benutzte Hardware</w:t>
      </w:r>
      <w:bookmarkEnd w:id="15"/>
      <w:bookmarkEnd w:id="16"/>
      <w:bookmarkEnd w:id="17"/>
    </w:p>
    <w:p w14:paraId="0D75338B"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644711D1" w14:textId="77777777" w:rsidR="00522E07" w:rsidRDefault="00522E07" w:rsidP="00522E07">
      <w:pPr>
        <w:pStyle w:val="berschrift3"/>
      </w:pPr>
      <w:bookmarkStart w:id="18" w:name="_Toc159247769"/>
      <w:bookmarkStart w:id="19" w:name="_Toc159322241"/>
      <w:bookmarkStart w:id="20" w:name="_Toc159592535"/>
      <w:r>
        <w:t>Methode</w:t>
      </w:r>
      <w:bookmarkEnd w:id="18"/>
      <w:bookmarkEnd w:id="19"/>
      <w:bookmarkEnd w:id="20"/>
    </w:p>
    <w:p w14:paraId="15837338" w14:textId="77777777" w:rsidR="00A24EFC" w:rsidRPr="00A24EFC" w:rsidRDefault="00A24EFC" w:rsidP="00A24EFC">
      <w:r>
        <w:t xml:space="preserve">Für die PA wird die Projektmethode </w:t>
      </w:r>
      <w:r w:rsidR="007A2B80">
        <w:t>«</w:t>
      </w:r>
      <w:r>
        <w:t>IPERKA</w:t>
      </w:r>
      <w:r w:rsidR="007A2B80">
        <w:t>»</w:t>
      </w:r>
      <w:r>
        <w:t xml:space="preserve"> verwendet.</w:t>
      </w:r>
    </w:p>
    <w:p w14:paraId="6EE7DB38" w14:textId="77777777" w:rsidR="00522E07" w:rsidRDefault="00522E07" w:rsidP="00522E07">
      <w:pPr>
        <w:pStyle w:val="berschrift3"/>
      </w:pPr>
      <w:bookmarkStart w:id="21" w:name="_Toc159247770"/>
      <w:bookmarkStart w:id="22" w:name="_Toc159322242"/>
      <w:bookmarkStart w:id="23" w:name="_Toc159592536"/>
      <w:r>
        <w:t>Vorkenntnisse</w:t>
      </w:r>
      <w:bookmarkEnd w:id="21"/>
      <w:bookmarkEnd w:id="22"/>
      <w:bookmarkEnd w:id="23"/>
    </w:p>
    <w:p w14:paraId="4FD1F62B" w14:textId="77777777" w:rsidR="00A24EFC" w:rsidRDefault="007A2B80" w:rsidP="00A24EFC">
      <w:pPr>
        <w:pStyle w:val="Listenabsatz"/>
        <w:numPr>
          <w:ilvl w:val="0"/>
          <w:numId w:val="21"/>
        </w:numPr>
      </w:pPr>
      <w:r w:rsidRPr="007A2B80">
        <w:t>HTML, CSS, JS, PHP und SQ</w:t>
      </w:r>
      <w:r>
        <w:t>L: Wissen durch einige Module in der Schule</w:t>
      </w:r>
    </w:p>
    <w:p w14:paraId="44DDAF28"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07955BB7" w14:textId="77777777" w:rsidR="00522E07" w:rsidRDefault="00522E07" w:rsidP="00522E07">
      <w:pPr>
        <w:pStyle w:val="berschrift3"/>
      </w:pPr>
      <w:bookmarkStart w:id="24" w:name="_Toc159247771"/>
      <w:bookmarkStart w:id="25" w:name="_Toc159322243"/>
      <w:bookmarkStart w:id="26" w:name="_Toc159592537"/>
      <w:r>
        <w:t>Vorarbeiten</w:t>
      </w:r>
      <w:bookmarkEnd w:id="24"/>
      <w:bookmarkEnd w:id="25"/>
      <w:bookmarkEnd w:id="26"/>
    </w:p>
    <w:p w14:paraId="07EC2837"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09CF8A52" w14:textId="77777777" w:rsidR="00522E07" w:rsidRDefault="00522E07" w:rsidP="00522E07">
      <w:pPr>
        <w:pStyle w:val="berschrift2"/>
      </w:pPr>
      <w:bookmarkStart w:id="27" w:name="_Toc159247772"/>
      <w:bookmarkStart w:id="28" w:name="_Toc159322244"/>
      <w:bookmarkStart w:id="29" w:name="_Toc159592538"/>
      <w:r>
        <w:lastRenderedPageBreak/>
        <w:t>Projektorganisation</w:t>
      </w:r>
      <w:bookmarkEnd w:id="27"/>
      <w:bookmarkEnd w:id="28"/>
      <w:bookmarkEnd w:id="29"/>
    </w:p>
    <w:p w14:paraId="79FA1213" w14:textId="77777777" w:rsidR="00522E07" w:rsidRDefault="00522E07" w:rsidP="00522E07">
      <w:r>
        <w:t>Nun wird aufgezeigt, was alles zur Projektorganisation gehört.</w:t>
      </w:r>
    </w:p>
    <w:p w14:paraId="09945C24" w14:textId="77777777" w:rsidR="00522E07" w:rsidRDefault="00522E07" w:rsidP="00522E07">
      <w:pPr>
        <w:pStyle w:val="berschrift3"/>
      </w:pPr>
      <w:bookmarkStart w:id="30" w:name="_Toc159247773"/>
      <w:bookmarkStart w:id="31" w:name="_Toc159322245"/>
      <w:bookmarkStart w:id="32" w:name="_Toc159592539"/>
      <w:r>
        <w:t>Projektmanagementmethode</w:t>
      </w:r>
      <w:bookmarkEnd w:id="30"/>
      <w:bookmarkEnd w:id="31"/>
      <w:bookmarkEnd w:id="32"/>
    </w:p>
    <w:p w14:paraId="1B9F80A9"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511793FB" w14:textId="77777777" w:rsidR="00993C69" w:rsidRDefault="00993C69" w:rsidP="00993C69">
      <w:pPr>
        <w:keepNext/>
      </w:pPr>
      <w:r>
        <w:rPr>
          <w:noProof/>
        </w:rPr>
        <w:drawing>
          <wp:inline distT="0" distB="0" distL="0" distR="0" wp14:anchorId="1A93BE8A"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1094F40E" w14:textId="77777777" w:rsidR="006A5944" w:rsidRPr="007A2B80" w:rsidRDefault="00993C69" w:rsidP="00993C69">
      <w:pPr>
        <w:pStyle w:val="Beschriftung"/>
      </w:pPr>
      <w:bookmarkStart w:id="33" w:name="_Toc159592612"/>
      <w:r>
        <w:t xml:space="preserve">Abbildung </w:t>
      </w:r>
      <w:r>
        <w:fldChar w:fldCharType="begin"/>
      </w:r>
      <w:r>
        <w:instrText xml:space="preserve"> SEQ Abbildung \* ARABIC </w:instrText>
      </w:r>
      <w:r>
        <w:fldChar w:fldCharType="separate"/>
      </w:r>
      <w:r w:rsidR="00D52606">
        <w:rPr>
          <w:noProof/>
        </w:rPr>
        <w:t>1</w:t>
      </w:r>
      <w:r>
        <w:fldChar w:fldCharType="end"/>
      </w:r>
      <w:r>
        <w:t>: IPERKA</w:t>
      </w:r>
      <w:bookmarkEnd w:id="33"/>
    </w:p>
    <w:p w14:paraId="3D6377D5" w14:textId="77777777" w:rsidR="00993C69" w:rsidRDefault="00522E07" w:rsidP="00993C69">
      <w:pPr>
        <w:pStyle w:val="berschrift3"/>
      </w:pPr>
      <w:bookmarkStart w:id="34" w:name="_Toc159247774"/>
      <w:bookmarkStart w:id="35" w:name="_Toc159322246"/>
      <w:bookmarkStart w:id="36" w:name="_Toc159592540"/>
      <w:r>
        <w:t>Firmenstandards</w:t>
      </w:r>
      <w:bookmarkEnd w:id="34"/>
      <w:bookmarkEnd w:id="35"/>
      <w:bookmarkEnd w:id="36"/>
    </w:p>
    <w:p w14:paraId="2BF8E971" w14:textId="77777777" w:rsidR="00993C69" w:rsidRPr="00993C69" w:rsidRDefault="00993C69" w:rsidP="00993C69">
      <w:r>
        <w:t>Für die Dokumentation wurde die Vorlage von dem Fach- und Wirtschaftsmittelschulzentrum Luzern verwendet.</w:t>
      </w:r>
    </w:p>
    <w:p w14:paraId="07205D56" w14:textId="77777777" w:rsidR="00522E07" w:rsidRDefault="00522E07" w:rsidP="00522E07">
      <w:pPr>
        <w:pStyle w:val="berschrift3"/>
      </w:pPr>
      <w:bookmarkStart w:id="37" w:name="_Toc159247775"/>
      <w:bookmarkStart w:id="38" w:name="_Toc159322247"/>
      <w:bookmarkStart w:id="39" w:name="_Toc159592541"/>
      <w:r>
        <w:t>Organisation der Arbeitsergebnisse</w:t>
      </w:r>
      <w:bookmarkEnd w:id="37"/>
      <w:bookmarkEnd w:id="38"/>
      <w:bookmarkEnd w:id="39"/>
    </w:p>
    <w:p w14:paraId="7FA95214"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1DBEBF0E" w14:textId="77777777" w:rsidR="00522E07" w:rsidRDefault="00522E07" w:rsidP="00522E07">
      <w:pPr>
        <w:pStyle w:val="berschrift4"/>
      </w:pPr>
      <w:bookmarkStart w:id="40" w:name="_Toc159247776"/>
      <w:bookmarkStart w:id="41" w:name="_Toc159322248"/>
      <w:bookmarkStart w:id="42" w:name="_Toc159592542"/>
      <w:r>
        <w:t>Versionierung</w:t>
      </w:r>
      <w:bookmarkEnd w:id="40"/>
      <w:bookmarkEnd w:id="41"/>
      <w:bookmarkEnd w:id="42"/>
    </w:p>
    <w:p w14:paraId="39B4443E"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53AAD54A" w14:textId="77777777" w:rsidR="006434EC" w:rsidRDefault="00522E07" w:rsidP="006434EC">
      <w:pPr>
        <w:pStyle w:val="berschrift4"/>
      </w:pPr>
      <w:bookmarkStart w:id="43" w:name="_Toc159247777"/>
      <w:bookmarkStart w:id="44" w:name="_Toc159322249"/>
      <w:bookmarkStart w:id="45" w:name="_Toc159592543"/>
      <w:r>
        <w:t>Dokumentenablage</w:t>
      </w:r>
      <w:bookmarkEnd w:id="43"/>
      <w:bookmarkEnd w:id="44"/>
      <w:bookmarkEnd w:id="45"/>
    </w:p>
    <w:p w14:paraId="5BC55EC2" w14:textId="77777777" w:rsidR="006434EC" w:rsidRPr="006434EC" w:rsidRDefault="006434EC" w:rsidP="006434EC">
      <w:pPr>
        <w:sectPr w:rsidR="006434EC" w:rsidRPr="006434EC" w:rsidSect="001F73AB">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3DD12160" w14:textId="77777777" w:rsidR="00522E07" w:rsidRDefault="00522E07" w:rsidP="00522E07">
      <w:pPr>
        <w:pStyle w:val="berschrift2"/>
      </w:pPr>
      <w:bookmarkStart w:id="46" w:name="_Toc159247778"/>
      <w:bookmarkStart w:id="47" w:name="_Toc159322250"/>
      <w:bookmarkStart w:id="48" w:name="_Toc159592544"/>
      <w:r w:rsidRPr="00522E07">
        <w:lastRenderedPageBreak/>
        <w:t>Zeitplan</w:t>
      </w:r>
      <w:bookmarkEnd w:id="46"/>
      <w:bookmarkEnd w:id="47"/>
      <w:bookmarkEnd w:id="48"/>
    </w:p>
    <w:p w14:paraId="1AFA451B" w14:textId="77777777" w:rsidR="00522E07" w:rsidRDefault="00245B5F" w:rsidP="00522E07">
      <w:pPr>
        <w:rPr>
          <w:rFonts w:cs="Arial"/>
          <w:iCs/>
          <w:szCs w:val="24"/>
        </w:rPr>
      </w:pPr>
      <w:r>
        <w:rPr>
          <w:rFonts w:cs="Arial"/>
          <w:iCs/>
          <w:szCs w:val="24"/>
        </w:rPr>
        <w:t>Pro Tag gibt es vier Kästchen. Ein Kästchen steht für 2 Stunden.</w:t>
      </w:r>
    </w:p>
    <w:p w14:paraId="0E39DF80"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5D3FD7F0" w14:textId="1DBFA57A" w:rsidR="008A67C0" w:rsidRDefault="003D4DEA" w:rsidP="008A67C0">
      <w:pPr>
        <w:keepNext/>
      </w:pPr>
      <w:r>
        <w:rPr>
          <w:noProof/>
        </w:rPr>
        <w:drawing>
          <wp:inline distT="0" distB="0" distL="0" distR="0" wp14:anchorId="5C3BF3FD" wp14:editId="49ADC8FA">
            <wp:extent cx="9071610" cy="3479165"/>
            <wp:effectExtent l="0" t="0" r="0" b="6985"/>
            <wp:docPr id="103707129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1296" name="Grafik 1" descr="Ein Bild, das Text, Screenshot, Reihe, Diagramm enthält.&#10;&#10;Automatisch generierte Beschreibung"/>
                    <pic:cNvPicPr/>
                  </pic:nvPicPr>
                  <pic:blipFill>
                    <a:blip r:embed="rId21"/>
                    <a:stretch>
                      <a:fillRect/>
                    </a:stretch>
                  </pic:blipFill>
                  <pic:spPr>
                    <a:xfrm>
                      <a:off x="0" y="0"/>
                      <a:ext cx="9071610" cy="3479165"/>
                    </a:xfrm>
                    <a:prstGeom prst="rect">
                      <a:avLst/>
                    </a:prstGeom>
                  </pic:spPr>
                </pic:pic>
              </a:graphicData>
            </a:graphic>
          </wp:inline>
        </w:drawing>
      </w:r>
    </w:p>
    <w:p w14:paraId="754BF2FE" w14:textId="77777777" w:rsidR="008A67C0" w:rsidRPr="00634835" w:rsidRDefault="008A67C0" w:rsidP="00C5098C">
      <w:pPr>
        <w:pStyle w:val="Beschriftung"/>
        <w:rPr>
          <w:rFonts w:cs="Arial"/>
          <w:iCs w:val="0"/>
          <w:szCs w:val="24"/>
        </w:rPr>
        <w:sectPr w:rsidR="008A67C0" w:rsidRPr="00634835" w:rsidSect="001F73AB">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592613"/>
      <w:r>
        <w:t xml:space="preserve">Abbildung </w:t>
      </w:r>
      <w:r>
        <w:fldChar w:fldCharType="begin"/>
      </w:r>
      <w:r>
        <w:instrText xml:space="preserve"> SEQ Abbildung \* ARABIC </w:instrText>
      </w:r>
      <w:r>
        <w:fldChar w:fldCharType="separate"/>
      </w:r>
      <w:r w:rsidR="00D52606">
        <w:rPr>
          <w:noProof/>
        </w:rPr>
        <w:t>2</w:t>
      </w:r>
      <w:r>
        <w:fldChar w:fldCharType="end"/>
      </w:r>
      <w:r>
        <w:t>: Zeitplan</w:t>
      </w:r>
      <w:bookmarkEnd w:id="49"/>
    </w:p>
    <w:p w14:paraId="7DB5EE2F" w14:textId="77777777" w:rsidR="00634835" w:rsidRDefault="00634835" w:rsidP="00634835">
      <w:pPr>
        <w:pStyle w:val="berschrift3"/>
      </w:pPr>
      <w:bookmarkStart w:id="50" w:name="_Toc159322251"/>
      <w:bookmarkStart w:id="51" w:name="_Toc159247779"/>
      <w:bookmarkStart w:id="52" w:name="_Toc159592545"/>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441CC67B" w14:textId="77777777" w:rsidTr="00A12DE1">
        <w:tc>
          <w:tcPr>
            <w:tcW w:w="2265" w:type="dxa"/>
            <w:shd w:val="clear" w:color="auto" w:fill="D9D9D9" w:themeFill="background1" w:themeFillShade="D9"/>
          </w:tcPr>
          <w:p w14:paraId="477F8147"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018F528B"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725E587D"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2875A3E1" w14:textId="77777777" w:rsidR="00634835" w:rsidRDefault="00A12DE1" w:rsidP="008D2352">
            <w:pPr>
              <w:rPr>
                <w:rFonts w:cs="Arial"/>
                <w:b/>
                <w:bCs/>
                <w:szCs w:val="26"/>
              </w:rPr>
            </w:pPr>
            <w:r>
              <w:rPr>
                <w:rFonts w:cs="Arial"/>
                <w:b/>
                <w:bCs/>
                <w:szCs w:val="26"/>
              </w:rPr>
              <w:t>Beschreibung</w:t>
            </w:r>
          </w:p>
        </w:tc>
      </w:tr>
      <w:tr w:rsidR="00A12DE1" w14:paraId="0CB704A5" w14:textId="77777777" w:rsidTr="00A12DE1">
        <w:trPr>
          <w:trHeight w:val="380"/>
        </w:trPr>
        <w:tc>
          <w:tcPr>
            <w:tcW w:w="2265" w:type="dxa"/>
            <w:shd w:val="clear" w:color="auto" w:fill="FFFFFF" w:themeFill="background1"/>
            <w:vAlign w:val="bottom"/>
          </w:tcPr>
          <w:p w14:paraId="1EF72B10"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0B3BB824"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0D1400D1"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3700D31"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39184F5E" w14:textId="77777777" w:rsidTr="002B3E32">
        <w:tc>
          <w:tcPr>
            <w:tcW w:w="2265" w:type="dxa"/>
            <w:shd w:val="clear" w:color="auto" w:fill="FFFFFF" w:themeFill="background1"/>
            <w:vAlign w:val="bottom"/>
          </w:tcPr>
          <w:p w14:paraId="6439DA5F"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1A7B63B4"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0AACA72B"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C95C7A2"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52A34320" w14:textId="77777777" w:rsidTr="002B3E32">
        <w:tc>
          <w:tcPr>
            <w:tcW w:w="2265" w:type="dxa"/>
            <w:shd w:val="clear" w:color="auto" w:fill="FFFFFF" w:themeFill="background1"/>
            <w:vAlign w:val="bottom"/>
          </w:tcPr>
          <w:p w14:paraId="74A9A7DB"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2B996D2D"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37FE317D"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DBD4F98"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573C79C7" w14:textId="77777777" w:rsidTr="002B3E32">
        <w:tc>
          <w:tcPr>
            <w:tcW w:w="2265" w:type="dxa"/>
            <w:shd w:val="clear" w:color="auto" w:fill="FFFFFF" w:themeFill="background1"/>
            <w:vAlign w:val="bottom"/>
          </w:tcPr>
          <w:p w14:paraId="5C52F259"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7528245C"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2007CA1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65DFD6B3" w14:textId="77777777" w:rsidR="00A12DE1" w:rsidRPr="00A12DE1" w:rsidRDefault="00A12DE1" w:rsidP="008D2352">
            <w:pPr>
              <w:rPr>
                <w:rFonts w:cs="Arial"/>
                <w:szCs w:val="26"/>
              </w:rPr>
            </w:pPr>
            <w:r>
              <w:rPr>
                <w:rFonts w:cs="Segoe UI"/>
                <w:color w:val="000000"/>
              </w:rPr>
              <w:t>Code deployen</w:t>
            </w:r>
          </w:p>
        </w:tc>
      </w:tr>
      <w:tr w:rsidR="00A12DE1" w14:paraId="4727EEE9" w14:textId="77777777" w:rsidTr="002B3E32">
        <w:tc>
          <w:tcPr>
            <w:tcW w:w="2265" w:type="dxa"/>
            <w:shd w:val="clear" w:color="auto" w:fill="FFFFFF" w:themeFill="background1"/>
            <w:vAlign w:val="bottom"/>
          </w:tcPr>
          <w:p w14:paraId="46189E96"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3988AB6C"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4B251A49"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696E4A5E"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620536A9" w14:textId="77777777" w:rsidR="00A12DE1" w:rsidRDefault="00A12DE1">
      <w:pPr>
        <w:pStyle w:val="Beschriftung"/>
      </w:pPr>
      <w:bookmarkStart w:id="53" w:name="_Toc159592643"/>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7D0EDF50" w14:textId="77777777" w:rsidR="00634835" w:rsidRPr="00634835" w:rsidRDefault="00634835" w:rsidP="00634835">
      <w:pPr>
        <w:rPr>
          <w:rFonts w:cs="Arial"/>
          <w:b/>
          <w:bCs/>
          <w:szCs w:val="26"/>
        </w:rPr>
      </w:pPr>
      <w:r>
        <w:rPr>
          <w:rFonts w:cs="Arial"/>
          <w:b/>
          <w:bCs/>
          <w:szCs w:val="26"/>
        </w:rPr>
        <w:br w:type="page"/>
      </w:r>
    </w:p>
    <w:p w14:paraId="3E99EBCF" w14:textId="77777777" w:rsidR="00245B5F" w:rsidRDefault="00245B5F" w:rsidP="00245B5F">
      <w:pPr>
        <w:pStyle w:val="berschrift2"/>
      </w:pPr>
      <w:bookmarkStart w:id="54" w:name="_Toc159322252"/>
      <w:bookmarkStart w:id="55" w:name="_Toc159592546"/>
      <w:r>
        <w:lastRenderedPageBreak/>
        <w:t>Arbeitsprotokoll</w:t>
      </w:r>
      <w:bookmarkEnd w:id="51"/>
      <w:bookmarkEnd w:id="54"/>
      <w:bookmarkEnd w:id="55"/>
    </w:p>
    <w:p w14:paraId="31F845D5" w14:textId="77777777" w:rsidR="00245B5F" w:rsidRDefault="00245B5F" w:rsidP="00245B5F">
      <w:r>
        <w:t>In diesem Kapitel geht es um das Arbeitsprotokoll.</w:t>
      </w:r>
    </w:p>
    <w:p w14:paraId="1C9BC9DB" w14:textId="77777777" w:rsidR="00245B5F" w:rsidRDefault="00245B5F" w:rsidP="00245B5F">
      <w:pPr>
        <w:pStyle w:val="berschrift3"/>
      </w:pPr>
      <w:bookmarkStart w:id="56" w:name="_Toc159247780"/>
      <w:bookmarkStart w:id="57" w:name="_Toc159322253"/>
      <w:bookmarkStart w:id="58" w:name="_Toc159592547"/>
      <w:r>
        <w:t>Tag 01: 19.02.2024</w:t>
      </w:r>
      <w:bookmarkEnd w:id="56"/>
      <w:bookmarkEnd w:id="57"/>
      <w:bookmarkEnd w:id="58"/>
    </w:p>
    <w:p w14:paraId="1F9BA95B" w14:textId="77777777" w:rsidR="00DF71B1" w:rsidRPr="00DF71B1" w:rsidRDefault="00DF71B1" w:rsidP="00DF71B1">
      <w:pPr>
        <w:rPr>
          <w:u w:val="single"/>
        </w:rPr>
      </w:pPr>
      <w:r w:rsidRPr="00DF71B1">
        <w:rPr>
          <w:u w:val="single"/>
        </w:rPr>
        <w:t>Ablauf:</w:t>
      </w:r>
    </w:p>
    <w:p w14:paraId="31BCD6E2"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348C793D" w14:textId="77777777" w:rsidR="00DF71B1" w:rsidRDefault="00DF71B1" w:rsidP="00DF71B1"/>
    <w:p w14:paraId="0C13EA89" w14:textId="77777777" w:rsidR="00DF71B1" w:rsidRPr="00293CB9" w:rsidRDefault="00DF71B1" w:rsidP="00DF71B1">
      <w:pPr>
        <w:rPr>
          <w:u w:val="single"/>
        </w:rPr>
      </w:pPr>
      <w:r w:rsidRPr="00293CB9">
        <w:rPr>
          <w:u w:val="single"/>
        </w:rPr>
        <w:t>Reflexion:</w:t>
      </w:r>
    </w:p>
    <w:p w14:paraId="73194748"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2BD09A3B" w14:textId="77777777" w:rsidR="00245B5F" w:rsidRDefault="00245B5F" w:rsidP="00245B5F">
      <w:pPr>
        <w:pStyle w:val="berschrift3"/>
      </w:pPr>
      <w:bookmarkStart w:id="59" w:name="_Toc159247781"/>
      <w:bookmarkStart w:id="60" w:name="_Toc159322254"/>
      <w:bookmarkStart w:id="61" w:name="_Toc159592548"/>
      <w:r>
        <w:t>Tag 02: 20.02.2024</w:t>
      </w:r>
      <w:bookmarkEnd w:id="59"/>
      <w:bookmarkEnd w:id="60"/>
      <w:bookmarkEnd w:id="61"/>
    </w:p>
    <w:p w14:paraId="7CB993AF" w14:textId="77777777" w:rsidR="00143C09" w:rsidRPr="00143C09" w:rsidRDefault="00143C09" w:rsidP="00143C09">
      <w:pPr>
        <w:rPr>
          <w:u w:val="single"/>
        </w:rPr>
      </w:pPr>
      <w:r w:rsidRPr="00143C09">
        <w:rPr>
          <w:u w:val="single"/>
        </w:rPr>
        <w:t>Ablauf:</w:t>
      </w:r>
    </w:p>
    <w:p w14:paraId="7663A100"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672463BA" w14:textId="77777777" w:rsidR="00596EA7" w:rsidRDefault="00596EA7" w:rsidP="00596EA7"/>
    <w:p w14:paraId="7A12B19B" w14:textId="77777777" w:rsidR="00143C09" w:rsidRDefault="00143C09" w:rsidP="00596EA7">
      <w:pPr>
        <w:rPr>
          <w:u w:val="single"/>
        </w:rPr>
      </w:pPr>
      <w:r w:rsidRPr="00143C09">
        <w:rPr>
          <w:u w:val="single"/>
        </w:rPr>
        <w:t>Reflexion:</w:t>
      </w:r>
    </w:p>
    <w:p w14:paraId="3A347BBF"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0A7C32B8" w14:textId="77777777" w:rsidR="00596EA7" w:rsidRPr="00596EA7" w:rsidRDefault="00482B43" w:rsidP="00596EA7">
      <w:r>
        <w:br w:type="page"/>
      </w:r>
    </w:p>
    <w:p w14:paraId="59B278A3" w14:textId="77777777" w:rsidR="00245B5F" w:rsidRDefault="00245B5F" w:rsidP="00245B5F">
      <w:pPr>
        <w:pStyle w:val="berschrift3"/>
      </w:pPr>
      <w:bookmarkStart w:id="62" w:name="_Toc159247782"/>
      <w:bookmarkStart w:id="63" w:name="_Toc159322255"/>
      <w:bookmarkStart w:id="64" w:name="_Toc159592549"/>
      <w:r>
        <w:lastRenderedPageBreak/>
        <w:t>Tag 03: 21.02.2024</w:t>
      </w:r>
      <w:bookmarkEnd w:id="62"/>
      <w:bookmarkEnd w:id="63"/>
      <w:bookmarkEnd w:id="64"/>
    </w:p>
    <w:p w14:paraId="2ECADD1B" w14:textId="77777777" w:rsidR="00482B43" w:rsidRPr="009F615E" w:rsidRDefault="00482B43" w:rsidP="00482B43">
      <w:pPr>
        <w:rPr>
          <w:u w:val="single"/>
        </w:rPr>
      </w:pPr>
      <w:r w:rsidRPr="009F615E">
        <w:rPr>
          <w:u w:val="single"/>
        </w:rPr>
        <w:t>Ablauf:</w:t>
      </w:r>
    </w:p>
    <w:p w14:paraId="3791311F"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581643B5" w14:textId="77777777" w:rsidR="009F615E" w:rsidRDefault="009F615E" w:rsidP="00482B43"/>
    <w:p w14:paraId="69306199" w14:textId="77777777" w:rsidR="009F615E" w:rsidRPr="009F615E" w:rsidRDefault="009F615E" w:rsidP="00482B43">
      <w:pPr>
        <w:rPr>
          <w:u w:val="single"/>
        </w:rPr>
      </w:pPr>
      <w:r w:rsidRPr="009F615E">
        <w:rPr>
          <w:u w:val="single"/>
        </w:rPr>
        <w:t>Reflexion:</w:t>
      </w:r>
    </w:p>
    <w:p w14:paraId="001D2B8A"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7A1BF165" w14:textId="77777777" w:rsidR="00245B5F" w:rsidRDefault="00245B5F" w:rsidP="00245B5F">
      <w:pPr>
        <w:pStyle w:val="berschrift3"/>
      </w:pPr>
      <w:bookmarkStart w:id="65" w:name="_Toc159247783"/>
      <w:bookmarkStart w:id="66" w:name="_Toc159322256"/>
      <w:bookmarkStart w:id="67" w:name="_Toc159592550"/>
      <w:r>
        <w:t>Tag 04: 22.02.2024</w:t>
      </w:r>
      <w:bookmarkEnd w:id="65"/>
      <w:bookmarkEnd w:id="66"/>
      <w:bookmarkEnd w:id="67"/>
    </w:p>
    <w:p w14:paraId="1D08AC9A" w14:textId="77777777" w:rsidR="00D6220F" w:rsidRPr="00D6220F" w:rsidRDefault="00D6220F" w:rsidP="00D6220F">
      <w:pPr>
        <w:rPr>
          <w:u w:val="single"/>
        </w:rPr>
      </w:pPr>
      <w:r w:rsidRPr="00D6220F">
        <w:rPr>
          <w:u w:val="single"/>
        </w:rPr>
        <w:t>Ablauf:</w:t>
      </w:r>
    </w:p>
    <w:p w14:paraId="70D24A03" w14:textId="77777777" w:rsidR="00D6220F" w:rsidRDefault="00D6220F" w:rsidP="00D6220F">
      <w:r>
        <w:t xml:space="preserve">Zuerst habe ich an der Dokumentation gearbeitet und ein paar Anpassungen vorgenommen. Dann habe ich bei den GitHub Actions die YAML-Dateien angepasst und die </w:t>
      </w:r>
      <w:proofErr w:type="spellStart"/>
      <w:r>
        <w:t>Linting</w:t>
      </w:r>
      <w:proofErr w:type="spellEnd"/>
      <w:r>
        <w:t xml:space="preserve">-Errors behoben. Zudem erschien bei den GitHub Actions ein Fehler, wenn man die </w:t>
      </w:r>
      <w:proofErr w:type="spellStart"/>
      <w:r>
        <w:t>PHPUnit</w:t>
      </w:r>
      <w:proofErr w:type="spellEnd"/>
      <w:r>
        <w:t xml:space="preserve">-Tests ausführen möchte. Ich habe dann versucht, diesen Fehler zu beheben, leider ohne Erfolg. Ich wollte nicht zu viel Zeit mit dem verschwenden, weswegen ich dann den Code von gestern noch auf der Webseite «Hostpoint» </w:t>
      </w:r>
      <w:proofErr w:type="spellStart"/>
      <w:r>
        <w:t>deployed</w:t>
      </w:r>
      <w:proofErr w:type="spellEnd"/>
      <w:r>
        <w:t xml:space="preserve"> habe, weil ich es gestern vergessen hatte. Ich habe mich für Hostpoint entschieden, weil es eine Webseite ist, mit der ich mich ein wenig auskenne und es einen ähnlichen Aufbau wie XAMPP hat. Nachdem ich den Code </w:t>
      </w:r>
      <w:proofErr w:type="spellStart"/>
      <w:r>
        <w:t>deployed</w:t>
      </w:r>
      <w:proofErr w:type="spellEnd"/>
      <w:r>
        <w:t xml:space="preserve"> habe, habe ich mit der Implementierung des Kalenders und Menüs angefangen. Mit dem Menü wurde ich fertig, allerdings werde ich noch am Kalender ein paar Anpassungen vornehmen müssen.</w:t>
      </w:r>
      <w:r w:rsidR="00821DF3">
        <w:t xml:space="preserve"> Ich habe mich beim Kalender für die JS-Library «</w:t>
      </w:r>
      <w:proofErr w:type="spellStart"/>
      <w:r w:rsidR="00821DF3">
        <w:t>FullCalendar</w:t>
      </w:r>
      <w:proofErr w:type="spellEnd"/>
      <w:r w:rsidR="00821DF3">
        <w:t>» entschieden, weil es viele verschiedene Funktionen hat, betreffend Kalender, und man kann Anpassungen vornehmen und den Kalender so gestalten wie man es möchte.</w:t>
      </w:r>
    </w:p>
    <w:p w14:paraId="4E6E4C86" w14:textId="77777777" w:rsidR="00D6220F" w:rsidRDefault="00D6220F" w:rsidP="00D6220F"/>
    <w:p w14:paraId="787A9F32" w14:textId="77777777" w:rsidR="00D6220F" w:rsidRPr="00D6220F" w:rsidRDefault="00D6220F" w:rsidP="00D6220F">
      <w:pPr>
        <w:rPr>
          <w:u w:val="single"/>
        </w:rPr>
      </w:pPr>
      <w:r w:rsidRPr="00D6220F">
        <w:rPr>
          <w:u w:val="single"/>
        </w:rPr>
        <w:t>Reflexion:</w:t>
      </w:r>
    </w:p>
    <w:p w14:paraId="133A3E4C" w14:textId="77777777" w:rsidR="00821DF3" w:rsidRPr="00D6220F" w:rsidRDefault="00D6220F" w:rsidP="00D6220F">
      <w:r>
        <w:t xml:space="preserve">Heute war es eher ein stressiger Tag, da der Kalender nicht so funktioniert hat, wie ich es mir erhofft hatte, weswegen ich unbedingt morgen Anpassungen vornehmen muss. Zudem muss ich auch noch herausfinden, wie ich den Fehler mit dem </w:t>
      </w:r>
      <w:proofErr w:type="spellStart"/>
      <w:r>
        <w:t>PHPUnit</w:t>
      </w:r>
      <w:proofErr w:type="spellEnd"/>
      <w:r>
        <w:t xml:space="preserve"> bei den GitHub Actions beheben kann. Auf der anderen Seite bin ich froh, dass ich mit dem Menü fertig geworden bin und die </w:t>
      </w:r>
      <w:proofErr w:type="spellStart"/>
      <w:r>
        <w:t>Linting</w:t>
      </w:r>
      <w:proofErr w:type="spellEnd"/>
      <w:r>
        <w:t>-Errors behoben habe. Auch war alles in Ordnung, bezüglich dem Code-</w:t>
      </w:r>
      <w:proofErr w:type="spellStart"/>
      <w:r>
        <w:t>Deployment</w:t>
      </w:r>
      <w:proofErr w:type="spellEnd"/>
      <w:r w:rsidR="0047730A">
        <w:t xml:space="preserve"> auf Hostpoint</w:t>
      </w:r>
      <w:r>
        <w:t>.</w:t>
      </w:r>
    </w:p>
    <w:p w14:paraId="3C74AA46" w14:textId="77777777" w:rsidR="00245B5F" w:rsidRDefault="00245B5F" w:rsidP="00245B5F">
      <w:pPr>
        <w:pStyle w:val="berschrift3"/>
      </w:pPr>
      <w:bookmarkStart w:id="68" w:name="_Toc159247784"/>
      <w:bookmarkStart w:id="69" w:name="_Toc159322257"/>
      <w:bookmarkStart w:id="70" w:name="_Toc159592551"/>
      <w:r>
        <w:lastRenderedPageBreak/>
        <w:t>Tag 05: 23.02.2024</w:t>
      </w:r>
      <w:bookmarkEnd w:id="68"/>
      <w:bookmarkEnd w:id="69"/>
      <w:bookmarkEnd w:id="70"/>
    </w:p>
    <w:p w14:paraId="62B50FE7" w14:textId="77777777" w:rsidR="00245B5F" w:rsidRDefault="00245B5F" w:rsidP="00245B5F">
      <w:pPr>
        <w:pStyle w:val="berschrift3"/>
      </w:pPr>
      <w:bookmarkStart w:id="71" w:name="_Toc159247785"/>
      <w:bookmarkStart w:id="72" w:name="_Toc159322258"/>
      <w:bookmarkStart w:id="73" w:name="_Toc159592552"/>
      <w:r>
        <w:t>Tag 06: 26.02.2024</w:t>
      </w:r>
      <w:bookmarkEnd w:id="71"/>
      <w:bookmarkEnd w:id="72"/>
      <w:bookmarkEnd w:id="73"/>
    </w:p>
    <w:p w14:paraId="572FEDE7" w14:textId="77777777" w:rsidR="00245B5F" w:rsidRDefault="00245B5F" w:rsidP="00245B5F">
      <w:pPr>
        <w:pStyle w:val="berschrift3"/>
      </w:pPr>
      <w:bookmarkStart w:id="74" w:name="_Toc159247786"/>
      <w:bookmarkStart w:id="75" w:name="_Toc159322259"/>
      <w:bookmarkStart w:id="76" w:name="_Toc159592553"/>
      <w:r>
        <w:t>Tag 07: 27.02.2024</w:t>
      </w:r>
      <w:bookmarkEnd w:id="74"/>
      <w:bookmarkEnd w:id="75"/>
      <w:bookmarkEnd w:id="76"/>
    </w:p>
    <w:p w14:paraId="64C6A0B7" w14:textId="77777777" w:rsidR="00245B5F" w:rsidRDefault="00245B5F" w:rsidP="00245B5F">
      <w:pPr>
        <w:pStyle w:val="berschrift3"/>
      </w:pPr>
      <w:bookmarkStart w:id="77" w:name="_Toc159247787"/>
      <w:bookmarkStart w:id="78" w:name="_Toc159322260"/>
      <w:bookmarkStart w:id="79" w:name="_Toc159592554"/>
      <w:r>
        <w:t>Tag 08: 28.02.2024</w:t>
      </w:r>
      <w:bookmarkEnd w:id="77"/>
      <w:bookmarkEnd w:id="78"/>
      <w:bookmarkEnd w:id="79"/>
    </w:p>
    <w:p w14:paraId="3310789A" w14:textId="77777777" w:rsidR="00245B5F" w:rsidRDefault="00245B5F" w:rsidP="00245B5F">
      <w:pPr>
        <w:pStyle w:val="berschrift3"/>
      </w:pPr>
      <w:bookmarkStart w:id="80" w:name="_Toc159247788"/>
      <w:bookmarkStart w:id="81" w:name="_Toc159322261"/>
      <w:bookmarkStart w:id="82" w:name="_Toc159592555"/>
      <w:r>
        <w:t>Tag 09: 29.02.2024</w:t>
      </w:r>
      <w:bookmarkEnd w:id="80"/>
      <w:bookmarkEnd w:id="81"/>
      <w:bookmarkEnd w:id="82"/>
    </w:p>
    <w:p w14:paraId="19EF89E8" w14:textId="77777777" w:rsidR="00245B5F" w:rsidRPr="00245B5F" w:rsidRDefault="00245B5F" w:rsidP="00245B5F">
      <w:pPr>
        <w:pStyle w:val="berschrift3"/>
      </w:pPr>
      <w:bookmarkStart w:id="83" w:name="_Toc159247789"/>
      <w:bookmarkStart w:id="84" w:name="_Toc159322262"/>
      <w:bookmarkStart w:id="85" w:name="_Toc159592556"/>
      <w:r>
        <w:t>Tag 10: 01.03.2024</w:t>
      </w:r>
      <w:bookmarkEnd w:id="83"/>
      <w:bookmarkEnd w:id="84"/>
      <w:bookmarkEnd w:id="85"/>
    </w:p>
    <w:p w14:paraId="158A5A95" w14:textId="77777777" w:rsidR="00601299" w:rsidRDefault="00601299" w:rsidP="00634835">
      <w:r>
        <w:br w:type="page"/>
      </w:r>
    </w:p>
    <w:p w14:paraId="77C1BCAC" w14:textId="77777777" w:rsidR="009500C4" w:rsidRDefault="00245B5F" w:rsidP="00871FDD">
      <w:pPr>
        <w:pStyle w:val="berschrift1"/>
      </w:pPr>
      <w:bookmarkStart w:id="86" w:name="_Toc159247790"/>
      <w:bookmarkStart w:id="87" w:name="_Toc159322263"/>
      <w:bookmarkStart w:id="88" w:name="_Toc159592557"/>
      <w:r>
        <w:lastRenderedPageBreak/>
        <w:t>Teil 2</w:t>
      </w:r>
      <w:bookmarkEnd w:id="86"/>
      <w:bookmarkEnd w:id="87"/>
      <w:bookmarkEnd w:id="88"/>
    </w:p>
    <w:p w14:paraId="5E701BAD" w14:textId="77777777" w:rsidR="00C8691E" w:rsidRDefault="00C8691E" w:rsidP="00C8691E">
      <w:r>
        <w:t>In diesem Kapitel geht es um die Projektdokumentation.</w:t>
      </w:r>
    </w:p>
    <w:p w14:paraId="0DE2AC2B" w14:textId="77777777" w:rsidR="00C8691E" w:rsidRPr="00C8691E" w:rsidRDefault="00C8691E" w:rsidP="00C8691E">
      <w:pPr>
        <w:pStyle w:val="berschrift2"/>
      </w:pPr>
      <w:bookmarkStart w:id="89" w:name="_Toc159247791"/>
      <w:bookmarkStart w:id="90" w:name="_Toc159322264"/>
      <w:bookmarkStart w:id="91" w:name="_Toc159592558"/>
      <w:r>
        <w:t>Kurzfassung</w:t>
      </w:r>
      <w:bookmarkEnd w:id="89"/>
      <w:bookmarkEnd w:id="90"/>
      <w:bookmarkEnd w:id="91"/>
    </w:p>
    <w:p w14:paraId="4BF3ABD0"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5E131B42" w14:textId="77777777" w:rsidR="00C8691E" w:rsidRDefault="00C8691E" w:rsidP="00C8691E">
      <w:pPr>
        <w:pStyle w:val="berschrift3"/>
      </w:pPr>
      <w:bookmarkStart w:id="92" w:name="_Toc159247792"/>
      <w:bookmarkStart w:id="93" w:name="_Toc159322265"/>
      <w:bookmarkStart w:id="94" w:name="_Toc159592559"/>
      <w:r>
        <w:t>Kurze Ausgangssituation</w:t>
      </w:r>
      <w:bookmarkEnd w:id="92"/>
      <w:bookmarkEnd w:id="93"/>
      <w:bookmarkEnd w:id="94"/>
    </w:p>
    <w:p w14:paraId="1E09A4DF" w14:textId="77777777" w:rsidR="00C8691E" w:rsidRDefault="00C8691E" w:rsidP="00C8691E">
      <w:pPr>
        <w:pStyle w:val="berschrift3"/>
      </w:pPr>
      <w:bookmarkStart w:id="95" w:name="_Toc159247793"/>
      <w:bookmarkStart w:id="96" w:name="_Toc159322266"/>
      <w:bookmarkStart w:id="97" w:name="_Toc159592560"/>
      <w:r>
        <w:t>Umsetzung</w:t>
      </w:r>
      <w:bookmarkEnd w:id="95"/>
      <w:bookmarkEnd w:id="96"/>
      <w:bookmarkEnd w:id="97"/>
    </w:p>
    <w:p w14:paraId="7306B615" w14:textId="77777777" w:rsidR="00EA0208" w:rsidRDefault="00C8691E" w:rsidP="00C8691E">
      <w:pPr>
        <w:pStyle w:val="berschrift3"/>
      </w:pPr>
      <w:bookmarkStart w:id="98" w:name="_Toc159247794"/>
      <w:bookmarkStart w:id="99" w:name="_Toc159322267"/>
      <w:bookmarkStart w:id="100" w:name="_Toc159592561"/>
      <w:r>
        <w:t>Ergebnis</w:t>
      </w:r>
      <w:bookmarkEnd w:id="98"/>
      <w:bookmarkEnd w:id="99"/>
      <w:bookmarkEnd w:id="100"/>
    </w:p>
    <w:p w14:paraId="638430DF" w14:textId="77777777" w:rsidR="00EA0208" w:rsidRDefault="00EA0208">
      <w:r>
        <w:br w:type="page"/>
      </w:r>
    </w:p>
    <w:p w14:paraId="6153D4EB" w14:textId="77777777" w:rsidR="00C8691E" w:rsidRDefault="00EA0208" w:rsidP="00EA0208">
      <w:pPr>
        <w:pStyle w:val="berschrift2"/>
      </w:pPr>
      <w:bookmarkStart w:id="101" w:name="_Toc159247795"/>
      <w:bookmarkStart w:id="102" w:name="_Toc159322268"/>
      <w:bookmarkStart w:id="103" w:name="_Toc159592562"/>
      <w:r>
        <w:lastRenderedPageBreak/>
        <w:t>Wissensbeschaffung</w:t>
      </w:r>
      <w:bookmarkEnd w:id="101"/>
      <w:bookmarkEnd w:id="102"/>
      <w:bookmarkEnd w:id="103"/>
    </w:p>
    <w:p w14:paraId="681C2983" w14:textId="77777777" w:rsidR="00EA0208" w:rsidRDefault="00EA0208" w:rsidP="00EA0208">
      <w:r>
        <w:t>Unter dem Kapitel «Quellenverzeichnis» sind alle Quellen aufgelistet, welche für die Wissensbeschaffung benutzt wurden.</w:t>
      </w:r>
    </w:p>
    <w:p w14:paraId="1B71873F" w14:textId="77777777" w:rsidR="00EA0208" w:rsidRDefault="00212E1F" w:rsidP="00EA0208">
      <w:pPr>
        <w:pStyle w:val="berschrift3"/>
      </w:pPr>
      <w:bookmarkStart w:id="104" w:name="_Toc159247796"/>
      <w:bookmarkStart w:id="105" w:name="_Toc159322269"/>
      <w:bookmarkStart w:id="106" w:name="_Toc159592563"/>
      <w:r>
        <w:t>CI/CD</w:t>
      </w:r>
      <w:bookmarkEnd w:id="104"/>
      <w:bookmarkEnd w:id="105"/>
      <w:bookmarkEnd w:id="106"/>
    </w:p>
    <w:p w14:paraId="6D5E2AA4"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5096BC9B" w14:textId="77777777" w:rsidR="00D239BA" w:rsidRDefault="00D239BA" w:rsidP="00D239BA">
      <w:pPr>
        <w:keepNext/>
      </w:pPr>
      <w:r>
        <w:rPr>
          <w:noProof/>
        </w:rPr>
        <w:drawing>
          <wp:inline distT="0" distB="0" distL="0" distR="0" wp14:anchorId="20CABC7F"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41CE56DB" w14:textId="77777777" w:rsidR="00D239BA" w:rsidRPr="00212E1F" w:rsidRDefault="00D239BA" w:rsidP="00D239BA">
      <w:pPr>
        <w:pStyle w:val="Beschriftung"/>
      </w:pPr>
      <w:bookmarkStart w:id="107" w:name="_Toc159592614"/>
      <w:r>
        <w:t xml:space="preserve">Abbildung </w:t>
      </w:r>
      <w:r>
        <w:fldChar w:fldCharType="begin"/>
      </w:r>
      <w:r>
        <w:instrText xml:space="preserve"> SEQ Abbildung \* ARABIC </w:instrText>
      </w:r>
      <w:r>
        <w:fldChar w:fldCharType="separate"/>
      </w:r>
      <w:r w:rsidR="00D52606">
        <w:rPr>
          <w:noProof/>
        </w:rPr>
        <w:t>3</w:t>
      </w:r>
      <w:r>
        <w:fldChar w:fldCharType="end"/>
      </w:r>
      <w:r>
        <w:t>: CI/CD</w:t>
      </w:r>
      <w:bookmarkEnd w:id="107"/>
    </w:p>
    <w:p w14:paraId="23E6F384" w14:textId="77777777" w:rsidR="00D239BA" w:rsidRDefault="00D239BA" w:rsidP="00D239BA">
      <w:pPr>
        <w:pStyle w:val="berschrift4"/>
      </w:pPr>
      <w:bookmarkStart w:id="108" w:name="_Toc159247797"/>
      <w:bookmarkStart w:id="109" w:name="_Toc159322270"/>
      <w:bookmarkStart w:id="110" w:name="_Toc159592564"/>
      <w:r>
        <w:t>GitHub Actions</w:t>
      </w:r>
      <w:bookmarkEnd w:id="108"/>
      <w:bookmarkEnd w:id="109"/>
      <w:bookmarkEnd w:id="110"/>
    </w:p>
    <w:p w14:paraId="6E18CE44"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48ADF333" w14:textId="77777777" w:rsidR="00A74D10" w:rsidRDefault="00A74D10" w:rsidP="00A74D10">
      <w:pPr>
        <w:pStyle w:val="berschrift4"/>
      </w:pPr>
      <w:bookmarkStart w:id="111" w:name="_Toc159247798"/>
      <w:bookmarkStart w:id="112" w:name="_Toc159322271"/>
      <w:bookmarkStart w:id="113" w:name="_Toc159592565"/>
      <w:proofErr w:type="spellStart"/>
      <w:r>
        <w:t>Linting</w:t>
      </w:r>
      <w:bookmarkEnd w:id="111"/>
      <w:bookmarkEnd w:id="112"/>
      <w:bookmarkEnd w:id="113"/>
      <w:proofErr w:type="spellEnd"/>
    </w:p>
    <w:p w14:paraId="5457C5F7"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465277C9" w14:textId="77777777" w:rsidR="00D239BA" w:rsidRDefault="00D239BA"/>
    <w:p w14:paraId="64CA38CD" w14:textId="77777777" w:rsidR="00D239BA" w:rsidRDefault="00D239BA"/>
    <w:p w14:paraId="3CF2080F" w14:textId="77777777" w:rsidR="00D239BA" w:rsidRDefault="00D239BA"/>
    <w:p w14:paraId="2C2BFD65" w14:textId="77777777" w:rsidR="00D239BA" w:rsidRDefault="00D239BA"/>
    <w:p w14:paraId="2EA4CC48" w14:textId="77777777" w:rsidR="00D239BA" w:rsidRDefault="00D239BA"/>
    <w:p w14:paraId="033DAFAA" w14:textId="77777777" w:rsidR="00EA0208" w:rsidRPr="003C74DC" w:rsidRDefault="00EA0208">
      <w:r w:rsidRPr="003C74DC">
        <w:br w:type="page"/>
      </w:r>
    </w:p>
    <w:p w14:paraId="7088C780" w14:textId="77777777" w:rsidR="00EA0208" w:rsidRDefault="00EA0208" w:rsidP="00EA0208">
      <w:pPr>
        <w:pStyle w:val="berschrift2"/>
      </w:pPr>
      <w:bookmarkStart w:id="114" w:name="_Toc159247799"/>
      <w:bookmarkStart w:id="115" w:name="_Toc159322272"/>
      <w:bookmarkStart w:id="116" w:name="_Toc159592566"/>
      <w:r>
        <w:lastRenderedPageBreak/>
        <w:t>Vorbereitung zur Umsetzung</w:t>
      </w:r>
      <w:bookmarkEnd w:id="114"/>
      <w:bookmarkEnd w:id="115"/>
      <w:bookmarkEnd w:id="116"/>
    </w:p>
    <w:p w14:paraId="4A5A62ED" w14:textId="77777777" w:rsidR="00EA0208" w:rsidRDefault="00EA0208" w:rsidP="00EA0208">
      <w:r>
        <w:t>Nun wird aufgezeigt, was für die Vorbereitung zur Umsetzung verwendet wurde.</w:t>
      </w:r>
    </w:p>
    <w:p w14:paraId="0891FE62" w14:textId="77777777" w:rsidR="00EA0208" w:rsidRDefault="00EA0208" w:rsidP="00EA0208">
      <w:pPr>
        <w:pStyle w:val="berschrift3"/>
      </w:pPr>
      <w:bookmarkStart w:id="117" w:name="_Toc159247800"/>
      <w:bookmarkStart w:id="118" w:name="_Toc159322273"/>
      <w:bookmarkStart w:id="119" w:name="_Toc159592567"/>
      <w:r>
        <w:t>Kontextdiagramm</w:t>
      </w:r>
      <w:bookmarkEnd w:id="117"/>
      <w:bookmarkEnd w:id="118"/>
      <w:bookmarkEnd w:id="119"/>
    </w:p>
    <w:p w14:paraId="63D8B8BC" w14:textId="77777777" w:rsidR="00924FD4" w:rsidRDefault="00924FD4" w:rsidP="00924FD4">
      <w:r>
        <w:t>Das Kontextdiagramm stellt das umzusetzende System dar.</w:t>
      </w:r>
    </w:p>
    <w:p w14:paraId="0C33FAE9" w14:textId="77777777" w:rsidR="006A2BA5" w:rsidRDefault="006A2BA5" w:rsidP="006A2BA5">
      <w:pPr>
        <w:keepNext/>
      </w:pPr>
      <w:r>
        <w:rPr>
          <w:noProof/>
        </w:rPr>
        <w:drawing>
          <wp:inline distT="0" distB="0" distL="0" distR="0" wp14:anchorId="1CAE2297"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412D84BA" w14:textId="77777777" w:rsidR="003B56F4" w:rsidRDefault="006A2BA5" w:rsidP="006A2BA5">
      <w:pPr>
        <w:pStyle w:val="Beschriftung"/>
      </w:pPr>
      <w:bookmarkStart w:id="120" w:name="_Toc159592615"/>
      <w:r>
        <w:t xml:space="preserve">Abbildung </w:t>
      </w:r>
      <w:r>
        <w:fldChar w:fldCharType="begin"/>
      </w:r>
      <w:r>
        <w:instrText xml:space="preserve"> SEQ Abbildung \* ARABIC </w:instrText>
      </w:r>
      <w:r>
        <w:fldChar w:fldCharType="separate"/>
      </w:r>
      <w:r w:rsidR="00D52606">
        <w:rPr>
          <w:noProof/>
        </w:rPr>
        <w:t>4</w:t>
      </w:r>
      <w:r>
        <w:fldChar w:fldCharType="end"/>
      </w:r>
      <w:r>
        <w:t>: Kontextdiagramm</w:t>
      </w:r>
      <w:bookmarkEnd w:id="120"/>
    </w:p>
    <w:p w14:paraId="0A49A35F" w14:textId="77777777" w:rsidR="00A630BF" w:rsidRDefault="00A630BF" w:rsidP="00A630BF">
      <w:pPr>
        <w:pStyle w:val="berschrift4"/>
      </w:pPr>
      <w:bookmarkStart w:id="121" w:name="_Toc159592568"/>
      <w:r>
        <w:t>Administrator</w:t>
      </w:r>
      <w:bookmarkEnd w:id="121"/>
    </w:p>
    <w:p w14:paraId="460D3825" w14:textId="77777777" w:rsidR="00A630BF" w:rsidRPr="00A630BF" w:rsidRDefault="00A630BF" w:rsidP="00A630BF">
      <w:r>
        <w:t>Der Administrator verwaltet die ganze Webapplikation.</w:t>
      </w:r>
    </w:p>
    <w:p w14:paraId="042FCBF8" w14:textId="77777777" w:rsidR="00A630BF" w:rsidRDefault="00A630BF" w:rsidP="00A630BF">
      <w:pPr>
        <w:pStyle w:val="berschrift4"/>
      </w:pPr>
      <w:bookmarkStart w:id="122" w:name="_Toc159592569"/>
      <w:r>
        <w:t>Trainer</w:t>
      </w:r>
      <w:bookmarkEnd w:id="122"/>
    </w:p>
    <w:p w14:paraId="38B0AB7B" w14:textId="77777777" w:rsidR="00A630BF" w:rsidRPr="00A630BF" w:rsidRDefault="00A630BF" w:rsidP="00A630BF">
      <w:r>
        <w:t>Der Trainer soll die Webseite benutzen können.</w:t>
      </w:r>
    </w:p>
    <w:p w14:paraId="6CAF64F9" w14:textId="77777777" w:rsidR="00A630BF" w:rsidRDefault="00A630BF" w:rsidP="00A630BF">
      <w:pPr>
        <w:pStyle w:val="berschrift4"/>
      </w:pPr>
      <w:bookmarkStart w:id="123" w:name="_Toc159592570"/>
      <w:r>
        <w:t>Fussballspieler</w:t>
      </w:r>
      <w:bookmarkEnd w:id="123"/>
    </w:p>
    <w:p w14:paraId="1FC195C0" w14:textId="77777777" w:rsidR="00A630BF" w:rsidRDefault="00A630BF" w:rsidP="00A630BF">
      <w:r>
        <w:t>Dem Fussballspieler sollte es auch möglich sein, die Webseite benutzen zu können.</w:t>
      </w:r>
    </w:p>
    <w:p w14:paraId="609AB2CD" w14:textId="77777777" w:rsidR="00A630BF" w:rsidRPr="00A630BF" w:rsidRDefault="00A630BF" w:rsidP="00A630BF">
      <w:pPr>
        <w:pStyle w:val="berschrift4"/>
      </w:pPr>
      <w:bookmarkStart w:id="124" w:name="_Toc159592571"/>
      <w:r>
        <w:t>Helfer</w:t>
      </w:r>
      <w:bookmarkEnd w:id="124"/>
    </w:p>
    <w:p w14:paraId="29CA4A53" w14:textId="77777777" w:rsidR="00596EA7" w:rsidRDefault="00A630BF" w:rsidP="00A630BF">
      <w:r>
        <w:t>Der Helfer ist die Person, welche die Mannschaft zu den Spielen fährt. Weil die Webapplikation für kleinere Vereine gedacht ist, ist der Helfer der Trainer meistens selbst.</w:t>
      </w:r>
    </w:p>
    <w:p w14:paraId="5092228D" w14:textId="77777777" w:rsidR="00A630BF" w:rsidRPr="00A630BF" w:rsidRDefault="00596EA7" w:rsidP="00A630BF">
      <w:r>
        <w:br w:type="page"/>
      </w:r>
    </w:p>
    <w:p w14:paraId="1144513E" w14:textId="77777777" w:rsidR="00EA0208" w:rsidRDefault="00EA0208" w:rsidP="00EA0208">
      <w:pPr>
        <w:pStyle w:val="berschrift3"/>
      </w:pPr>
      <w:bookmarkStart w:id="125" w:name="_Toc159247801"/>
      <w:bookmarkStart w:id="126" w:name="_Toc159322274"/>
      <w:bookmarkStart w:id="127" w:name="_Toc159592572"/>
      <w:r>
        <w:lastRenderedPageBreak/>
        <w:t>Mockup</w:t>
      </w:r>
      <w:bookmarkEnd w:id="125"/>
      <w:bookmarkEnd w:id="126"/>
      <w:bookmarkEnd w:id="127"/>
    </w:p>
    <w:p w14:paraId="04ED7F15" w14:textId="77777777" w:rsidR="00596EA7" w:rsidRPr="00596EA7" w:rsidRDefault="00596EA7" w:rsidP="00596EA7">
      <w:r>
        <w:t>Das Mockup zeigt, wie die Webapplikation etwa am Schluss aussehen sollte.</w:t>
      </w:r>
    </w:p>
    <w:p w14:paraId="26310E04" w14:textId="77777777" w:rsidR="003640C7" w:rsidRDefault="00924FD4" w:rsidP="003640C7">
      <w:pPr>
        <w:pStyle w:val="berschrift4"/>
      </w:pPr>
      <w:bookmarkStart w:id="128" w:name="_Toc159322275"/>
      <w:bookmarkStart w:id="129" w:name="_Toc159592573"/>
      <w:r>
        <w:t>Login-</w:t>
      </w:r>
      <w:r w:rsidR="00F51C8C">
        <w:t>Ansicht</w:t>
      </w:r>
      <w:bookmarkEnd w:id="128"/>
      <w:bookmarkEnd w:id="129"/>
    </w:p>
    <w:p w14:paraId="42F36A92"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0F4C48F2" w14:textId="77777777" w:rsidR="003640C7" w:rsidRDefault="003640C7" w:rsidP="003640C7">
      <w:pPr>
        <w:keepNext/>
      </w:pPr>
      <w:r>
        <w:rPr>
          <w:noProof/>
        </w:rPr>
        <w:drawing>
          <wp:inline distT="0" distB="0" distL="0" distR="0" wp14:anchorId="5F71B526"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7C972096" w14:textId="77777777" w:rsidR="003640C7" w:rsidRDefault="003640C7" w:rsidP="003640C7">
      <w:pPr>
        <w:pStyle w:val="Beschriftung"/>
      </w:pPr>
      <w:bookmarkStart w:id="130" w:name="_Toc159592616"/>
      <w:r>
        <w:t xml:space="preserve">Abbildung </w:t>
      </w:r>
      <w:r>
        <w:fldChar w:fldCharType="begin"/>
      </w:r>
      <w:r>
        <w:instrText xml:space="preserve"> SEQ Abbildung \* ARABIC </w:instrText>
      </w:r>
      <w:r>
        <w:fldChar w:fldCharType="separate"/>
      </w:r>
      <w:r w:rsidR="00D52606">
        <w:rPr>
          <w:noProof/>
        </w:rPr>
        <w:t>5</w:t>
      </w:r>
      <w:r>
        <w:fldChar w:fldCharType="end"/>
      </w:r>
      <w:r>
        <w:t>: Mockup Login</w:t>
      </w:r>
      <w:bookmarkEnd w:id="130"/>
    </w:p>
    <w:p w14:paraId="4CCA0EEE" w14:textId="77777777" w:rsidR="003640C7" w:rsidRPr="003640C7" w:rsidRDefault="003640C7" w:rsidP="003640C7">
      <w:pPr>
        <w:rPr>
          <w:i/>
          <w:iCs/>
          <w:color w:val="1F497D" w:themeColor="text2"/>
          <w:sz w:val="18"/>
          <w:szCs w:val="18"/>
        </w:rPr>
      </w:pPr>
      <w:r>
        <w:br w:type="page"/>
      </w:r>
    </w:p>
    <w:p w14:paraId="7EABA4C9" w14:textId="77777777" w:rsidR="00924FD4" w:rsidRDefault="00924FD4" w:rsidP="00924FD4">
      <w:pPr>
        <w:pStyle w:val="berschrift4"/>
      </w:pPr>
      <w:bookmarkStart w:id="131" w:name="_Toc159322276"/>
      <w:bookmarkStart w:id="132" w:name="_Toc159592574"/>
      <w:r>
        <w:lastRenderedPageBreak/>
        <w:t>Registrierungs</w:t>
      </w:r>
      <w:r w:rsidR="00F51C8C">
        <w:t>ansicht</w:t>
      </w:r>
      <w:bookmarkEnd w:id="131"/>
      <w:bookmarkEnd w:id="132"/>
    </w:p>
    <w:p w14:paraId="19DDBB8B" w14:textId="77777777" w:rsidR="003640C7" w:rsidRPr="003640C7" w:rsidRDefault="003640C7" w:rsidP="003640C7">
      <w:r>
        <w:t xml:space="preserve">Wenn es den </w:t>
      </w:r>
      <w:r w:rsidR="00083196">
        <w:t>Benutzern nicht gibt, sollte sich diese Person registrieren können.</w:t>
      </w:r>
      <w:r>
        <w:t xml:space="preserve"> </w:t>
      </w:r>
    </w:p>
    <w:p w14:paraId="6A70752C" w14:textId="77777777" w:rsidR="00083196" w:rsidRDefault="00083196" w:rsidP="00083196">
      <w:pPr>
        <w:keepNext/>
      </w:pPr>
      <w:r>
        <w:rPr>
          <w:noProof/>
        </w:rPr>
        <w:drawing>
          <wp:inline distT="0" distB="0" distL="0" distR="0" wp14:anchorId="283F58C9"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774C033B" w14:textId="77777777" w:rsidR="003640C7" w:rsidRPr="003640C7" w:rsidRDefault="00083196" w:rsidP="00083196">
      <w:pPr>
        <w:pStyle w:val="Beschriftung"/>
      </w:pPr>
      <w:bookmarkStart w:id="133" w:name="_Toc159592617"/>
      <w:r>
        <w:t xml:space="preserve">Abbildung </w:t>
      </w:r>
      <w:r>
        <w:fldChar w:fldCharType="begin"/>
      </w:r>
      <w:r>
        <w:instrText xml:space="preserve"> SEQ Abbildung \* ARABIC </w:instrText>
      </w:r>
      <w:r>
        <w:fldChar w:fldCharType="separate"/>
      </w:r>
      <w:r w:rsidR="00D52606">
        <w:rPr>
          <w:noProof/>
        </w:rPr>
        <w:t>6</w:t>
      </w:r>
      <w:r>
        <w:fldChar w:fldCharType="end"/>
      </w:r>
      <w:r>
        <w:t>: Mockup Registrierung</w:t>
      </w:r>
      <w:bookmarkEnd w:id="133"/>
    </w:p>
    <w:p w14:paraId="3A24DE01" w14:textId="77777777" w:rsidR="00924FD4" w:rsidRDefault="00924FD4" w:rsidP="00924FD4">
      <w:pPr>
        <w:pStyle w:val="berschrift4"/>
      </w:pPr>
      <w:bookmarkStart w:id="134" w:name="_Toc159322277"/>
      <w:bookmarkStart w:id="135" w:name="_Toc159592575"/>
      <w:r>
        <w:t>Kalender</w:t>
      </w:r>
      <w:r w:rsidR="00F51C8C">
        <w:t>ansicht</w:t>
      </w:r>
      <w:bookmarkEnd w:id="134"/>
      <w:bookmarkEnd w:id="135"/>
    </w:p>
    <w:p w14:paraId="336591AC" w14:textId="77777777" w:rsidR="00083196" w:rsidRDefault="00083196" w:rsidP="00083196">
      <w:r>
        <w:t>Nachdem sich der Benutzer angemeldet hat, sollte diese Person den Kalender sehen.</w:t>
      </w:r>
    </w:p>
    <w:p w14:paraId="5A924DFF" w14:textId="77777777" w:rsidR="00C843D2" w:rsidRDefault="00C843D2" w:rsidP="00C843D2">
      <w:pPr>
        <w:keepNext/>
      </w:pPr>
      <w:r>
        <w:rPr>
          <w:noProof/>
        </w:rPr>
        <w:drawing>
          <wp:inline distT="0" distB="0" distL="0" distR="0" wp14:anchorId="213DD2AA"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39C719A9" w14:textId="77777777" w:rsidR="00083196" w:rsidRPr="00083196" w:rsidRDefault="00C843D2" w:rsidP="00C843D2">
      <w:pPr>
        <w:pStyle w:val="Beschriftung"/>
      </w:pPr>
      <w:bookmarkStart w:id="136" w:name="_Toc159592618"/>
      <w:r>
        <w:t xml:space="preserve">Abbildung </w:t>
      </w:r>
      <w:r>
        <w:fldChar w:fldCharType="begin"/>
      </w:r>
      <w:r>
        <w:instrText xml:space="preserve"> SEQ Abbildung \* ARABIC </w:instrText>
      </w:r>
      <w:r>
        <w:fldChar w:fldCharType="separate"/>
      </w:r>
      <w:r w:rsidR="00D52606">
        <w:rPr>
          <w:noProof/>
        </w:rPr>
        <w:t>7</w:t>
      </w:r>
      <w:r>
        <w:fldChar w:fldCharType="end"/>
      </w:r>
      <w:r>
        <w:t>: Mockup Kalender</w:t>
      </w:r>
      <w:bookmarkEnd w:id="136"/>
    </w:p>
    <w:p w14:paraId="2630430F" w14:textId="77777777" w:rsidR="003640C7" w:rsidRDefault="003640C7" w:rsidP="003640C7">
      <w:pPr>
        <w:pStyle w:val="berschrift4"/>
      </w:pPr>
      <w:bookmarkStart w:id="137" w:name="_Toc159592576"/>
      <w:r>
        <w:lastRenderedPageBreak/>
        <w:t>Menüansicht</w:t>
      </w:r>
      <w:bookmarkEnd w:id="137"/>
    </w:p>
    <w:p w14:paraId="2489680C" w14:textId="77777777" w:rsidR="00C843D2" w:rsidRDefault="00C843D2" w:rsidP="00C843D2">
      <w:r>
        <w:t>Das Menü soll oben links sein und der Benutzer soll es öffnen können.</w:t>
      </w:r>
    </w:p>
    <w:p w14:paraId="466966C8" w14:textId="77777777" w:rsidR="00C843D2" w:rsidRDefault="00C843D2" w:rsidP="00C843D2">
      <w:pPr>
        <w:keepNext/>
      </w:pPr>
      <w:r>
        <w:rPr>
          <w:noProof/>
        </w:rPr>
        <w:drawing>
          <wp:inline distT="0" distB="0" distL="0" distR="0" wp14:anchorId="5BC78DB6"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5498D900" w14:textId="77777777" w:rsidR="00C843D2" w:rsidRPr="00C843D2" w:rsidRDefault="00C843D2" w:rsidP="00C843D2">
      <w:pPr>
        <w:pStyle w:val="Beschriftung"/>
      </w:pPr>
      <w:bookmarkStart w:id="138" w:name="_Toc159592619"/>
      <w:r>
        <w:t xml:space="preserve">Abbildung </w:t>
      </w:r>
      <w:r>
        <w:fldChar w:fldCharType="begin"/>
      </w:r>
      <w:r>
        <w:instrText xml:space="preserve"> SEQ Abbildung \* ARABIC </w:instrText>
      </w:r>
      <w:r>
        <w:fldChar w:fldCharType="separate"/>
      </w:r>
      <w:r w:rsidR="00D52606">
        <w:rPr>
          <w:noProof/>
        </w:rPr>
        <w:t>8</w:t>
      </w:r>
      <w:r>
        <w:fldChar w:fldCharType="end"/>
      </w:r>
      <w:r>
        <w:t>: Mockup Menü</w:t>
      </w:r>
      <w:bookmarkEnd w:id="138"/>
    </w:p>
    <w:p w14:paraId="06C9C6BF" w14:textId="77777777" w:rsidR="00924FD4" w:rsidRDefault="00924FD4" w:rsidP="00924FD4">
      <w:pPr>
        <w:pStyle w:val="berschrift4"/>
      </w:pPr>
      <w:bookmarkStart w:id="139" w:name="_Toc159322278"/>
      <w:bookmarkStart w:id="140" w:name="_Toc159592577"/>
      <w:r>
        <w:t>Dashboard-</w:t>
      </w:r>
      <w:r w:rsidR="00F51C8C">
        <w:t>Ansicht</w:t>
      </w:r>
      <w:bookmarkEnd w:id="139"/>
      <w:bookmarkEnd w:id="140"/>
    </w:p>
    <w:p w14:paraId="05DA3687"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1F6A81CE" w14:textId="77777777" w:rsidR="00C843D2" w:rsidRDefault="00C843D2" w:rsidP="00C843D2">
      <w:pPr>
        <w:keepNext/>
      </w:pPr>
      <w:r>
        <w:rPr>
          <w:noProof/>
        </w:rPr>
        <w:drawing>
          <wp:inline distT="0" distB="0" distL="0" distR="0" wp14:anchorId="119463AD"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54028E7B" w14:textId="77777777" w:rsidR="00C843D2" w:rsidRDefault="00C843D2" w:rsidP="00C843D2">
      <w:pPr>
        <w:pStyle w:val="Beschriftung"/>
      </w:pPr>
      <w:bookmarkStart w:id="141" w:name="_Toc159592620"/>
      <w:r>
        <w:t xml:space="preserve">Abbildung </w:t>
      </w:r>
      <w:r>
        <w:fldChar w:fldCharType="begin"/>
      </w:r>
      <w:r>
        <w:instrText xml:space="preserve"> SEQ Abbildung \* ARABIC </w:instrText>
      </w:r>
      <w:r>
        <w:fldChar w:fldCharType="separate"/>
      </w:r>
      <w:r w:rsidR="00D52606">
        <w:rPr>
          <w:noProof/>
        </w:rPr>
        <w:t>9</w:t>
      </w:r>
      <w:r>
        <w:fldChar w:fldCharType="end"/>
      </w:r>
      <w:r>
        <w:t>: Mockup Dashboard</w:t>
      </w:r>
      <w:bookmarkEnd w:id="141"/>
    </w:p>
    <w:p w14:paraId="0120EBF0" w14:textId="77777777" w:rsidR="004C52DE" w:rsidRDefault="004C52DE"/>
    <w:p w14:paraId="67081533" w14:textId="77777777" w:rsidR="004C52DE" w:rsidRDefault="004C52DE"/>
    <w:p w14:paraId="3C223C84" w14:textId="77777777" w:rsidR="004C52DE" w:rsidRDefault="004C52DE"/>
    <w:p w14:paraId="087863FB" w14:textId="77777777" w:rsidR="004C52DE" w:rsidRDefault="004C52DE">
      <w:r>
        <w:lastRenderedPageBreak/>
        <w:t>So müsste es dann etwa aussehen, wenn man ein</w:t>
      </w:r>
      <w:r w:rsidR="00277A9D">
        <w:t>en</w:t>
      </w:r>
      <w:r>
        <w:t xml:space="preserve"> neuen Eintrag hinzufügen möchte</w:t>
      </w:r>
      <w:r w:rsidR="00277A9D">
        <w:t>:</w:t>
      </w:r>
    </w:p>
    <w:p w14:paraId="0DA0475D" w14:textId="77777777" w:rsidR="004C52DE" w:rsidRDefault="004C52DE" w:rsidP="004C52DE">
      <w:pPr>
        <w:keepNext/>
      </w:pPr>
      <w:r>
        <w:rPr>
          <w:noProof/>
        </w:rPr>
        <w:drawing>
          <wp:inline distT="0" distB="0" distL="0" distR="0" wp14:anchorId="04C08E30"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58DE7095" w14:textId="77777777" w:rsidR="00C843D2" w:rsidRDefault="004C52DE" w:rsidP="004C52DE">
      <w:pPr>
        <w:pStyle w:val="Beschriftung"/>
      </w:pPr>
      <w:bookmarkStart w:id="142" w:name="_Toc159592621"/>
      <w:r>
        <w:t xml:space="preserve">Abbildung </w:t>
      </w:r>
      <w:r>
        <w:fldChar w:fldCharType="begin"/>
      </w:r>
      <w:r>
        <w:instrText xml:space="preserve"> SEQ Abbildung \* ARABIC </w:instrText>
      </w:r>
      <w:r>
        <w:fldChar w:fldCharType="separate"/>
      </w:r>
      <w:r w:rsidR="00D52606">
        <w:rPr>
          <w:noProof/>
        </w:rPr>
        <w:t>10</w:t>
      </w:r>
      <w:r>
        <w:fldChar w:fldCharType="end"/>
      </w:r>
      <w:r>
        <w:t>: Mockup Dashboard - Neuer Eintrag</w:t>
      </w:r>
      <w:bookmarkEnd w:id="142"/>
    </w:p>
    <w:p w14:paraId="6891EE00" w14:textId="77777777" w:rsidR="00277A9D" w:rsidRDefault="004C52DE" w:rsidP="004C52DE">
      <w:r>
        <w:t>Nachdem man den neuen Eintrag gespeichert hat, sollte es dann so aussehen</w:t>
      </w:r>
      <w:r w:rsidR="00277A9D">
        <w:t>:</w:t>
      </w:r>
    </w:p>
    <w:p w14:paraId="41646917" w14:textId="77777777" w:rsidR="00277A9D" w:rsidRDefault="00277A9D" w:rsidP="00277A9D">
      <w:pPr>
        <w:keepNext/>
      </w:pPr>
      <w:r>
        <w:rPr>
          <w:noProof/>
        </w:rPr>
        <w:drawing>
          <wp:inline distT="0" distB="0" distL="0" distR="0" wp14:anchorId="6A1B6C9A"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44207132" w14:textId="77777777" w:rsidR="00277A9D" w:rsidRDefault="00277A9D" w:rsidP="00277A9D">
      <w:pPr>
        <w:pStyle w:val="Beschriftung"/>
      </w:pPr>
      <w:bookmarkStart w:id="143" w:name="_Toc159592622"/>
      <w:r>
        <w:t xml:space="preserve">Abbildung </w:t>
      </w:r>
      <w:r>
        <w:fldChar w:fldCharType="begin"/>
      </w:r>
      <w:r>
        <w:instrText xml:space="preserve"> SEQ Abbildung \* ARABIC </w:instrText>
      </w:r>
      <w:r>
        <w:fldChar w:fldCharType="separate"/>
      </w:r>
      <w:r w:rsidR="00D52606">
        <w:rPr>
          <w:noProof/>
        </w:rPr>
        <w:t>11</w:t>
      </w:r>
      <w:r>
        <w:fldChar w:fldCharType="end"/>
      </w:r>
      <w:r>
        <w:t>: Mockup Dashboard - Eintrag hinzugefügt</w:t>
      </w:r>
      <w:bookmarkEnd w:id="143"/>
    </w:p>
    <w:p w14:paraId="2BA35CD6" w14:textId="77777777" w:rsidR="00277A9D" w:rsidRDefault="00277A9D" w:rsidP="00277A9D"/>
    <w:p w14:paraId="352D5722" w14:textId="77777777" w:rsidR="00277A9D" w:rsidRDefault="00277A9D" w:rsidP="00277A9D"/>
    <w:p w14:paraId="27748194" w14:textId="77777777" w:rsidR="00277A9D" w:rsidRDefault="00277A9D" w:rsidP="00277A9D"/>
    <w:p w14:paraId="3B9BD685" w14:textId="77777777" w:rsidR="00277A9D" w:rsidRDefault="00277A9D" w:rsidP="00277A9D"/>
    <w:p w14:paraId="6481784B"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55F0B621" w14:textId="77777777" w:rsidR="00667E2E" w:rsidRDefault="00667E2E" w:rsidP="00667E2E">
      <w:pPr>
        <w:keepNext/>
      </w:pPr>
      <w:r>
        <w:rPr>
          <w:noProof/>
        </w:rPr>
        <w:drawing>
          <wp:inline distT="0" distB="0" distL="0" distR="0" wp14:anchorId="39222D62"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0E87E483" w14:textId="77777777" w:rsidR="00667E2E" w:rsidRPr="00277A9D" w:rsidRDefault="00667E2E" w:rsidP="00667E2E">
      <w:pPr>
        <w:pStyle w:val="Beschriftung"/>
      </w:pPr>
      <w:bookmarkStart w:id="144" w:name="_Toc159592623"/>
      <w:r>
        <w:t xml:space="preserve">Abbildung </w:t>
      </w:r>
      <w:r>
        <w:fldChar w:fldCharType="begin"/>
      </w:r>
      <w:r>
        <w:instrText xml:space="preserve"> SEQ Abbildung \* ARABIC </w:instrText>
      </w:r>
      <w:r>
        <w:fldChar w:fldCharType="separate"/>
      </w:r>
      <w:r w:rsidR="00D52606">
        <w:rPr>
          <w:noProof/>
        </w:rPr>
        <w:t>12</w:t>
      </w:r>
      <w:r>
        <w:fldChar w:fldCharType="end"/>
      </w:r>
      <w:r>
        <w:t>: Mockup Dashboard - Notizen</w:t>
      </w:r>
      <w:bookmarkEnd w:id="144"/>
    </w:p>
    <w:p w14:paraId="0E5624DF" w14:textId="77777777" w:rsidR="00924FD4" w:rsidRDefault="00924FD4" w:rsidP="00924FD4">
      <w:pPr>
        <w:pStyle w:val="berschrift4"/>
      </w:pPr>
      <w:bookmarkStart w:id="145" w:name="_Toc159322279"/>
      <w:bookmarkStart w:id="146" w:name="_Toc159592578"/>
      <w:r>
        <w:t>Analysen</w:t>
      </w:r>
      <w:r w:rsidR="00F51C8C">
        <w:t>ansicht</w:t>
      </w:r>
      <w:bookmarkEnd w:id="145"/>
      <w:bookmarkEnd w:id="146"/>
    </w:p>
    <w:p w14:paraId="19D14A18" w14:textId="77777777" w:rsidR="00667E2E" w:rsidRPr="00667E2E" w:rsidRDefault="00667E2E" w:rsidP="00667E2E">
      <w:r>
        <w:t>Bei den Analysen sollten die Mannschaften ihre Stärken und Schwächen eintragen können sowie auch der gegnerischen Mannschaften.</w:t>
      </w:r>
    </w:p>
    <w:p w14:paraId="0D142E59" w14:textId="77777777" w:rsidR="00667E2E" w:rsidRDefault="00667E2E" w:rsidP="00667E2E">
      <w:pPr>
        <w:keepNext/>
      </w:pPr>
      <w:r>
        <w:rPr>
          <w:noProof/>
        </w:rPr>
        <w:drawing>
          <wp:inline distT="0" distB="0" distL="0" distR="0" wp14:anchorId="6F33CF7B"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5A42C593" w14:textId="77777777" w:rsidR="00667E2E" w:rsidRDefault="00667E2E" w:rsidP="00667E2E">
      <w:pPr>
        <w:pStyle w:val="Beschriftung"/>
      </w:pPr>
      <w:bookmarkStart w:id="147" w:name="_Toc159592624"/>
      <w:r>
        <w:t xml:space="preserve">Abbildung </w:t>
      </w:r>
      <w:r>
        <w:fldChar w:fldCharType="begin"/>
      </w:r>
      <w:r>
        <w:instrText xml:space="preserve"> SEQ Abbildung \* ARABIC </w:instrText>
      </w:r>
      <w:r>
        <w:fldChar w:fldCharType="separate"/>
      </w:r>
      <w:r w:rsidR="00D52606">
        <w:rPr>
          <w:noProof/>
        </w:rPr>
        <w:t>13</w:t>
      </w:r>
      <w:r>
        <w:fldChar w:fldCharType="end"/>
      </w:r>
      <w:r>
        <w:t>: Mockup Analysen</w:t>
      </w:r>
      <w:bookmarkEnd w:id="147"/>
    </w:p>
    <w:p w14:paraId="4EA28FEA" w14:textId="77777777" w:rsidR="00667E2E" w:rsidRDefault="00667E2E" w:rsidP="00667E2E"/>
    <w:p w14:paraId="4D77D2FB" w14:textId="77777777" w:rsidR="00667E2E" w:rsidRDefault="00667E2E" w:rsidP="00667E2E"/>
    <w:p w14:paraId="08E5D243" w14:textId="77777777" w:rsidR="00667E2E" w:rsidRDefault="00667E2E" w:rsidP="00667E2E">
      <w:r>
        <w:lastRenderedPageBreak/>
        <w:t>Wenn man «Unsere Mannschaft» auswählt, kann man die Stärken und Schwächen der eigenen Mannschaft eintragen.</w:t>
      </w:r>
    </w:p>
    <w:p w14:paraId="73BFF71B" w14:textId="77777777" w:rsidR="00667E2E" w:rsidRDefault="00667E2E" w:rsidP="00667E2E">
      <w:pPr>
        <w:keepNext/>
      </w:pPr>
      <w:r>
        <w:rPr>
          <w:noProof/>
        </w:rPr>
        <w:drawing>
          <wp:inline distT="0" distB="0" distL="0" distR="0" wp14:anchorId="31AB9B71"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2677AB70" w14:textId="77777777" w:rsidR="00667E2E" w:rsidRDefault="00667E2E" w:rsidP="00667E2E">
      <w:pPr>
        <w:pStyle w:val="Beschriftung"/>
      </w:pPr>
      <w:bookmarkStart w:id="148" w:name="_Toc159592625"/>
      <w:r>
        <w:t xml:space="preserve">Abbildung </w:t>
      </w:r>
      <w:r>
        <w:fldChar w:fldCharType="begin"/>
      </w:r>
      <w:r>
        <w:instrText xml:space="preserve"> SEQ Abbildung \* ARABIC </w:instrText>
      </w:r>
      <w:r>
        <w:fldChar w:fldCharType="separate"/>
      </w:r>
      <w:r w:rsidR="00D52606">
        <w:rPr>
          <w:noProof/>
        </w:rPr>
        <w:t>14</w:t>
      </w:r>
      <w:r>
        <w:fldChar w:fldCharType="end"/>
      </w:r>
      <w:r>
        <w:t>: Mockup Analysen - eigene Mannschaft</w:t>
      </w:r>
      <w:bookmarkEnd w:id="148"/>
    </w:p>
    <w:p w14:paraId="57F8BF6D" w14:textId="77777777" w:rsidR="00536C7E" w:rsidRDefault="00536C7E">
      <w:r>
        <w:br w:type="page"/>
      </w:r>
    </w:p>
    <w:p w14:paraId="7CD4AD55"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060A95EF" w14:textId="77777777" w:rsidR="00536C7E" w:rsidRDefault="00536C7E" w:rsidP="00536C7E">
      <w:pPr>
        <w:keepNext/>
      </w:pPr>
      <w:r>
        <w:rPr>
          <w:noProof/>
        </w:rPr>
        <w:drawing>
          <wp:inline distT="0" distB="0" distL="0" distR="0" wp14:anchorId="1F771E56"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5F26B5A2" w14:textId="77777777" w:rsidR="00540244" w:rsidRDefault="00536C7E" w:rsidP="00536C7E">
      <w:pPr>
        <w:pStyle w:val="Beschriftung"/>
      </w:pPr>
      <w:bookmarkStart w:id="149" w:name="_Toc159592626"/>
      <w:r>
        <w:t xml:space="preserve">Abbildung </w:t>
      </w:r>
      <w:r>
        <w:fldChar w:fldCharType="begin"/>
      </w:r>
      <w:r>
        <w:instrText xml:space="preserve"> SEQ Abbildung \* ARABIC </w:instrText>
      </w:r>
      <w:r>
        <w:fldChar w:fldCharType="separate"/>
      </w:r>
      <w:r w:rsidR="00D52606">
        <w:rPr>
          <w:noProof/>
        </w:rPr>
        <w:t>15</w:t>
      </w:r>
      <w:r>
        <w:fldChar w:fldCharType="end"/>
      </w:r>
      <w:r>
        <w:t>: Mockup Analysen - gegnerische Mannschaften</w:t>
      </w:r>
      <w:bookmarkEnd w:id="149"/>
    </w:p>
    <w:p w14:paraId="6B12F073" w14:textId="77777777" w:rsidR="00536C7E" w:rsidRPr="00540244" w:rsidRDefault="00540244" w:rsidP="00540244">
      <w:pPr>
        <w:rPr>
          <w:i/>
          <w:iCs/>
          <w:color w:val="1F497D" w:themeColor="text2"/>
          <w:sz w:val="18"/>
          <w:szCs w:val="18"/>
        </w:rPr>
      </w:pPr>
      <w:r>
        <w:br w:type="page"/>
      </w:r>
    </w:p>
    <w:p w14:paraId="509F5B7F" w14:textId="77777777" w:rsidR="00EA0208" w:rsidRDefault="00EA0208" w:rsidP="00EA0208">
      <w:pPr>
        <w:pStyle w:val="berschrift3"/>
      </w:pPr>
      <w:bookmarkStart w:id="150" w:name="_Toc159247802"/>
      <w:bookmarkStart w:id="151" w:name="_Toc159322280"/>
      <w:bookmarkStart w:id="152" w:name="_Toc159592579"/>
      <w:r>
        <w:lastRenderedPageBreak/>
        <w:t>User Stories</w:t>
      </w:r>
      <w:bookmarkEnd w:id="150"/>
      <w:bookmarkEnd w:id="151"/>
      <w:bookmarkEnd w:id="152"/>
    </w:p>
    <w:p w14:paraId="0C85EA63"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6CE0AEA3" w14:textId="77777777" w:rsidTr="00B21F9D">
        <w:tc>
          <w:tcPr>
            <w:tcW w:w="4530" w:type="dxa"/>
            <w:shd w:val="clear" w:color="auto" w:fill="D9D9D9" w:themeFill="background1" w:themeFillShade="D9"/>
          </w:tcPr>
          <w:p w14:paraId="087D83E0"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5238ECC9" w14:textId="77777777" w:rsidR="00B21F9D" w:rsidRPr="00B21F9D" w:rsidRDefault="00B21F9D" w:rsidP="00B21F9D">
            <w:pPr>
              <w:rPr>
                <w:b/>
                <w:bCs/>
              </w:rPr>
            </w:pPr>
            <w:r w:rsidRPr="00B21F9D">
              <w:rPr>
                <w:b/>
                <w:bCs/>
              </w:rPr>
              <w:t>User Story</w:t>
            </w:r>
          </w:p>
        </w:tc>
      </w:tr>
      <w:tr w:rsidR="00B21F9D" w14:paraId="537582F1" w14:textId="77777777" w:rsidTr="00B21F9D">
        <w:tc>
          <w:tcPr>
            <w:tcW w:w="4530" w:type="dxa"/>
          </w:tcPr>
          <w:p w14:paraId="02989855" w14:textId="77777777" w:rsidR="00B21F9D" w:rsidRDefault="00B21F9D" w:rsidP="00B21F9D">
            <w:r>
              <w:t>US-001</w:t>
            </w:r>
          </w:p>
        </w:tc>
        <w:tc>
          <w:tcPr>
            <w:tcW w:w="4531" w:type="dxa"/>
          </w:tcPr>
          <w:p w14:paraId="3318A4C2" w14:textId="77777777" w:rsidR="00B21F9D" w:rsidRDefault="00B21F9D" w:rsidP="00B21F9D">
            <w:r>
              <w:t>Als Benutzer möchte ich mich registrieren können, damit ich mich einloggen kann.</w:t>
            </w:r>
          </w:p>
        </w:tc>
      </w:tr>
      <w:tr w:rsidR="00B21F9D" w14:paraId="045AF8B7" w14:textId="77777777" w:rsidTr="00B21F9D">
        <w:tc>
          <w:tcPr>
            <w:tcW w:w="4530" w:type="dxa"/>
          </w:tcPr>
          <w:p w14:paraId="5E2D2793" w14:textId="77777777" w:rsidR="00B21F9D" w:rsidRDefault="00B21F9D" w:rsidP="00B21F9D">
            <w:r>
              <w:t>US-002</w:t>
            </w:r>
          </w:p>
        </w:tc>
        <w:tc>
          <w:tcPr>
            <w:tcW w:w="4531" w:type="dxa"/>
          </w:tcPr>
          <w:p w14:paraId="05540BF2" w14:textId="77777777" w:rsidR="00B21F9D" w:rsidRDefault="00B21F9D" w:rsidP="00B21F9D">
            <w:r>
              <w:t>Als Benutzer möchte ich mich einloggen können, damit ich die Webseite benutzen kann.</w:t>
            </w:r>
          </w:p>
        </w:tc>
      </w:tr>
      <w:tr w:rsidR="00540244" w14:paraId="271BE1D7" w14:textId="77777777" w:rsidTr="00B21F9D">
        <w:tc>
          <w:tcPr>
            <w:tcW w:w="4530" w:type="dxa"/>
          </w:tcPr>
          <w:p w14:paraId="310447FE" w14:textId="77777777" w:rsidR="00540244" w:rsidRDefault="00540244" w:rsidP="00B21F9D">
            <w:r>
              <w:t>US-003</w:t>
            </w:r>
          </w:p>
        </w:tc>
        <w:tc>
          <w:tcPr>
            <w:tcW w:w="4531" w:type="dxa"/>
          </w:tcPr>
          <w:p w14:paraId="0C4AA801"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1A5D9CE0" w14:textId="77777777" w:rsidTr="00B21F9D">
        <w:tc>
          <w:tcPr>
            <w:tcW w:w="4530" w:type="dxa"/>
          </w:tcPr>
          <w:p w14:paraId="73B3C6C6" w14:textId="77777777" w:rsidR="00B21F9D" w:rsidRDefault="00B21F9D" w:rsidP="00B21F9D">
            <w:r>
              <w:t>US-00</w:t>
            </w:r>
            <w:r w:rsidR="00540244">
              <w:t>4</w:t>
            </w:r>
          </w:p>
        </w:tc>
        <w:tc>
          <w:tcPr>
            <w:tcW w:w="4531" w:type="dxa"/>
          </w:tcPr>
          <w:p w14:paraId="52DD99AE" w14:textId="77777777" w:rsidR="00B21F9D" w:rsidRDefault="00B21F9D" w:rsidP="00B21F9D">
            <w:r>
              <w:t>Als Benutzer möchte ich Kalendereinträge machen können, damit ich eine Planung habe.</w:t>
            </w:r>
          </w:p>
        </w:tc>
      </w:tr>
      <w:tr w:rsidR="0028657E" w14:paraId="510A1672" w14:textId="77777777" w:rsidTr="00B21F9D">
        <w:tc>
          <w:tcPr>
            <w:tcW w:w="4530" w:type="dxa"/>
          </w:tcPr>
          <w:p w14:paraId="14581019" w14:textId="77777777" w:rsidR="0028657E" w:rsidRDefault="0028657E" w:rsidP="00B21F9D">
            <w:r>
              <w:t>US-00</w:t>
            </w:r>
            <w:r w:rsidR="00540244">
              <w:t>5</w:t>
            </w:r>
          </w:p>
        </w:tc>
        <w:tc>
          <w:tcPr>
            <w:tcW w:w="4531" w:type="dxa"/>
          </w:tcPr>
          <w:p w14:paraId="116E56F1" w14:textId="77777777" w:rsidR="0028657E" w:rsidRDefault="0028657E" w:rsidP="00B21F9D">
            <w:r>
              <w:t>Als Benutzer möchte ich den Kalender herunterladen/abonnieren können, damit i</w:t>
            </w:r>
            <w:r w:rsidR="007774BC">
              <w:t>ch es im persönlichen Kalender importieren kann.</w:t>
            </w:r>
          </w:p>
        </w:tc>
      </w:tr>
      <w:tr w:rsidR="00B21F9D" w14:paraId="446502D0" w14:textId="77777777" w:rsidTr="00B21F9D">
        <w:tc>
          <w:tcPr>
            <w:tcW w:w="4530" w:type="dxa"/>
          </w:tcPr>
          <w:p w14:paraId="0B0BE46A" w14:textId="77777777" w:rsidR="00B21F9D" w:rsidRDefault="00B21F9D" w:rsidP="00B21F9D">
            <w:r>
              <w:t>US-00</w:t>
            </w:r>
            <w:r w:rsidR="00540244">
              <w:t>6</w:t>
            </w:r>
          </w:p>
        </w:tc>
        <w:tc>
          <w:tcPr>
            <w:tcW w:w="4531" w:type="dxa"/>
          </w:tcPr>
          <w:p w14:paraId="6246778B"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3DAD7F4C" w14:textId="77777777" w:rsidTr="00B21F9D">
        <w:tc>
          <w:tcPr>
            <w:tcW w:w="4530" w:type="dxa"/>
          </w:tcPr>
          <w:p w14:paraId="7229ADF1" w14:textId="77777777" w:rsidR="00B21F9D" w:rsidRDefault="00B21F9D" w:rsidP="00B21F9D">
            <w:r>
              <w:t>US-00</w:t>
            </w:r>
            <w:r w:rsidR="00540244">
              <w:t>7</w:t>
            </w:r>
          </w:p>
        </w:tc>
        <w:tc>
          <w:tcPr>
            <w:tcW w:w="4531" w:type="dxa"/>
          </w:tcPr>
          <w:p w14:paraId="4402E239"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13CD365D" w14:textId="77777777" w:rsidTr="00B21F9D">
        <w:tc>
          <w:tcPr>
            <w:tcW w:w="4530" w:type="dxa"/>
          </w:tcPr>
          <w:p w14:paraId="43F9513D" w14:textId="77777777" w:rsidR="00B21F9D" w:rsidRDefault="00B21F9D" w:rsidP="00B21F9D">
            <w:r>
              <w:t>US-00</w:t>
            </w:r>
            <w:r w:rsidR="00540244">
              <w:t>8</w:t>
            </w:r>
          </w:p>
        </w:tc>
        <w:tc>
          <w:tcPr>
            <w:tcW w:w="4531" w:type="dxa"/>
          </w:tcPr>
          <w:p w14:paraId="4EAE67B4"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4621A576" w14:textId="77777777" w:rsidTr="00B21F9D">
        <w:tc>
          <w:tcPr>
            <w:tcW w:w="4530" w:type="dxa"/>
          </w:tcPr>
          <w:p w14:paraId="42AB5CAF" w14:textId="77777777" w:rsidR="00B21F9D" w:rsidRDefault="00DE16C4" w:rsidP="00B21F9D">
            <w:r>
              <w:t>US-00</w:t>
            </w:r>
            <w:r w:rsidR="00540244">
              <w:t>9</w:t>
            </w:r>
          </w:p>
        </w:tc>
        <w:tc>
          <w:tcPr>
            <w:tcW w:w="4531" w:type="dxa"/>
          </w:tcPr>
          <w:p w14:paraId="430F89AE" w14:textId="77777777" w:rsidR="00B21F9D" w:rsidRDefault="00DE16C4" w:rsidP="007774BC">
            <w:pPr>
              <w:keepNext/>
            </w:pPr>
            <w:r>
              <w:t>Als Benutzer möchte ich mich ausloggen können, damit ich nicht weiterhin angemeldet bin.</w:t>
            </w:r>
          </w:p>
        </w:tc>
      </w:tr>
      <w:tr w:rsidR="00540244" w14:paraId="3A923BCA" w14:textId="77777777" w:rsidTr="00B21F9D">
        <w:tc>
          <w:tcPr>
            <w:tcW w:w="4530" w:type="dxa"/>
          </w:tcPr>
          <w:p w14:paraId="13D58420" w14:textId="77777777" w:rsidR="00540244" w:rsidRDefault="00540244" w:rsidP="00B21F9D">
            <w:r>
              <w:t>US-010</w:t>
            </w:r>
          </w:p>
        </w:tc>
        <w:tc>
          <w:tcPr>
            <w:tcW w:w="4531" w:type="dxa"/>
          </w:tcPr>
          <w:p w14:paraId="013A7474"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170C9053" w14:textId="77777777" w:rsidR="00540244" w:rsidRDefault="007774BC" w:rsidP="007774BC">
      <w:pPr>
        <w:pStyle w:val="Beschriftung"/>
      </w:pPr>
      <w:bookmarkStart w:id="153" w:name="_Toc159592644"/>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58097A38" w14:textId="77777777" w:rsidR="00B21F9D" w:rsidRPr="00540244" w:rsidRDefault="00540244" w:rsidP="00540244">
      <w:pPr>
        <w:rPr>
          <w:i/>
          <w:iCs/>
          <w:color w:val="1F497D" w:themeColor="text2"/>
          <w:sz w:val="18"/>
          <w:szCs w:val="18"/>
        </w:rPr>
      </w:pPr>
      <w:r>
        <w:br w:type="page"/>
      </w:r>
    </w:p>
    <w:p w14:paraId="7EA2ADC7" w14:textId="77777777" w:rsidR="00F40CAB" w:rsidRDefault="00EA0208" w:rsidP="00F40CAB">
      <w:pPr>
        <w:pStyle w:val="berschrift3"/>
      </w:pPr>
      <w:bookmarkStart w:id="154" w:name="_Toc159247803"/>
      <w:bookmarkStart w:id="155" w:name="_Toc159322281"/>
      <w:bookmarkStart w:id="156" w:name="_Toc159592580"/>
      <w:r>
        <w:lastRenderedPageBreak/>
        <w:t>Testkonzept</w:t>
      </w:r>
      <w:bookmarkEnd w:id="154"/>
      <w:bookmarkEnd w:id="155"/>
      <w:bookmarkEnd w:id="156"/>
    </w:p>
    <w:p w14:paraId="41F199AA"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6CA0D7A9" w14:textId="77777777" w:rsidR="00212E1F" w:rsidRDefault="00EC762B" w:rsidP="00212E1F">
      <w:pPr>
        <w:keepNext/>
      </w:pPr>
      <w:r>
        <w:rPr>
          <w:noProof/>
        </w:rPr>
        <w:drawing>
          <wp:inline distT="0" distB="0" distL="0" distR="0" wp14:anchorId="37D38C61"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717E647B" w14:textId="77777777" w:rsidR="00EC762B" w:rsidRDefault="00212E1F" w:rsidP="00212E1F">
      <w:pPr>
        <w:pStyle w:val="Beschriftung"/>
      </w:pPr>
      <w:bookmarkStart w:id="157" w:name="_Toc159592627"/>
      <w:r>
        <w:t xml:space="preserve">Abbildung </w:t>
      </w:r>
      <w:r>
        <w:fldChar w:fldCharType="begin"/>
      </w:r>
      <w:r>
        <w:instrText xml:space="preserve"> SEQ Abbildung \* ARABIC </w:instrText>
      </w:r>
      <w:r>
        <w:fldChar w:fldCharType="separate"/>
      </w:r>
      <w:r w:rsidR="00D52606">
        <w:rPr>
          <w:noProof/>
        </w:rPr>
        <w:t>16</w:t>
      </w:r>
      <w:r>
        <w:fldChar w:fldCharType="end"/>
      </w:r>
      <w:r>
        <w:t xml:space="preserve">: </w:t>
      </w:r>
      <w:proofErr w:type="spellStart"/>
      <w:r>
        <w:t>Quadrantenmodell</w:t>
      </w:r>
      <w:bookmarkEnd w:id="157"/>
      <w:proofErr w:type="spellEnd"/>
    </w:p>
    <w:p w14:paraId="18E1A6B7" w14:textId="77777777" w:rsidR="00212E1F" w:rsidRDefault="00212E1F" w:rsidP="00212E1F">
      <w:pPr>
        <w:pStyle w:val="berschrift4"/>
      </w:pPr>
      <w:bookmarkStart w:id="158" w:name="_Toc159247804"/>
      <w:bookmarkStart w:id="159" w:name="_Toc159322282"/>
      <w:bookmarkStart w:id="160" w:name="_Toc159592581"/>
      <w:r>
        <w:t>Quadrant 1 (Q1)</w:t>
      </w:r>
      <w:bookmarkEnd w:id="158"/>
      <w:bookmarkEnd w:id="159"/>
      <w:bookmarkEnd w:id="160"/>
    </w:p>
    <w:p w14:paraId="23C580D7"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6AEC8115" w14:textId="77777777" w:rsidR="00212E1F" w:rsidRDefault="00212E1F" w:rsidP="00212E1F">
      <w:pPr>
        <w:pStyle w:val="berschrift4"/>
      </w:pPr>
      <w:bookmarkStart w:id="161" w:name="_Toc159247805"/>
      <w:bookmarkStart w:id="162" w:name="_Toc159322283"/>
      <w:bookmarkStart w:id="163" w:name="_Toc159592582"/>
      <w:r>
        <w:t>Quadrant 2 (Q2)</w:t>
      </w:r>
      <w:bookmarkEnd w:id="161"/>
      <w:bookmarkEnd w:id="162"/>
      <w:bookmarkEnd w:id="163"/>
    </w:p>
    <w:p w14:paraId="0E20FFB0"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22FDBC8F" w14:textId="77777777" w:rsidR="00CD515E" w:rsidRDefault="00212E1F" w:rsidP="00CD515E">
      <w:pPr>
        <w:pStyle w:val="berschrift4"/>
      </w:pPr>
      <w:bookmarkStart w:id="164" w:name="_Toc159247806"/>
      <w:bookmarkStart w:id="165" w:name="_Toc159322284"/>
      <w:bookmarkStart w:id="166" w:name="_Toc159592583"/>
      <w:r>
        <w:t>Quadrant 3 (Q3)</w:t>
      </w:r>
      <w:bookmarkEnd w:id="164"/>
      <w:bookmarkEnd w:id="165"/>
      <w:bookmarkEnd w:id="166"/>
    </w:p>
    <w:p w14:paraId="7B378792" w14:textId="77777777" w:rsidR="00CD515E" w:rsidRDefault="00CD515E" w:rsidP="00CD515E">
      <w:r>
        <w:t>Es werden auch manuelle Tests geschrieben, d</w:t>
      </w:r>
      <w:r w:rsidR="00F76034">
        <w:t>ie</w:t>
      </w:r>
      <w:r>
        <w:t xml:space="preserve"> zum 3. Quadrant (Q3) gehör</w:t>
      </w:r>
      <w:r w:rsidR="00F76034">
        <w:t>en</w:t>
      </w:r>
      <w:r>
        <w:t>.</w:t>
      </w:r>
    </w:p>
    <w:p w14:paraId="1C58F323" w14:textId="77777777" w:rsidR="00CD515E" w:rsidRPr="00212E1F" w:rsidRDefault="00CD515E" w:rsidP="00CD515E">
      <w:pPr>
        <w:pStyle w:val="berschrift4"/>
      </w:pPr>
      <w:bookmarkStart w:id="167" w:name="_Toc159247807"/>
      <w:bookmarkStart w:id="168" w:name="_Toc159322285"/>
      <w:bookmarkStart w:id="169" w:name="_Toc159592584"/>
      <w:r>
        <w:t>Quadrant 4 (Q4)</w:t>
      </w:r>
      <w:bookmarkEnd w:id="167"/>
      <w:bookmarkEnd w:id="168"/>
      <w:bookmarkEnd w:id="169"/>
    </w:p>
    <w:p w14:paraId="1B744C60" w14:textId="77777777" w:rsidR="00540244" w:rsidRDefault="00F76034" w:rsidP="00CD515E">
      <w:r>
        <w:t>Zudem werden auch Linters verwendet, die zum 4. Quadrant (Q4) gehören.</w:t>
      </w:r>
    </w:p>
    <w:p w14:paraId="57A2BD5D" w14:textId="77777777" w:rsidR="005F2F40" w:rsidRPr="00CD515E" w:rsidRDefault="00540244" w:rsidP="00CD515E">
      <w:r>
        <w:br w:type="page"/>
      </w:r>
    </w:p>
    <w:p w14:paraId="1947855C" w14:textId="77777777" w:rsidR="005F2F40" w:rsidRDefault="00EA0208" w:rsidP="005F2F40">
      <w:pPr>
        <w:pStyle w:val="berschrift4"/>
      </w:pPr>
      <w:bookmarkStart w:id="170" w:name="_Toc159247808"/>
      <w:bookmarkStart w:id="171" w:name="_Toc159322286"/>
      <w:bookmarkStart w:id="172" w:name="_Toc159592585"/>
      <w:r>
        <w:lastRenderedPageBreak/>
        <w:t>Testfälle definieren</w:t>
      </w:r>
      <w:bookmarkStart w:id="173" w:name="_Toc159247809"/>
      <w:bookmarkStart w:id="174" w:name="_Toc159247810"/>
      <w:bookmarkEnd w:id="170"/>
      <w:bookmarkEnd w:id="171"/>
      <w:bookmarkEnd w:id="172"/>
      <w:bookmarkEnd w:id="173"/>
      <w:bookmarkEnd w:id="174"/>
    </w:p>
    <w:p w14:paraId="67D3D577" w14:textId="77777777" w:rsidR="008D2352" w:rsidRPr="008D2352" w:rsidRDefault="008D2352" w:rsidP="008D2352">
      <w:r>
        <w:t>In diesem Kapitel werden die Testfälle definiert.</w:t>
      </w:r>
    </w:p>
    <w:p w14:paraId="44B1152A" w14:textId="77777777" w:rsidR="00E27AE9" w:rsidRDefault="002F7616" w:rsidP="00E27AE9">
      <w:pPr>
        <w:pStyle w:val="berschrift5"/>
      </w:pPr>
      <w:bookmarkStart w:id="175" w:name="_Toc159322287"/>
      <w:bookmarkStart w:id="176" w:name="_Toc159592586"/>
      <w:r>
        <w:t>Manuelle Tests</w:t>
      </w:r>
      <w:bookmarkEnd w:id="175"/>
      <w:bookmarkEnd w:id="176"/>
    </w:p>
    <w:p w14:paraId="5885CB6A"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7052E07B" w14:textId="77777777" w:rsidTr="002127A3">
        <w:tc>
          <w:tcPr>
            <w:tcW w:w="4530" w:type="dxa"/>
            <w:shd w:val="clear" w:color="auto" w:fill="D9D9D9" w:themeFill="background1" w:themeFillShade="D9"/>
          </w:tcPr>
          <w:p w14:paraId="1FD99593" w14:textId="77777777" w:rsidR="00540244" w:rsidRPr="002127A3" w:rsidRDefault="00540244" w:rsidP="008D2352">
            <w:pPr>
              <w:rPr>
                <w:b/>
                <w:bCs/>
              </w:rPr>
            </w:pPr>
            <w:r w:rsidRPr="002127A3">
              <w:rPr>
                <w:b/>
                <w:bCs/>
              </w:rPr>
              <w:t>ID</w:t>
            </w:r>
          </w:p>
        </w:tc>
        <w:tc>
          <w:tcPr>
            <w:tcW w:w="4531" w:type="dxa"/>
          </w:tcPr>
          <w:p w14:paraId="794BE9BD" w14:textId="77777777" w:rsidR="00540244" w:rsidRDefault="00540244" w:rsidP="008D2352">
            <w:r>
              <w:t>MT-001</w:t>
            </w:r>
          </w:p>
        </w:tc>
      </w:tr>
      <w:tr w:rsidR="00540244" w14:paraId="69DF456A" w14:textId="77777777" w:rsidTr="002127A3">
        <w:tc>
          <w:tcPr>
            <w:tcW w:w="4530" w:type="dxa"/>
            <w:shd w:val="clear" w:color="auto" w:fill="D9D9D9" w:themeFill="background1" w:themeFillShade="D9"/>
          </w:tcPr>
          <w:p w14:paraId="367AD362" w14:textId="77777777" w:rsidR="00540244" w:rsidRPr="002127A3" w:rsidRDefault="00540244" w:rsidP="008D2352">
            <w:pPr>
              <w:rPr>
                <w:b/>
                <w:bCs/>
              </w:rPr>
            </w:pPr>
            <w:r w:rsidRPr="002127A3">
              <w:rPr>
                <w:b/>
                <w:bCs/>
              </w:rPr>
              <w:t>User Story</w:t>
            </w:r>
          </w:p>
        </w:tc>
        <w:tc>
          <w:tcPr>
            <w:tcW w:w="4531" w:type="dxa"/>
          </w:tcPr>
          <w:p w14:paraId="210C2474" w14:textId="77777777" w:rsidR="00540244" w:rsidRDefault="00540244" w:rsidP="008D2352">
            <w:r>
              <w:t>US-001</w:t>
            </w:r>
          </w:p>
        </w:tc>
      </w:tr>
      <w:tr w:rsidR="00540244" w14:paraId="3CDEB6EA" w14:textId="77777777" w:rsidTr="002127A3">
        <w:tc>
          <w:tcPr>
            <w:tcW w:w="4530" w:type="dxa"/>
            <w:shd w:val="clear" w:color="auto" w:fill="D9D9D9" w:themeFill="background1" w:themeFillShade="D9"/>
          </w:tcPr>
          <w:p w14:paraId="3576D417" w14:textId="77777777" w:rsidR="00540244" w:rsidRPr="002127A3" w:rsidRDefault="00540244" w:rsidP="008D2352">
            <w:pPr>
              <w:rPr>
                <w:b/>
                <w:bCs/>
              </w:rPr>
            </w:pPr>
            <w:r w:rsidRPr="002127A3">
              <w:rPr>
                <w:b/>
                <w:bCs/>
              </w:rPr>
              <w:t>Tester</w:t>
            </w:r>
          </w:p>
        </w:tc>
        <w:tc>
          <w:tcPr>
            <w:tcW w:w="4531" w:type="dxa"/>
          </w:tcPr>
          <w:p w14:paraId="2AB3555E" w14:textId="77777777" w:rsidR="00540244" w:rsidRDefault="00540244" w:rsidP="008D2352">
            <w:r>
              <w:t>D. Cvetkovic</w:t>
            </w:r>
          </w:p>
        </w:tc>
      </w:tr>
      <w:tr w:rsidR="00540244" w14:paraId="3A96F1FB" w14:textId="77777777" w:rsidTr="002127A3">
        <w:tc>
          <w:tcPr>
            <w:tcW w:w="4530" w:type="dxa"/>
            <w:shd w:val="clear" w:color="auto" w:fill="D9D9D9" w:themeFill="background1" w:themeFillShade="D9"/>
          </w:tcPr>
          <w:p w14:paraId="471BF896" w14:textId="77777777" w:rsidR="00540244" w:rsidRPr="002127A3" w:rsidRDefault="00540244" w:rsidP="008D2352">
            <w:pPr>
              <w:rPr>
                <w:b/>
                <w:bCs/>
              </w:rPr>
            </w:pPr>
            <w:r w:rsidRPr="002127A3">
              <w:rPr>
                <w:b/>
                <w:bCs/>
              </w:rPr>
              <w:t>Testdatum</w:t>
            </w:r>
          </w:p>
        </w:tc>
        <w:tc>
          <w:tcPr>
            <w:tcW w:w="4531" w:type="dxa"/>
          </w:tcPr>
          <w:p w14:paraId="171C7A92" w14:textId="77777777" w:rsidR="00540244" w:rsidRDefault="00540244" w:rsidP="008D2352">
            <w:r>
              <w:t>-</w:t>
            </w:r>
          </w:p>
        </w:tc>
      </w:tr>
      <w:tr w:rsidR="00540244" w14:paraId="069ECB35" w14:textId="77777777" w:rsidTr="002127A3">
        <w:tc>
          <w:tcPr>
            <w:tcW w:w="4530" w:type="dxa"/>
            <w:shd w:val="clear" w:color="auto" w:fill="D9D9D9" w:themeFill="background1" w:themeFillShade="D9"/>
          </w:tcPr>
          <w:p w14:paraId="4BCDF3D6" w14:textId="77777777" w:rsidR="00540244" w:rsidRPr="002127A3" w:rsidRDefault="00540244" w:rsidP="008D2352">
            <w:pPr>
              <w:rPr>
                <w:b/>
                <w:bCs/>
              </w:rPr>
            </w:pPr>
            <w:r w:rsidRPr="002127A3">
              <w:rPr>
                <w:b/>
                <w:bCs/>
              </w:rPr>
              <w:t>Beschreibung</w:t>
            </w:r>
          </w:p>
        </w:tc>
        <w:tc>
          <w:tcPr>
            <w:tcW w:w="4531" w:type="dxa"/>
          </w:tcPr>
          <w:p w14:paraId="371047C9" w14:textId="77777777" w:rsidR="00540244" w:rsidRDefault="00540244" w:rsidP="008D2352">
            <w:r>
              <w:t>Es soll eine Registrierungsseite bestehen.</w:t>
            </w:r>
          </w:p>
        </w:tc>
      </w:tr>
      <w:tr w:rsidR="00540244" w14:paraId="7BD22B77" w14:textId="77777777" w:rsidTr="002127A3">
        <w:tc>
          <w:tcPr>
            <w:tcW w:w="4530" w:type="dxa"/>
            <w:shd w:val="clear" w:color="auto" w:fill="D9D9D9" w:themeFill="background1" w:themeFillShade="D9"/>
          </w:tcPr>
          <w:p w14:paraId="14E653EC" w14:textId="77777777" w:rsidR="00540244" w:rsidRPr="002127A3" w:rsidRDefault="00540244" w:rsidP="008D2352">
            <w:pPr>
              <w:rPr>
                <w:b/>
                <w:bCs/>
              </w:rPr>
            </w:pPr>
            <w:r w:rsidRPr="002127A3">
              <w:rPr>
                <w:b/>
                <w:bCs/>
              </w:rPr>
              <w:t>Schritte</w:t>
            </w:r>
          </w:p>
        </w:tc>
        <w:tc>
          <w:tcPr>
            <w:tcW w:w="4531" w:type="dxa"/>
          </w:tcPr>
          <w:p w14:paraId="632E49E4" w14:textId="77777777" w:rsidR="00540244" w:rsidRDefault="00540244" w:rsidP="00540244">
            <w:pPr>
              <w:pStyle w:val="Listenabsatz"/>
              <w:numPr>
                <w:ilvl w:val="0"/>
                <w:numId w:val="28"/>
              </w:numPr>
            </w:pPr>
            <w:r>
              <w:t>Webseite öffnen</w:t>
            </w:r>
          </w:p>
          <w:p w14:paraId="01D5A2C6" w14:textId="77777777" w:rsidR="00540244" w:rsidRDefault="002127A3" w:rsidP="00540244">
            <w:pPr>
              <w:pStyle w:val="Listenabsatz"/>
              <w:numPr>
                <w:ilvl w:val="0"/>
                <w:numId w:val="28"/>
              </w:numPr>
            </w:pPr>
            <w:r>
              <w:t>Die Option zum Registrieren auswählen</w:t>
            </w:r>
          </w:p>
        </w:tc>
      </w:tr>
      <w:tr w:rsidR="00540244" w14:paraId="4CDCAD16" w14:textId="77777777" w:rsidTr="002127A3">
        <w:tc>
          <w:tcPr>
            <w:tcW w:w="4530" w:type="dxa"/>
            <w:shd w:val="clear" w:color="auto" w:fill="D9D9D9" w:themeFill="background1" w:themeFillShade="D9"/>
          </w:tcPr>
          <w:p w14:paraId="48DA7483" w14:textId="77777777" w:rsidR="00540244" w:rsidRPr="002127A3" w:rsidRDefault="002127A3" w:rsidP="008D2352">
            <w:pPr>
              <w:rPr>
                <w:b/>
                <w:bCs/>
              </w:rPr>
            </w:pPr>
            <w:r w:rsidRPr="002127A3">
              <w:rPr>
                <w:b/>
                <w:bCs/>
              </w:rPr>
              <w:t>Erwartetes Resultat</w:t>
            </w:r>
          </w:p>
        </w:tc>
        <w:tc>
          <w:tcPr>
            <w:tcW w:w="4531" w:type="dxa"/>
          </w:tcPr>
          <w:p w14:paraId="7FB48EF1" w14:textId="77777777" w:rsidR="00540244" w:rsidRDefault="002127A3" w:rsidP="008D2352">
            <w:r>
              <w:t>Es besteht eine Registrierungsseite und man kann sich registrieren.</w:t>
            </w:r>
          </w:p>
        </w:tc>
      </w:tr>
      <w:tr w:rsidR="00540244" w14:paraId="2E03781B" w14:textId="77777777" w:rsidTr="002127A3">
        <w:tc>
          <w:tcPr>
            <w:tcW w:w="4530" w:type="dxa"/>
            <w:shd w:val="clear" w:color="auto" w:fill="D9D9D9" w:themeFill="background1" w:themeFillShade="D9"/>
          </w:tcPr>
          <w:p w14:paraId="48E8F072" w14:textId="77777777" w:rsidR="00540244" w:rsidRPr="002127A3" w:rsidRDefault="002127A3" w:rsidP="008D2352">
            <w:pPr>
              <w:rPr>
                <w:b/>
                <w:bCs/>
              </w:rPr>
            </w:pPr>
            <w:r w:rsidRPr="002127A3">
              <w:rPr>
                <w:b/>
                <w:bCs/>
              </w:rPr>
              <w:t>Tatsächliches Resultat</w:t>
            </w:r>
          </w:p>
        </w:tc>
        <w:tc>
          <w:tcPr>
            <w:tcW w:w="4531" w:type="dxa"/>
          </w:tcPr>
          <w:p w14:paraId="2B5D1BE2" w14:textId="77777777" w:rsidR="00540244" w:rsidRDefault="002127A3" w:rsidP="002127A3">
            <w:pPr>
              <w:keepNext/>
            </w:pPr>
            <w:r>
              <w:t>-</w:t>
            </w:r>
          </w:p>
        </w:tc>
      </w:tr>
    </w:tbl>
    <w:p w14:paraId="562376D4" w14:textId="77777777" w:rsidR="007774BC" w:rsidRDefault="002127A3" w:rsidP="002127A3">
      <w:pPr>
        <w:pStyle w:val="Beschriftung"/>
      </w:pPr>
      <w:bookmarkStart w:id="177" w:name="_Toc159592645"/>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6AB9DD63" w14:textId="77777777" w:rsidTr="00EB1AAA">
        <w:tc>
          <w:tcPr>
            <w:tcW w:w="4530" w:type="dxa"/>
            <w:shd w:val="clear" w:color="auto" w:fill="D9D9D9" w:themeFill="background1" w:themeFillShade="D9"/>
          </w:tcPr>
          <w:p w14:paraId="299286BF" w14:textId="77777777" w:rsidR="002127A3" w:rsidRPr="002127A3" w:rsidRDefault="002127A3" w:rsidP="00EB1AAA">
            <w:pPr>
              <w:rPr>
                <w:b/>
                <w:bCs/>
              </w:rPr>
            </w:pPr>
            <w:r w:rsidRPr="002127A3">
              <w:rPr>
                <w:b/>
                <w:bCs/>
              </w:rPr>
              <w:t>ID</w:t>
            </w:r>
          </w:p>
        </w:tc>
        <w:tc>
          <w:tcPr>
            <w:tcW w:w="4531" w:type="dxa"/>
          </w:tcPr>
          <w:p w14:paraId="75481E28" w14:textId="77777777" w:rsidR="002127A3" w:rsidRDefault="002127A3" w:rsidP="00EB1AAA">
            <w:r>
              <w:t>MT-002</w:t>
            </w:r>
          </w:p>
        </w:tc>
      </w:tr>
      <w:tr w:rsidR="002127A3" w14:paraId="2885494B" w14:textId="77777777" w:rsidTr="00EB1AAA">
        <w:tc>
          <w:tcPr>
            <w:tcW w:w="4530" w:type="dxa"/>
            <w:shd w:val="clear" w:color="auto" w:fill="D9D9D9" w:themeFill="background1" w:themeFillShade="D9"/>
          </w:tcPr>
          <w:p w14:paraId="776F1EB7" w14:textId="77777777" w:rsidR="002127A3" w:rsidRPr="002127A3" w:rsidRDefault="002127A3" w:rsidP="00EB1AAA">
            <w:pPr>
              <w:rPr>
                <w:b/>
                <w:bCs/>
              </w:rPr>
            </w:pPr>
            <w:r w:rsidRPr="002127A3">
              <w:rPr>
                <w:b/>
                <w:bCs/>
              </w:rPr>
              <w:t>User Story</w:t>
            </w:r>
          </w:p>
        </w:tc>
        <w:tc>
          <w:tcPr>
            <w:tcW w:w="4531" w:type="dxa"/>
          </w:tcPr>
          <w:p w14:paraId="7CFA4711" w14:textId="77777777" w:rsidR="002127A3" w:rsidRDefault="002127A3" w:rsidP="00EB1AAA">
            <w:r>
              <w:t>US-002</w:t>
            </w:r>
          </w:p>
        </w:tc>
      </w:tr>
      <w:tr w:rsidR="002127A3" w14:paraId="603A3C43" w14:textId="77777777" w:rsidTr="00EB1AAA">
        <w:tc>
          <w:tcPr>
            <w:tcW w:w="4530" w:type="dxa"/>
            <w:shd w:val="clear" w:color="auto" w:fill="D9D9D9" w:themeFill="background1" w:themeFillShade="D9"/>
          </w:tcPr>
          <w:p w14:paraId="1C598E4D" w14:textId="77777777" w:rsidR="002127A3" w:rsidRPr="002127A3" w:rsidRDefault="002127A3" w:rsidP="00EB1AAA">
            <w:pPr>
              <w:rPr>
                <w:b/>
                <w:bCs/>
              </w:rPr>
            </w:pPr>
            <w:r w:rsidRPr="002127A3">
              <w:rPr>
                <w:b/>
                <w:bCs/>
              </w:rPr>
              <w:t>Tester</w:t>
            </w:r>
          </w:p>
        </w:tc>
        <w:tc>
          <w:tcPr>
            <w:tcW w:w="4531" w:type="dxa"/>
          </w:tcPr>
          <w:p w14:paraId="32B4E176" w14:textId="77777777" w:rsidR="002127A3" w:rsidRDefault="002127A3" w:rsidP="00EB1AAA">
            <w:r>
              <w:t>D. Cvetkovic</w:t>
            </w:r>
          </w:p>
        </w:tc>
      </w:tr>
      <w:tr w:rsidR="002127A3" w14:paraId="0E658697" w14:textId="77777777" w:rsidTr="00EB1AAA">
        <w:tc>
          <w:tcPr>
            <w:tcW w:w="4530" w:type="dxa"/>
            <w:shd w:val="clear" w:color="auto" w:fill="D9D9D9" w:themeFill="background1" w:themeFillShade="D9"/>
          </w:tcPr>
          <w:p w14:paraId="3526D2B9" w14:textId="77777777" w:rsidR="002127A3" w:rsidRPr="002127A3" w:rsidRDefault="002127A3" w:rsidP="00EB1AAA">
            <w:pPr>
              <w:rPr>
                <w:b/>
                <w:bCs/>
              </w:rPr>
            </w:pPr>
            <w:r w:rsidRPr="002127A3">
              <w:rPr>
                <w:b/>
                <w:bCs/>
              </w:rPr>
              <w:t>Testdatum</w:t>
            </w:r>
          </w:p>
        </w:tc>
        <w:tc>
          <w:tcPr>
            <w:tcW w:w="4531" w:type="dxa"/>
          </w:tcPr>
          <w:p w14:paraId="2D6ECAC4" w14:textId="77777777" w:rsidR="002127A3" w:rsidRDefault="002127A3" w:rsidP="00EB1AAA">
            <w:r>
              <w:t>-</w:t>
            </w:r>
          </w:p>
        </w:tc>
      </w:tr>
      <w:tr w:rsidR="002127A3" w14:paraId="48F95376" w14:textId="77777777" w:rsidTr="00EB1AAA">
        <w:tc>
          <w:tcPr>
            <w:tcW w:w="4530" w:type="dxa"/>
            <w:shd w:val="clear" w:color="auto" w:fill="D9D9D9" w:themeFill="background1" w:themeFillShade="D9"/>
          </w:tcPr>
          <w:p w14:paraId="67E909F9" w14:textId="77777777" w:rsidR="002127A3" w:rsidRPr="002127A3" w:rsidRDefault="002127A3" w:rsidP="00EB1AAA">
            <w:pPr>
              <w:rPr>
                <w:b/>
                <w:bCs/>
              </w:rPr>
            </w:pPr>
            <w:r w:rsidRPr="002127A3">
              <w:rPr>
                <w:b/>
                <w:bCs/>
              </w:rPr>
              <w:t>Beschreibung</w:t>
            </w:r>
          </w:p>
        </w:tc>
        <w:tc>
          <w:tcPr>
            <w:tcW w:w="4531" w:type="dxa"/>
          </w:tcPr>
          <w:p w14:paraId="72307B5B" w14:textId="77777777" w:rsidR="002127A3" w:rsidRDefault="002127A3" w:rsidP="00EB1AAA">
            <w:r>
              <w:t>Es soll eine Login-Seite bestehen.</w:t>
            </w:r>
          </w:p>
        </w:tc>
      </w:tr>
      <w:tr w:rsidR="002127A3" w14:paraId="23333281" w14:textId="77777777" w:rsidTr="00EB1AAA">
        <w:tc>
          <w:tcPr>
            <w:tcW w:w="4530" w:type="dxa"/>
            <w:shd w:val="clear" w:color="auto" w:fill="D9D9D9" w:themeFill="background1" w:themeFillShade="D9"/>
          </w:tcPr>
          <w:p w14:paraId="2003A405" w14:textId="77777777" w:rsidR="002127A3" w:rsidRPr="002127A3" w:rsidRDefault="002127A3" w:rsidP="00EB1AAA">
            <w:pPr>
              <w:rPr>
                <w:b/>
                <w:bCs/>
              </w:rPr>
            </w:pPr>
            <w:r w:rsidRPr="002127A3">
              <w:rPr>
                <w:b/>
                <w:bCs/>
              </w:rPr>
              <w:t>Schritte</w:t>
            </w:r>
          </w:p>
        </w:tc>
        <w:tc>
          <w:tcPr>
            <w:tcW w:w="4531" w:type="dxa"/>
          </w:tcPr>
          <w:p w14:paraId="46B8189A" w14:textId="77777777" w:rsidR="002127A3" w:rsidRDefault="002127A3" w:rsidP="002127A3">
            <w:pPr>
              <w:pStyle w:val="Listenabsatz"/>
              <w:numPr>
                <w:ilvl w:val="0"/>
                <w:numId w:val="29"/>
              </w:numPr>
            </w:pPr>
            <w:r>
              <w:t>Webseite öffnen</w:t>
            </w:r>
          </w:p>
          <w:p w14:paraId="1F949C0C" w14:textId="77777777" w:rsidR="002127A3" w:rsidRDefault="002127A3" w:rsidP="002127A3">
            <w:pPr>
              <w:pStyle w:val="Listenabsatz"/>
              <w:numPr>
                <w:ilvl w:val="0"/>
                <w:numId w:val="29"/>
              </w:numPr>
            </w:pPr>
            <w:r>
              <w:t>Einloggen</w:t>
            </w:r>
          </w:p>
        </w:tc>
      </w:tr>
      <w:tr w:rsidR="002127A3" w14:paraId="4F5628FA" w14:textId="77777777" w:rsidTr="00EB1AAA">
        <w:tc>
          <w:tcPr>
            <w:tcW w:w="4530" w:type="dxa"/>
            <w:shd w:val="clear" w:color="auto" w:fill="D9D9D9" w:themeFill="background1" w:themeFillShade="D9"/>
          </w:tcPr>
          <w:p w14:paraId="7E2556E7" w14:textId="77777777" w:rsidR="002127A3" w:rsidRPr="002127A3" w:rsidRDefault="002127A3" w:rsidP="00EB1AAA">
            <w:pPr>
              <w:rPr>
                <w:b/>
                <w:bCs/>
              </w:rPr>
            </w:pPr>
            <w:r w:rsidRPr="002127A3">
              <w:rPr>
                <w:b/>
                <w:bCs/>
              </w:rPr>
              <w:t>Erwartetes Resultat</w:t>
            </w:r>
          </w:p>
        </w:tc>
        <w:tc>
          <w:tcPr>
            <w:tcW w:w="4531" w:type="dxa"/>
          </w:tcPr>
          <w:p w14:paraId="7983C62A" w14:textId="77777777" w:rsidR="002127A3" w:rsidRDefault="002127A3" w:rsidP="00EB1AAA">
            <w:r>
              <w:t>Es besteht eine Login-Seite und man kann sich einloggen.</w:t>
            </w:r>
          </w:p>
        </w:tc>
      </w:tr>
      <w:tr w:rsidR="002127A3" w14:paraId="3CB40830" w14:textId="77777777" w:rsidTr="00EB1AAA">
        <w:tc>
          <w:tcPr>
            <w:tcW w:w="4530" w:type="dxa"/>
            <w:shd w:val="clear" w:color="auto" w:fill="D9D9D9" w:themeFill="background1" w:themeFillShade="D9"/>
          </w:tcPr>
          <w:p w14:paraId="376ED211" w14:textId="77777777" w:rsidR="002127A3" w:rsidRPr="002127A3" w:rsidRDefault="002127A3" w:rsidP="00EB1AAA">
            <w:pPr>
              <w:rPr>
                <w:b/>
                <w:bCs/>
              </w:rPr>
            </w:pPr>
            <w:r w:rsidRPr="002127A3">
              <w:rPr>
                <w:b/>
                <w:bCs/>
              </w:rPr>
              <w:t>Tatsächliches Resultat</w:t>
            </w:r>
          </w:p>
        </w:tc>
        <w:tc>
          <w:tcPr>
            <w:tcW w:w="4531" w:type="dxa"/>
          </w:tcPr>
          <w:p w14:paraId="317DA873" w14:textId="77777777" w:rsidR="002127A3" w:rsidRDefault="002127A3" w:rsidP="002127A3">
            <w:pPr>
              <w:keepNext/>
            </w:pPr>
            <w:r>
              <w:t>-</w:t>
            </w:r>
          </w:p>
        </w:tc>
      </w:tr>
    </w:tbl>
    <w:p w14:paraId="61AAED0E" w14:textId="77777777" w:rsidR="002127A3" w:rsidRDefault="002127A3" w:rsidP="002127A3">
      <w:pPr>
        <w:pStyle w:val="Beschriftung"/>
      </w:pPr>
      <w:bookmarkStart w:id="178" w:name="_Toc159592646"/>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125A734F" w14:textId="77777777" w:rsidTr="00EB1AAA">
        <w:tc>
          <w:tcPr>
            <w:tcW w:w="4530" w:type="dxa"/>
            <w:shd w:val="clear" w:color="auto" w:fill="D9D9D9" w:themeFill="background1" w:themeFillShade="D9"/>
          </w:tcPr>
          <w:p w14:paraId="75552732" w14:textId="77777777" w:rsidR="002127A3" w:rsidRPr="002127A3" w:rsidRDefault="002127A3" w:rsidP="00EB1AAA">
            <w:pPr>
              <w:rPr>
                <w:b/>
                <w:bCs/>
              </w:rPr>
            </w:pPr>
            <w:r w:rsidRPr="002127A3">
              <w:rPr>
                <w:b/>
                <w:bCs/>
              </w:rPr>
              <w:t>ID</w:t>
            </w:r>
          </w:p>
        </w:tc>
        <w:tc>
          <w:tcPr>
            <w:tcW w:w="4531" w:type="dxa"/>
          </w:tcPr>
          <w:p w14:paraId="5ECDA5B1" w14:textId="77777777" w:rsidR="002127A3" w:rsidRDefault="002127A3" w:rsidP="00EB1AAA">
            <w:r>
              <w:t>MT-003</w:t>
            </w:r>
          </w:p>
        </w:tc>
      </w:tr>
      <w:tr w:rsidR="002127A3" w14:paraId="31EFCDC4" w14:textId="77777777" w:rsidTr="00EB1AAA">
        <w:tc>
          <w:tcPr>
            <w:tcW w:w="4530" w:type="dxa"/>
            <w:shd w:val="clear" w:color="auto" w:fill="D9D9D9" w:themeFill="background1" w:themeFillShade="D9"/>
          </w:tcPr>
          <w:p w14:paraId="330668C7" w14:textId="77777777" w:rsidR="002127A3" w:rsidRPr="002127A3" w:rsidRDefault="002127A3" w:rsidP="00EB1AAA">
            <w:pPr>
              <w:rPr>
                <w:b/>
                <w:bCs/>
              </w:rPr>
            </w:pPr>
            <w:r w:rsidRPr="002127A3">
              <w:rPr>
                <w:b/>
                <w:bCs/>
              </w:rPr>
              <w:t>User Story</w:t>
            </w:r>
          </w:p>
        </w:tc>
        <w:tc>
          <w:tcPr>
            <w:tcW w:w="4531" w:type="dxa"/>
          </w:tcPr>
          <w:p w14:paraId="17EE7449" w14:textId="77777777" w:rsidR="002127A3" w:rsidRDefault="002127A3" w:rsidP="00EB1AAA">
            <w:r>
              <w:t>US-003</w:t>
            </w:r>
          </w:p>
        </w:tc>
      </w:tr>
      <w:tr w:rsidR="002127A3" w14:paraId="6D3C7B31" w14:textId="77777777" w:rsidTr="00EB1AAA">
        <w:tc>
          <w:tcPr>
            <w:tcW w:w="4530" w:type="dxa"/>
            <w:shd w:val="clear" w:color="auto" w:fill="D9D9D9" w:themeFill="background1" w:themeFillShade="D9"/>
          </w:tcPr>
          <w:p w14:paraId="57B5A959" w14:textId="77777777" w:rsidR="002127A3" w:rsidRPr="002127A3" w:rsidRDefault="002127A3" w:rsidP="00EB1AAA">
            <w:pPr>
              <w:rPr>
                <w:b/>
                <w:bCs/>
              </w:rPr>
            </w:pPr>
            <w:r w:rsidRPr="002127A3">
              <w:rPr>
                <w:b/>
                <w:bCs/>
              </w:rPr>
              <w:t>Tester</w:t>
            </w:r>
          </w:p>
        </w:tc>
        <w:tc>
          <w:tcPr>
            <w:tcW w:w="4531" w:type="dxa"/>
          </w:tcPr>
          <w:p w14:paraId="6F2EB0AB" w14:textId="77777777" w:rsidR="002127A3" w:rsidRDefault="002127A3" w:rsidP="00EB1AAA">
            <w:r>
              <w:t>D. Cvetkovic</w:t>
            </w:r>
          </w:p>
        </w:tc>
      </w:tr>
      <w:tr w:rsidR="002127A3" w14:paraId="6DBED5CD" w14:textId="77777777" w:rsidTr="00EB1AAA">
        <w:tc>
          <w:tcPr>
            <w:tcW w:w="4530" w:type="dxa"/>
            <w:shd w:val="clear" w:color="auto" w:fill="D9D9D9" w:themeFill="background1" w:themeFillShade="D9"/>
          </w:tcPr>
          <w:p w14:paraId="444EF65E" w14:textId="77777777" w:rsidR="002127A3" w:rsidRPr="002127A3" w:rsidRDefault="002127A3" w:rsidP="00EB1AAA">
            <w:pPr>
              <w:rPr>
                <w:b/>
                <w:bCs/>
              </w:rPr>
            </w:pPr>
            <w:r w:rsidRPr="002127A3">
              <w:rPr>
                <w:b/>
                <w:bCs/>
              </w:rPr>
              <w:t>Testdatum</w:t>
            </w:r>
          </w:p>
        </w:tc>
        <w:tc>
          <w:tcPr>
            <w:tcW w:w="4531" w:type="dxa"/>
          </w:tcPr>
          <w:p w14:paraId="244E5FD3" w14:textId="77777777" w:rsidR="002127A3" w:rsidRDefault="002127A3" w:rsidP="00EB1AAA">
            <w:r>
              <w:t>-</w:t>
            </w:r>
          </w:p>
        </w:tc>
      </w:tr>
      <w:tr w:rsidR="002127A3" w14:paraId="654DDEF0" w14:textId="77777777" w:rsidTr="00EB1AAA">
        <w:tc>
          <w:tcPr>
            <w:tcW w:w="4530" w:type="dxa"/>
            <w:shd w:val="clear" w:color="auto" w:fill="D9D9D9" w:themeFill="background1" w:themeFillShade="D9"/>
          </w:tcPr>
          <w:p w14:paraId="4D1D037F" w14:textId="77777777" w:rsidR="002127A3" w:rsidRPr="002127A3" w:rsidRDefault="002127A3" w:rsidP="00EB1AAA">
            <w:pPr>
              <w:rPr>
                <w:b/>
                <w:bCs/>
              </w:rPr>
            </w:pPr>
            <w:r w:rsidRPr="002127A3">
              <w:rPr>
                <w:b/>
                <w:bCs/>
              </w:rPr>
              <w:t>Beschreibung</w:t>
            </w:r>
          </w:p>
        </w:tc>
        <w:tc>
          <w:tcPr>
            <w:tcW w:w="4531" w:type="dxa"/>
          </w:tcPr>
          <w:p w14:paraId="6D1BF9DF" w14:textId="77777777" w:rsidR="002127A3" w:rsidRDefault="002127A3" w:rsidP="00EB1AAA">
            <w:r>
              <w:t>Es soll darauf hingewiesen werden, wenn die Anmeldedaten falsch sind.</w:t>
            </w:r>
          </w:p>
        </w:tc>
      </w:tr>
      <w:tr w:rsidR="002127A3" w14:paraId="0A6E8F7A" w14:textId="77777777" w:rsidTr="00EB1AAA">
        <w:tc>
          <w:tcPr>
            <w:tcW w:w="4530" w:type="dxa"/>
            <w:shd w:val="clear" w:color="auto" w:fill="D9D9D9" w:themeFill="background1" w:themeFillShade="D9"/>
          </w:tcPr>
          <w:p w14:paraId="776E91FF" w14:textId="77777777" w:rsidR="002127A3" w:rsidRPr="002127A3" w:rsidRDefault="002127A3" w:rsidP="00EB1AAA">
            <w:pPr>
              <w:rPr>
                <w:b/>
                <w:bCs/>
              </w:rPr>
            </w:pPr>
            <w:r w:rsidRPr="002127A3">
              <w:rPr>
                <w:b/>
                <w:bCs/>
              </w:rPr>
              <w:t>Schritte</w:t>
            </w:r>
          </w:p>
        </w:tc>
        <w:tc>
          <w:tcPr>
            <w:tcW w:w="4531" w:type="dxa"/>
          </w:tcPr>
          <w:p w14:paraId="67E3EAA8" w14:textId="77777777" w:rsidR="002127A3" w:rsidRDefault="002127A3" w:rsidP="002127A3">
            <w:pPr>
              <w:pStyle w:val="Listenabsatz"/>
              <w:numPr>
                <w:ilvl w:val="0"/>
                <w:numId w:val="30"/>
              </w:numPr>
            </w:pPr>
            <w:r>
              <w:t>Webseite öffnen</w:t>
            </w:r>
          </w:p>
          <w:p w14:paraId="2DAE1529" w14:textId="77777777" w:rsidR="002127A3" w:rsidRDefault="002127A3" w:rsidP="002127A3">
            <w:pPr>
              <w:pStyle w:val="Listenabsatz"/>
              <w:numPr>
                <w:ilvl w:val="0"/>
                <w:numId w:val="30"/>
              </w:numPr>
            </w:pPr>
            <w:r>
              <w:t>Bei der Login-Seite oder Registrierungsseite falsche Anmeldedaten eingeben</w:t>
            </w:r>
          </w:p>
        </w:tc>
      </w:tr>
      <w:tr w:rsidR="002127A3" w14:paraId="23653E46" w14:textId="77777777" w:rsidTr="00EB1AAA">
        <w:tc>
          <w:tcPr>
            <w:tcW w:w="4530" w:type="dxa"/>
            <w:shd w:val="clear" w:color="auto" w:fill="D9D9D9" w:themeFill="background1" w:themeFillShade="D9"/>
          </w:tcPr>
          <w:p w14:paraId="4E82FD08" w14:textId="77777777" w:rsidR="002127A3" w:rsidRPr="002127A3" w:rsidRDefault="002127A3" w:rsidP="00EB1AAA">
            <w:pPr>
              <w:rPr>
                <w:b/>
                <w:bCs/>
              </w:rPr>
            </w:pPr>
            <w:r w:rsidRPr="002127A3">
              <w:rPr>
                <w:b/>
                <w:bCs/>
              </w:rPr>
              <w:t>Erwartetes Resultat</w:t>
            </w:r>
          </w:p>
        </w:tc>
        <w:tc>
          <w:tcPr>
            <w:tcW w:w="4531" w:type="dxa"/>
          </w:tcPr>
          <w:p w14:paraId="12320136" w14:textId="77777777" w:rsidR="002127A3" w:rsidRDefault="002127A3" w:rsidP="00EB1AAA">
            <w:r>
              <w:t>Es wird darauf hingewiesen, dass man falsche Anmeldedaten eingegeben hat.</w:t>
            </w:r>
          </w:p>
        </w:tc>
      </w:tr>
      <w:tr w:rsidR="002127A3" w14:paraId="0A7E802B" w14:textId="77777777" w:rsidTr="00EB1AAA">
        <w:tc>
          <w:tcPr>
            <w:tcW w:w="4530" w:type="dxa"/>
            <w:shd w:val="clear" w:color="auto" w:fill="D9D9D9" w:themeFill="background1" w:themeFillShade="D9"/>
          </w:tcPr>
          <w:p w14:paraId="7E12CC1B" w14:textId="77777777" w:rsidR="002127A3" w:rsidRPr="002127A3" w:rsidRDefault="002127A3" w:rsidP="00EB1AAA">
            <w:pPr>
              <w:rPr>
                <w:b/>
                <w:bCs/>
              </w:rPr>
            </w:pPr>
            <w:r w:rsidRPr="002127A3">
              <w:rPr>
                <w:b/>
                <w:bCs/>
              </w:rPr>
              <w:t>Tatsächliches Resultat</w:t>
            </w:r>
          </w:p>
        </w:tc>
        <w:tc>
          <w:tcPr>
            <w:tcW w:w="4531" w:type="dxa"/>
          </w:tcPr>
          <w:p w14:paraId="322D2F5B" w14:textId="77777777" w:rsidR="002127A3" w:rsidRDefault="002127A3" w:rsidP="002127A3">
            <w:pPr>
              <w:keepNext/>
            </w:pPr>
            <w:r>
              <w:t>-</w:t>
            </w:r>
          </w:p>
        </w:tc>
      </w:tr>
    </w:tbl>
    <w:p w14:paraId="32079763" w14:textId="77777777" w:rsidR="002127A3" w:rsidRDefault="002127A3" w:rsidP="002127A3">
      <w:pPr>
        <w:pStyle w:val="Beschriftung"/>
      </w:pPr>
      <w:bookmarkStart w:id="179" w:name="_Toc159592647"/>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6847796B"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56A53295" w14:textId="77777777" w:rsidTr="00EB1AAA">
        <w:tc>
          <w:tcPr>
            <w:tcW w:w="4530" w:type="dxa"/>
            <w:shd w:val="clear" w:color="auto" w:fill="D9D9D9" w:themeFill="background1" w:themeFillShade="D9"/>
          </w:tcPr>
          <w:p w14:paraId="1909F084" w14:textId="77777777" w:rsidR="002127A3" w:rsidRPr="002127A3" w:rsidRDefault="002127A3" w:rsidP="00EB1AAA">
            <w:pPr>
              <w:rPr>
                <w:b/>
                <w:bCs/>
              </w:rPr>
            </w:pPr>
            <w:r w:rsidRPr="002127A3">
              <w:rPr>
                <w:b/>
                <w:bCs/>
              </w:rPr>
              <w:lastRenderedPageBreak/>
              <w:t>ID</w:t>
            </w:r>
          </w:p>
        </w:tc>
        <w:tc>
          <w:tcPr>
            <w:tcW w:w="4531" w:type="dxa"/>
          </w:tcPr>
          <w:p w14:paraId="2D5CA7FC" w14:textId="77777777" w:rsidR="002127A3" w:rsidRDefault="002127A3" w:rsidP="00EB1AAA">
            <w:r>
              <w:t>MT-004</w:t>
            </w:r>
          </w:p>
        </w:tc>
      </w:tr>
      <w:tr w:rsidR="002127A3" w14:paraId="35CED288" w14:textId="77777777" w:rsidTr="00EB1AAA">
        <w:tc>
          <w:tcPr>
            <w:tcW w:w="4530" w:type="dxa"/>
            <w:shd w:val="clear" w:color="auto" w:fill="D9D9D9" w:themeFill="background1" w:themeFillShade="D9"/>
          </w:tcPr>
          <w:p w14:paraId="1A925546" w14:textId="77777777" w:rsidR="002127A3" w:rsidRPr="002127A3" w:rsidRDefault="002127A3" w:rsidP="00EB1AAA">
            <w:pPr>
              <w:rPr>
                <w:b/>
                <w:bCs/>
              </w:rPr>
            </w:pPr>
            <w:r w:rsidRPr="002127A3">
              <w:rPr>
                <w:b/>
                <w:bCs/>
              </w:rPr>
              <w:t>User Story</w:t>
            </w:r>
          </w:p>
        </w:tc>
        <w:tc>
          <w:tcPr>
            <w:tcW w:w="4531" w:type="dxa"/>
          </w:tcPr>
          <w:p w14:paraId="7ADE1B6B" w14:textId="77777777" w:rsidR="002127A3" w:rsidRDefault="002127A3" w:rsidP="00EB1AAA">
            <w:r>
              <w:t>US-004</w:t>
            </w:r>
          </w:p>
        </w:tc>
      </w:tr>
      <w:tr w:rsidR="002127A3" w14:paraId="71E686DB" w14:textId="77777777" w:rsidTr="00EB1AAA">
        <w:tc>
          <w:tcPr>
            <w:tcW w:w="4530" w:type="dxa"/>
            <w:shd w:val="clear" w:color="auto" w:fill="D9D9D9" w:themeFill="background1" w:themeFillShade="D9"/>
          </w:tcPr>
          <w:p w14:paraId="5A6F6C38" w14:textId="77777777" w:rsidR="002127A3" w:rsidRPr="002127A3" w:rsidRDefault="002127A3" w:rsidP="00EB1AAA">
            <w:pPr>
              <w:rPr>
                <w:b/>
                <w:bCs/>
              </w:rPr>
            </w:pPr>
            <w:r w:rsidRPr="002127A3">
              <w:rPr>
                <w:b/>
                <w:bCs/>
              </w:rPr>
              <w:t>Tester</w:t>
            </w:r>
          </w:p>
        </w:tc>
        <w:tc>
          <w:tcPr>
            <w:tcW w:w="4531" w:type="dxa"/>
          </w:tcPr>
          <w:p w14:paraId="7F977EC0" w14:textId="77777777" w:rsidR="002127A3" w:rsidRDefault="002127A3" w:rsidP="00EB1AAA">
            <w:r>
              <w:t>D. Cvetkovic</w:t>
            </w:r>
          </w:p>
        </w:tc>
      </w:tr>
      <w:tr w:rsidR="002127A3" w14:paraId="05249358" w14:textId="77777777" w:rsidTr="00EB1AAA">
        <w:tc>
          <w:tcPr>
            <w:tcW w:w="4530" w:type="dxa"/>
            <w:shd w:val="clear" w:color="auto" w:fill="D9D9D9" w:themeFill="background1" w:themeFillShade="D9"/>
          </w:tcPr>
          <w:p w14:paraId="33D06A2F" w14:textId="77777777" w:rsidR="002127A3" w:rsidRPr="002127A3" w:rsidRDefault="002127A3" w:rsidP="00EB1AAA">
            <w:pPr>
              <w:rPr>
                <w:b/>
                <w:bCs/>
              </w:rPr>
            </w:pPr>
            <w:r w:rsidRPr="002127A3">
              <w:rPr>
                <w:b/>
                <w:bCs/>
              </w:rPr>
              <w:t>Testdatum</w:t>
            </w:r>
          </w:p>
        </w:tc>
        <w:tc>
          <w:tcPr>
            <w:tcW w:w="4531" w:type="dxa"/>
          </w:tcPr>
          <w:p w14:paraId="5D8652D5" w14:textId="77777777" w:rsidR="002127A3" w:rsidRDefault="002127A3" w:rsidP="00EB1AAA">
            <w:r>
              <w:t>-</w:t>
            </w:r>
          </w:p>
        </w:tc>
      </w:tr>
      <w:tr w:rsidR="002127A3" w14:paraId="605502D8" w14:textId="77777777" w:rsidTr="00EB1AAA">
        <w:tc>
          <w:tcPr>
            <w:tcW w:w="4530" w:type="dxa"/>
            <w:shd w:val="clear" w:color="auto" w:fill="D9D9D9" w:themeFill="background1" w:themeFillShade="D9"/>
          </w:tcPr>
          <w:p w14:paraId="673541E7" w14:textId="77777777" w:rsidR="002127A3" w:rsidRPr="002127A3" w:rsidRDefault="002127A3" w:rsidP="00EB1AAA">
            <w:pPr>
              <w:rPr>
                <w:b/>
                <w:bCs/>
              </w:rPr>
            </w:pPr>
            <w:r w:rsidRPr="002127A3">
              <w:rPr>
                <w:b/>
                <w:bCs/>
              </w:rPr>
              <w:t>Beschreibung</w:t>
            </w:r>
          </w:p>
        </w:tc>
        <w:tc>
          <w:tcPr>
            <w:tcW w:w="4531" w:type="dxa"/>
          </w:tcPr>
          <w:p w14:paraId="012E17D5" w14:textId="77777777" w:rsidR="002127A3" w:rsidRDefault="002127A3" w:rsidP="00EB1AAA">
            <w:r>
              <w:t>Es sollen Kalendereinträge gemacht werden können.</w:t>
            </w:r>
          </w:p>
        </w:tc>
      </w:tr>
      <w:tr w:rsidR="002127A3" w14:paraId="49E9648C" w14:textId="77777777" w:rsidTr="00EB1AAA">
        <w:tc>
          <w:tcPr>
            <w:tcW w:w="4530" w:type="dxa"/>
            <w:shd w:val="clear" w:color="auto" w:fill="D9D9D9" w:themeFill="background1" w:themeFillShade="D9"/>
          </w:tcPr>
          <w:p w14:paraId="385B08B7" w14:textId="77777777" w:rsidR="002127A3" w:rsidRPr="002127A3" w:rsidRDefault="002127A3" w:rsidP="00EB1AAA">
            <w:pPr>
              <w:rPr>
                <w:b/>
                <w:bCs/>
              </w:rPr>
            </w:pPr>
            <w:r w:rsidRPr="002127A3">
              <w:rPr>
                <w:b/>
                <w:bCs/>
              </w:rPr>
              <w:t>Schritte</w:t>
            </w:r>
          </w:p>
        </w:tc>
        <w:tc>
          <w:tcPr>
            <w:tcW w:w="4531" w:type="dxa"/>
          </w:tcPr>
          <w:p w14:paraId="176A172B" w14:textId="77777777" w:rsidR="002127A3" w:rsidRDefault="002127A3" w:rsidP="002127A3">
            <w:pPr>
              <w:pStyle w:val="Listenabsatz"/>
              <w:numPr>
                <w:ilvl w:val="0"/>
                <w:numId w:val="31"/>
              </w:numPr>
            </w:pPr>
            <w:r>
              <w:t>Webseite öffnen</w:t>
            </w:r>
          </w:p>
          <w:p w14:paraId="5C07996C" w14:textId="77777777" w:rsidR="002127A3" w:rsidRDefault="002127A3" w:rsidP="002127A3">
            <w:pPr>
              <w:pStyle w:val="Listenabsatz"/>
              <w:numPr>
                <w:ilvl w:val="0"/>
                <w:numId w:val="31"/>
              </w:numPr>
            </w:pPr>
            <w:r>
              <w:t>Einloggen</w:t>
            </w:r>
          </w:p>
          <w:p w14:paraId="2A95A50B" w14:textId="77777777" w:rsidR="002127A3" w:rsidRDefault="002127A3" w:rsidP="002127A3">
            <w:pPr>
              <w:pStyle w:val="Listenabsatz"/>
              <w:numPr>
                <w:ilvl w:val="0"/>
                <w:numId w:val="31"/>
              </w:numPr>
            </w:pPr>
            <w:r>
              <w:t>Kalender sehen</w:t>
            </w:r>
          </w:p>
        </w:tc>
      </w:tr>
      <w:tr w:rsidR="002127A3" w14:paraId="13623E87" w14:textId="77777777" w:rsidTr="00EB1AAA">
        <w:tc>
          <w:tcPr>
            <w:tcW w:w="4530" w:type="dxa"/>
            <w:shd w:val="clear" w:color="auto" w:fill="D9D9D9" w:themeFill="background1" w:themeFillShade="D9"/>
          </w:tcPr>
          <w:p w14:paraId="19C328A0" w14:textId="77777777" w:rsidR="002127A3" w:rsidRPr="002127A3" w:rsidRDefault="002127A3" w:rsidP="00EB1AAA">
            <w:pPr>
              <w:rPr>
                <w:b/>
                <w:bCs/>
              </w:rPr>
            </w:pPr>
            <w:r w:rsidRPr="002127A3">
              <w:rPr>
                <w:b/>
                <w:bCs/>
              </w:rPr>
              <w:t>Erwartetes Resultat</w:t>
            </w:r>
          </w:p>
        </w:tc>
        <w:tc>
          <w:tcPr>
            <w:tcW w:w="4531" w:type="dxa"/>
          </w:tcPr>
          <w:p w14:paraId="6EFA4CD3" w14:textId="77777777" w:rsidR="002127A3" w:rsidRDefault="002127A3" w:rsidP="00EB1AAA">
            <w:r>
              <w:t>Es können Kalendereinträge gemacht werden.</w:t>
            </w:r>
          </w:p>
        </w:tc>
      </w:tr>
      <w:tr w:rsidR="002127A3" w14:paraId="5D2FD3D0" w14:textId="77777777" w:rsidTr="00EB1AAA">
        <w:tc>
          <w:tcPr>
            <w:tcW w:w="4530" w:type="dxa"/>
            <w:shd w:val="clear" w:color="auto" w:fill="D9D9D9" w:themeFill="background1" w:themeFillShade="D9"/>
          </w:tcPr>
          <w:p w14:paraId="3B058EE5" w14:textId="77777777" w:rsidR="002127A3" w:rsidRPr="002127A3" w:rsidRDefault="002127A3" w:rsidP="00EB1AAA">
            <w:pPr>
              <w:rPr>
                <w:b/>
                <w:bCs/>
              </w:rPr>
            </w:pPr>
            <w:r w:rsidRPr="002127A3">
              <w:rPr>
                <w:b/>
                <w:bCs/>
              </w:rPr>
              <w:t>Tatsächliches Resultat</w:t>
            </w:r>
          </w:p>
        </w:tc>
        <w:tc>
          <w:tcPr>
            <w:tcW w:w="4531" w:type="dxa"/>
          </w:tcPr>
          <w:p w14:paraId="5F47B677" w14:textId="77777777" w:rsidR="002127A3" w:rsidRDefault="002127A3" w:rsidP="002127A3">
            <w:pPr>
              <w:keepNext/>
            </w:pPr>
            <w:r>
              <w:t>-</w:t>
            </w:r>
          </w:p>
        </w:tc>
      </w:tr>
    </w:tbl>
    <w:p w14:paraId="0EDDB193" w14:textId="77777777" w:rsidR="002127A3" w:rsidRDefault="002127A3" w:rsidP="002127A3">
      <w:pPr>
        <w:pStyle w:val="Beschriftung"/>
      </w:pPr>
      <w:bookmarkStart w:id="180" w:name="_Toc159592648"/>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1FA8AF9B" w14:textId="77777777" w:rsidTr="00EB1AAA">
        <w:tc>
          <w:tcPr>
            <w:tcW w:w="4530" w:type="dxa"/>
            <w:shd w:val="clear" w:color="auto" w:fill="D9D9D9" w:themeFill="background1" w:themeFillShade="D9"/>
          </w:tcPr>
          <w:p w14:paraId="69F2142A" w14:textId="77777777" w:rsidR="002127A3" w:rsidRPr="002127A3" w:rsidRDefault="002127A3" w:rsidP="00EB1AAA">
            <w:pPr>
              <w:rPr>
                <w:b/>
                <w:bCs/>
              </w:rPr>
            </w:pPr>
            <w:r w:rsidRPr="002127A3">
              <w:rPr>
                <w:b/>
                <w:bCs/>
              </w:rPr>
              <w:t>ID</w:t>
            </w:r>
          </w:p>
        </w:tc>
        <w:tc>
          <w:tcPr>
            <w:tcW w:w="4531" w:type="dxa"/>
          </w:tcPr>
          <w:p w14:paraId="06FC7F34" w14:textId="77777777" w:rsidR="002127A3" w:rsidRDefault="002127A3" w:rsidP="00EB1AAA">
            <w:r>
              <w:t>MT-005</w:t>
            </w:r>
          </w:p>
        </w:tc>
      </w:tr>
      <w:tr w:rsidR="002127A3" w14:paraId="0DA758F7" w14:textId="77777777" w:rsidTr="00EB1AAA">
        <w:tc>
          <w:tcPr>
            <w:tcW w:w="4530" w:type="dxa"/>
            <w:shd w:val="clear" w:color="auto" w:fill="D9D9D9" w:themeFill="background1" w:themeFillShade="D9"/>
          </w:tcPr>
          <w:p w14:paraId="25658C40" w14:textId="77777777" w:rsidR="002127A3" w:rsidRPr="002127A3" w:rsidRDefault="002127A3" w:rsidP="00EB1AAA">
            <w:pPr>
              <w:rPr>
                <w:b/>
                <w:bCs/>
              </w:rPr>
            </w:pPr>
            <w:r w:rsidRPr="002127A3">
              <w:rPr>
                <w:b/>
                <w:bCs/>
              </w:rPr>
              <w:t>User Story</w:t>
            </w:r>
          </w:p>
        </w:tc>
        <w:tc>
          <w:tcPr>
            <w:tcW w:w="4531" w:type="dxa"/>
          </w:tcPr>
          <w:p w14:paraId="43C23CE8" w14:textId="77777777" w:rsidR="002127A3" w:rsidRDefault="002127A3" w:rsidP="00EB1AAA">
            <w:r>
              <w:t>US-005</w:t>
            </w:r>
          </w:p>
        </w:tc>
      </w:tr>
      <w:tr w:rsidR="002127A3" w14:paraId="5DA3C7C5" w14:textId="77777777" w:rsidTr="00EB1AAA">
        <w:tc>
          <w:tcPr>
            <w:tcW w:w="4530" w:type="dxa"/>
            <w:shd w:val="clear" w:color="auto" w:fill="D9D9D9" w:themeFill="background1" w:themeFillShade="D9"/>
          </w:tcPr>
          <w:p w14:paraId="680CB68C" w14:textId="77777777" w:rsidR="002127A3" w:rsidRPr="002127A3" w:rsidRDefault="002127A3" w:rsidP="00EB1AAA">
            <w:pPr>
              <w:rPr>
                <w:b/>
                <w:bCs/>
              </w:rPr>
            </w:pPr>
            <w:r w:rsidRPr="002127A3">
              <w:rPr>
                <w:b/>
                <w:bCs/>
              </w:rPr>
              <w:t>Tester</w:t>
            </w:r>
          </w:p>
        </w:tc>
        <w:tc>
          <w:tcPr>
            <w:tcW w:w="4531" w:type="dxa"/>
          </w:tcPr>
          <w:p w14:paraId="4AC40940" w14:textId="77777777" w:rsidR="002127A3" w:rsidRDefault="002127A3" w:rsidP="00EB1AAA">
            <w:r>
              <w:t>D. Cvetkovic</w:t>
            </w:r>
          </w:p>
        </w:tc>
      </w:tr>
      <w:tr w:rsidR="002127A3" w14:paraId="43F0B1FA" w14:textId="77777777" w:rsidTr="00EB1AAA">
        <w:tc>
          <w:tcPr>
            <w:tcW w:w="4530" w:type="dxa"/>
            <w:shd w:val="clear" w:color="auto" w:fill="D9D9D9" w:themeFill="background1" w:themeFillShade="D9"/>
          </w:tcPr>
          <w:p w14:paraId="6F33C381" w14:textId="77777777" w:rsidR="002127A3" w:rsidRPr="002127A3" w:rsidRDefault="002127A3" w:rsidP="00EB1AAA">
            <w:pPr>
              <w:rPr>
                <w:b/>
                <w:bCs/>
              </w:rPr>
            </w:pPr>
            <w:r w:rsidRPr="002127A3">
              <w:rPr>
                <w:b/>
                <w:bCs/>
              </w:rPr>
              <w:t>Testdatum</w:t>
            </w:r>
          </w:p>
        </w:tc>
        <w:tc>
          <w:tcPr>
            <w:tcW w:w="4531" w:type="dxa"/>
          </w:tcPr>
          <w:p w14:paraId="2FE01E21" w14:textId="77777777" w:rsidR="002127A3" w:rsidRDefault="002127A3" w:rsidP="00EB1AAA">
            <w:r>
              <w:t>-</w:t>
            </w:r>
          </w:p>
        </w:tc>
      </w:tr>
      <w:tr w:rsidR="002127A3" w14:paraId="3D22F526" w14:textId="77777777" w:rsidTr="00EB1AAA">
        <w:tc>
          <w:tcPr>
            <w:tcW w:w="4530" w:type="dxa"/>
            <w:shd w:val="clear" w:color="auto" w:fill="D9D9D9" w:themeFill="background1" w:themeFillShade="D9"/>
          </w:tcPr>
          <w:p w14:paraId="03E8A36F" w14:textId="77777777" w:rsidR="002127A3" w:rsidRPr="002127A3" w:rsidRDefault="002127A3" w:rsidP="00EB1AAA">
            <w:pPr>
              <w:rPr>
                <w:b/>
                <w:bCs/>
              </w:rPr>
            </w:pPr>
            <w:r w:rsidRPr="002127A3">
              <w:rPr>
                <w:b/>
                <w:bCs/>
              </w:rPr>
              <w:t>Beschreibung</w:t>
            </w:r>
          </w:p>
        </w:tc>
        <w:tc>
          <w:tcPr>
            <w:tcW w:w="4531" w:type="dxa"/>
          </w:tcPr>
          <w:p w14:paraId="0ED2841D" w14:textId="77777777" w:rsidR="002127A3" w:rsidRDefault="002127A3" w:rsidP="00EB1AAA">
            <w:r>
              <w:t>Es soll der Kalender heruntergeladen/abonniert werden können.</w:t>
            </w:r>
          </w:p>
        </w:tc>
      </w:tr>
      <w:tr w:rsidR="002127A3" w14:paraId="2B23EB6A" w14:textId="77777777" w:rsidTr="00EB1AAA">
        <w:tc>
          <w:tcPr>
            <w:tcW w:w="4530" w:type="dxa"/>
            <w:shd w:val="clear" w:color="auto" w:fill="D9D9D9" w:themeFill="background1" w:themeFillShade="D9"/>
          </w:tcPr>
          <w:p w14:paraId="01237785" w14:textId="77777777" w:rsidR="002127A3" w:rsidRPr="002127A3" w:rsidRDefault="002127A3" w:rsidP="00EB1AAA">
            <w:pPr>
              <w:rPr>
                <w:b/>
                <w:bCs/>
              </w:rPr>
            </w:pPr>
            <w:r w:rsidRPr="002127A3">
              <w:rPr>
                <w:b/>
                <w:bCs/>
              </w:rPr>
              <w:t>Schritte</w:t>
            </w:r>
          </w:p>
        </w:tc>
        <w:tc>
          <w:tcPr>
            <w:tcW w:w="4531" w:type="dxa"/>
          </w:tcPr>
          <w:p w14:paraId="48ACCC15" w14:textId="77777777" w:rsidR="002127A3" w:rsidRDefault="002127A3" w:rsidP="002127A3">
            <w:pPr>
              <w:pStyle w:val="Listenabsatz"/>
              <w:numPr>
                <w:ilvl w:val="0"/>
                <w:numId w:val="32"/>
              </w:numPr>
            </w:pPr>
            <w:r>
              <w:t>Webseite öffnen</w:t>
            </w:r>
          </w:p>
          <w:p w14:paraId="281E2643" w14:textId="77777777" w:rsidR="002127A3" w:rsidRDefault="007771E4" w:rsidP="002127A3">
            <w:pPr>
              <w:pStyle w:val="Listenabsatz"/>
              <w:numPr>
                <w:ilvl w:val="0"/>
                <w:numId w:val="32"/>
              </w:numPr>
            </w:pPr>
            <w:r>
              <w:t>Einloggen</w:t>
            </w:r>
          </w:p>
          <w:p w14:paraId="27AE951C" w14:textId="77777777" w:rsidR="007771E4" w:rsidRDefault="007771E4" w:rsidP="002127A3">
            <w:pPr>
              <w:pStyle w:val="Listenabsatz"/>
              <w:numPr>
                <w:ilvl w:val="0"/>
                <w:numId w:val="32"/>
              </w:numPr>
            </w:pPr>
            <w:r>
              <w:t>Kalender sehen</w:t>
            </w:r>
          </w:p>
          <w:p w14:paraId="6F9B128F" w14:textId="77777777" w:rsidR="007771E4" w:rsidRDefault="007771E4" w:rsidP="002127A3">
            <w:pPr>
              <w:pStyle w:val="Listenabsatz"/>
              <w:numPr>
                <w:ilvl w:val="0"/>
                <w:numId w:val="32"/>
              </w:numPr>
            </w:pPr>
            <w:r>
              <w:t>Kalender abonnieren/herunterladen</w:t>
            </w:r>
          </w:p>
        </w:tc>
      </w:tr>
      <w:tr w:rsidR="002127A3" w14:paraId="617DB3C8" w14:textId="77777777" w:rsidTr="00EB1AAA">
        <w:tc>
          <w:tcPr>
            <w:tcW w:w="4530" w:type="dxa"/>
            <w:shd w:val="clear" w:color="auto" w:fill="D9D9D9" w:themeFill="background1" w:themeFillShade="D9"/>
          </w:tcPr>
          <w:p w14:paraId="1C0B17E7" w14:textId="77777777" w:rsidR="002127A3" w:rsidRPr="002127A3" w:rsidRDefault="002127A3" w:rsidP="00EB1AAA">
            <w:pPr>
              <w:rPr>
                <w:b/>
                <w:bCs/>
              </w:rPr>
            </w:pPr>
            <w:r w:rsidRPr="002127A3">
              <w:rPr>
                <w:b/>
                <w:bCs/>
              </w:rPr>
              <w:t>Erwartetes Resultat</w:t>
            </w:r>
          </w:p>
        </w:tc>
        <w:tc>
          <w:tcPr>
            <w:tcW w:w="4531" w:type="dxa"/>
          </w:tcPr>
          <w:p w14:paraId="70A0BCF3" w14:textId="77777777" w:rsidR="002127A3" w:rsidRDefault="002127A3" w:rsidP="00EB1AAA">
            <w:r>
              <w:t xml:space="preserve">Es </w:t>
            </w:r>
            <w:r w:rsidR="007771E4">
              <w:t>kann der Kalender heruntergeladen/abonniert werden.</w:t>
            </w:r>
          </w:p>
        </w:tc>
      </w:tr>
      <w:tr w:rsidR="002127A3" w14:paraId="171E0699" w14:textId="77777777" w:rsidTr="00EB1AAA">
        <w:tc>
          <w:tcPr>
            <w:tcW w:w="4530" w:type="dxa"/>
            <w:shd w:val="clear" w:color="auto" w:fill="D9D9D9" w:themeFill="background1" w:themeFillShade="D9"/>
          </w:tcPr>
          <w:p w14:paraId="2E66E316" w14:textId="77777777" w:rsidR="002127A3" w:rsidRPr="002127A3" w:rsidRDefault="002127A3" w:rsidP="00EB1AAA">
            <w:pPr>
              <w:rPr>
                <w:b/>
                <w:bCs/>
              </w:rPr>
            </w:pPr>
            <w:r w:rsidRPr="002127A3">
              <w:rPr>
                <w:b/>
                <w:bCs/>
              </w:rPr>
              <w:t>Tatsächliches Resultat</w:t>
            </w:r>
          </w:p>
        </w:tc>
        <w:tc>
          <w:tcPr>
            <w:tcW w:w="4531" w:type="dxa"/>
          </w:tcPr>
          <w:p w14:paraId="3C229E41" w14:textId="77777777" w:rsidR="002127A3" w:rsidRDefault="002127A3" w:rsidP="007771E4">
            <w:pPr>
              <w:keepNext/>
            </w:pPr>
            <w:r>
              <w:t>-</w:t>
            </w:r>
          </w:p>
        </w:tc>
      </w:tr>
    </w:tbl>
    <w:p w14:paraId="75EFCD08" w14:textId="77777777" w:rsidR="002127A3" w:rsidRDefault="007771E4" w:rsidP="007771E4">
      <w:pPr>
        <w:pStyle w:val="Beschriftung"/>
      </w:pPr>
      <w:bookmarkStart w:id="181" w:name="_Toc159592649"/>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01F3694B" w14:textId="77777777" w:rsidTr="00EB1AAA">
        <w:tc>
          <w:tcPr>
            <w:tcW w:w="4530" w:type="dxa"/>
            <w:shd w:val="clear" w:color="auto" w:fill="D9D9D9" w:themeFill="background1" w:themeFillShade="D9"/>
          </w:tcPr>
          <w:p w14:paraId="0B99A79E" w14:textId="77777777" w:rsidR="007771E4" w:rsidRPr="002127A3" w:rsidRDefault="007771E4" w:rsidP="00EB1AAA">
            <w:pPr>
              <w:rPr>
                <w:b/>
                <w:bCs/>
              </w:rPr>
            </w:pPr>
            <w:r w:rsidRPr="002127A3">
              <w:rPr>
                <w:b/>
                <w:bCs/>
              </w:rPr>
              <w:t>ID</w:t>
            </w:r>
          </w:p>
        </w:tc>
        <w:tc>
          <w:tcPr>
            <w:tcW w:w="4531" w:type="dxa"/>
          </w:tcPr>
          <w:p w14:paraId="20C007AE" w14:textId="77777777" w:rsidR="007771E4" w:rsidRDefault="007771E4" w:rsidP="00EB1AAA">
            <w:r>
              <w:t>MT-006</w:t>
            </w:r>
          </w:p>
        </w:tc>
      </w:tr>
      <w:tr w:rsidR="007771E4" w14:paraId="1AB61AFD" w14:textId="77777777" w:rsidTr="00EB1AAA">
        <w:tc>
          <w:tcPr>
            <w:tcW w:w="4530" w:type="dxa"/>
            <w:shd w:val="clear" w:color="auto" w:fill="D9D9D9" w:themeFill="background1" w:themeFillShade="D9"/>
          </w:tcPr>
          <w:p w14:paraId="721B15DE" w14:textId="77777777" w:rsidR="007771E4" w:rsidRPr="002127A3" w:rsidRDefault="007771E4" w:rsidP="00EB1AAA">
            <w:pPr>
              <w:rPr>
                <w:b/>
                <w:bCs/>
              </w:rPr>
            </w:pPr>
            <w:r w:rsidRPr="002127A3">
              <w:rPr>
                <w:b/>
                <w:bCs/>
              </w:rPr>
              <w:t>User Story</w:t>
            </w:r>
          </w:p>
        </w:tc>
        <w:tc>
          <w:tcPr>
            <w:tcW w:w="4531" w:type="dxa"/>
          </w:tcPr>
          <w:p w14:paraId="1422EBA0" w14:textId="77777777" w:rsidR="007771E4" w:rsidRDefault="007771E4" w:rsidP="00EB1AAA">
            <w:r>
              <w:t>US-006</w:t>
            </w:r>
          </w:p>
        </w:tc>
      </w:tr>
      <w:tr w:rsidR="007771E4" w14:paraId="29BDF18A" w14:textId="77777777" w:rsidTr="00EB1AAA">
        <w:tc>
          <w:tcPr>
            <w:tcW w:w="4530" w:type="dxa"/>
            <w:shd w:val="clear" w:color="auto" w:fill="D9D9D9" w:themeFill="background1" w:themeFillShade="D9"/>
          </w:tcPr>
          <w:p w14:paraId="573628C9" w14:textId="77777777" w:rsidR="007771E4" w:rsidRPr="002127A3" w:rsidRDefault="007771E4" w:rsidP="00EB1AAA">
            <w:pPr>
              <w:rPr>
                <w:b/>
                <w:bCs/>
              </w:rPr>
            </w:pPr>
            <w:r w:rsidRPr="002127A3">
              <w:rPr>
                <w:b/>
                <w:bCs/>
              </w:rPr>
              <w:t>Tester</w:t>
            </w:r>
          </w:p>
        </w:tc>
        <w:tc>
          <w:tcPr>
            <w:tcW w:w="4531" w:type="dxa"/>
          </w:tcPr>
          <w:p w14:paraId="53C78ECB" w14:textId="77777777" w:rsidR="007771E4" w:rsidRDefault="007771E4" w:rsidP="00EB1AAA">
            <w:r>
              <w:t>D. Cvetkovic</w:t>
            </w:r>
          </w:p>
        </w:tc>
      </w:tr>
      <w:tr w:rsidR="007771E4" w14:paraId="45698117" w14:textId="77777777" w:rsidTr="00EB1AAA">
        <w:tc>
          <w:tcPr>
            <w:tcW w:w="4530" w:type="dxa"/>
            <w:shd w:val="clear" w:color="auto" w:fill="D9D9D9" w:themeFill="background1" w:themeFillShade="D9"/>
          </w:tcPr>
          <w:p w14:paraId="76E81545" w14:textId="77777777" w:rsidR="007771E4" w:rsidRPr="002127A3" w:rsidRDefault="007771E4" w:rsidP="00EB1AAA">
            <w:pPr>
              <w:rPr>
                <w:b/>
                <w:bCs/>
              </w:rPr>
            </w:pPr>
            <w:r w:rsidRPr="002127A3">
              <w:rPr>
                <w:b/>
                <w:bCs/>
              </w:rPr>
              <w:t>Testdatum</w:t>
            </w:r>
          </w:p>
        </w:tc>
        <w:tc>
          <w:tcPr>
            <w:tcW w:w="4531" w:type="dxa"/>
          </w:tcPr>
          <w:p w14:paraId="4084E59D" w14:textId="77777777" w:rsidR="007771E4" w:rsidRDefault="007771E4" w:rsidP="00EB1AAA">
            <w:r>
              <w:t>-</w:t>
            </w:r>
          </w:p>
        </w:tc>
      </w:tr>
      <w:tr w:rsidR="007771E4" w14:paraId="040DE7A2" w14:textId="77777777" w:rsidTr="00EB1AAA">
        <w:tc>
          <w:tcPr>
            <w:tcW w:w="4530" w:type="dxa"/>
            <w:shd w:val="clear" w:color="auto" w:fill="D9D9D9" w:themeFill="background1" w:themeFillShade="D9"/>
          </w:tcPr>
          <w:p w14:paraId="7B8A2D03" w14:textId="77777777" w:rsidR="007771E4" w:rsidRPr="002127A3" w:rsidRDefault="007771E4" w:rsidP="00EB1AAA">
            <w:pPr>
              <w:rPr>
                <w:b/>
                <w:bCs/>
              </w:rPr>
            </w:pPr>
            <w:r w:rsidRPr="002127A3">
              <w:rPr>
                <w:b/>
                <w:bCs/>
              </w:rPr>
              <w:t>Beschreibung</w:t>
            </w:r>
          </w:p>
        </w:tc>
        <w:tc>
          <w:tcPr>
            <w:tcW w:w="4531" w:type="dxa"/>
          </w:tcPr>
          <w:p w14:paraId="7EEDCE3D" w14:textId="77777777" w:rsidR="007771E4" w:rsidRDefault="007771E4" w:rsidP="00EB1AAA">
            <w:r>
              <w:t>Es soll zur gewünschten Seite weitergeleitet werden können.</w:t>
            </w:r>
          </w:p>
        </w:tc>
      </w:tr>
      <w:tr w:rsidR="007771E4" w14:paraId="7D2289DC" w14:textId="77777777" w:rsidTr="00EB1AAA">
        <w:tc>
          <w:tcPr>
            <w:tcW w:w="4530" w:type="dxa"/>
            <w:shd w:val="clear" w:color="auto" w:fill="D9D9D9" w:themeFill="background1" w:themeFillShade="D9"/>
          </w:tcPr>
          <w:p w14:paraId="247BF3DE" w14:textId="77777777" w:rsidR="007771E4" w:rsidRPr="002127A3" w:rsidRDefault="007771E4" w:rsidP="00EB1AAA">
            <w:pPr>
              <w:rPr>
                <w:b/>
                <w:bCs/>
              </w:rPr>
            </w:pPr>
            <w:r w:rsidRPr="002127A3">
              <w:rPr>
                <w:b/>
                <w:bCs/>
              </w:rPr>
              <w:t>Schritte</w:t>
            </w:r>
          </w:p>
        </w:tc>
        <w:tc>
          <w:tcPr>
            <w:tcW w:w="4531" w:type="dxa"/>
          </w:tcPr>
          <w:p w14:paraId="42474019" w14:textId="77777777" w:rsidR="007771E4" w:rsidRDefault="007771E4" w:rsidP="007771E4">
            <w:pPr>
              <w:pStyle w:val="Listenabsatz"/>
              <w:numPr>
                <w:ilvl w:val="0"/>
                <w:numId w:val="33"/>
              </w:numPr>
            </w:pPr>
            <w:r>
              <w:t>Webseite öffnen</w:t>
            </w:r>
          </w:p>
          <w:p w14:paraId="4272DE9E" w14:textId="77777777" w:rsidR="007771E4" w:rsidRDefault="007771E4" w:rsidP="007771E4">
            <w:pPr>
              <w:pStyle w:val="Listenabsatz"/>
              <w:numPr>
                <w:ilvl w:val="0"/>
                <w:numId w:val="33"/>
              </w:numPr>
            </w:pPr>
            <w:r>
              <w:t>Einloggen</w:t>
            </w:r>
          </w:p>
          <w:p w14:paraId="4BD31D94" w14:textId="77777777" w:rsidR="007771E4" w:rsidRDefault="007771E4" w:rsidP="007771E4">
            <w:pPr>
              <w:pStyle w:val="Listenabsatz"/>
              <w:numPr>
                <w:ilvl w:val="0"/>
                <w:numId w:val="33"/>
              </w:numPr>
            </w:pPr>
            <w:r>
              <w:t>Menü auswählen</w:t>
            </w:r>
          </w:p>
        </w:tc>
      </w:tr>
      <w:tr w:rsidR="007771E4" w14:paraId="13BFF462" w14:textId="77777777" w:rsidTr="00EB1AAA">
        <w:tc>
          <w:tcPr>
            <w:tcW w:w="4530" w:type="dxa"/>
            <w:shd w:val="clear" w:color="auto" w:fill="D9D9D9" w:themeFill="background1" w:themeFillShade="D9"/>
          </w:tcPr>
          <w:p w14:paraId="310FA79F" w14:textId="77777777" w:rsidR="007771E4" w:rsidRPr="002127A3" w:rsidRDefault="007771E4" w:rsidP="00EB1AAA">
            <w:pPr>
              <w:rPr>
                <w:b/>
                <w:bCs/>
              </w:rPr>
            </w:pPr>
            <w:r w:rsidRPr="002127A3">
              <w:rPr>
                <w:b/>
                <w:bCs/>
              </w:rPr>
              <w:t>Erwartetes Resultat</w:t>
            </w:r>
          </w:p>
        </w:tc>
        <w:tc>
          <w:tcPr>
            <w:tcW w:w="4531" w:type="dxa"/>
          </w:tcPr>
          <w:p w14:paraId="409E4B6A" w14:textId="77777777" w:rsidR="007771E4" w:rsidRDefault="007771E4" w:rsidP="00EB1AAA">
            <w:r>
              <w:t>Man soll zur gewünschten Seite weitergeleitet werden können.</w:t>
            </w:r>
          </w:p>
        </w:tc>
      </w:tr>
      <w:tr w:rsidR="007771E4" w14:paraId="58EC897B" w14:textId="77777777" w:rsidTr="00EB1AAA">
        <w:tc>
          <w:tcPr>
            <w:tcW w:w="4530" w:type="dxa"/>
            <w:shd w:val="clear" w:color="auto" w:fill="D9D9D9" w:themeFill="background1" w:themeFillShade="D9"/>
          </w:tcPr>
          <w:p w14:paraId="460F0308" w14:textId="77777777" w:rsidR="007771E4" w:rsidRPr="002127A3" w:rsidRDefault="007771E4" w:rsidP="00EB1AAA">
            <w:pPr>
              <w:rPr>
                <w:b/>
                <w:bCs/>
              </w:rPr>
            </w:pPr>
            <w:r w:rsidRPr="002127A3">
              <w:rPr>
                <w:b/>
                <w:bCs/>
              </w:rPr>
              <w:t>Tatsächliches Resultat</w:t>
            </w:r>
          </w:p>
        </w:tc>
        <w:tc>
          <w:tcPr>
            <w:tcW w:w="4531" w:type="dxa"/>
          </w:tcPr>
          <w:p w14:paraId="48F422EC" w14:textId="77777777" w:rsidR="007771E4" w:rsidRDefault="007771E4" w:rsidP="007771E4">
            <w:pPr>
              <w:keepNext/>
            </w:pPr>
            <w:r>
              <w:t>-</w:t>
            </w:r>
          </w:p>
        </w:tc>
      </w:tr>
    </w:tbl>
    <w:p w14:paraId="0563140C" w14:textId="77777777" w:rsidR="007771E4" w:rsidRDefault="007771E4" w:rsidP="007771E4">
      <w:pPr>
        <w:pStyle w:val="Beschriftung"/>
      </w:pPr>
      <w:bookmarkStart w:id="182" w:name="_Toc159592650"/>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4504B41A"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250C7433" w14:textId="77777777" w:rsidTr="00EB1AAA">
        <w:tc>
          <w:tcPr>
            <w:tcW w:w="4530" w:type="dxa"/>
            <w:shd w:val="clear" w:color="auto" w:fill="D9D9D9" w:themeFill="background1" w:themeFillShade="D9"/>
          </w:tcPr>
          <w:p w14:paraId="607E1592" w14:textId="77777777" w:rsidR="007771E4" w:rsidRPr="002127A3" w:rsidRDefault="007771E4" w:rsidP="00EB1AAA">
            <w:pPr>
              <w:rPr>
                <w:b/>
                <w:bCs/>
              </w:rPr>
            </w:pPr>
            <w:r w:rsidRPr="002127A3">
              <w:rPr>
                <w:b/>
                <w:bCs/>
              </w:rPr>
              <w:lastRenderedPageBreak/>
              <w:t>ID</w:t>
            </w:r>
          </w:p>
        </w:tc>
        <w:tc>
          <w:tcPr>
            <w:tcW w:w="4531" w:type="dxa"/>
          </w:tcPr>
          <w:p w14:paraId="600E70DB" w14:textId="77777777" w:rsidR="007771E4" w:rsidRDefault="007771E4" w:rsidP="00EB1AAA">
            <w:r>
              <w:t>MT-007</w:t>
            </w:r>
          </w:p>
        </w:tc>
      </w:tr>
      <w:tr w:rsidR="007771E4" w14:paraId="179067B6" w14:textId="77777777" w:rsidTr="00EB1AAA">
        <w:tc>
          <w:tcPr>
            <w:tcW w:w="4530" w:type="dxa"/>
            <w:shd w:val="clear" w:color="auto" w:fill="D9D9D9" w:themeFill="background1" w:themeFillShade="D9"/>
          </w:tcPr>
          <w:p w14:paraId="69D29EEB" w14:textId="77777777" w:rsidR="007771E4" w:rsidRPr="002127A3" w:rsidRDefault="007771E4" w:rsidP="00EB1AAA">
            <w:pPr>
              <w:rPr>
                <w:b/>
                <w:bCs/>
              </w:rPr>
            </w:pPr>
            <w:r w:rsidRPr="002127A3">
              <w:rPr>
                <w:b/>
                <w:bCs/>
              </w:rPr>
              <w:t>User Story</w:t>
            </w:r>
          </w:p>
        </w:tc>
        <w:tc>
          <w:tcPr>
            <w:tcW w:w="4531" w:type="dxa"/>
          </w:tcPr>
          <w:p w14:paraId="502787C5" w14:textId="77777777" w:rsidR="007771E4" w:rsidRDefault="007771E4" w:rsidP="00EB1AAA">
            <w:r>
              <w:t>US-007</w:t>
            </w:r>
          </w:p>
        </w:tc>
      </w:tr>
      <w:tr w:rsidR="007771E4" w14:paraId="3C1D4855" w14:textId="77777777" w:rsidTr="00EB1AAA">
        <w:tc>
          <w:tcPr>
            <w:tcW w:w="4530" w:type="dxa"/>
            <w:shd w:val="clear" w:color="auto" w:fill="D9D9D9" w:themeFill="background1" w:themeFillShade="D9"/>
          </w:tcPr>
          <w:p w14:paraId="19E76E1D" w14:textId="77777777" w:rsidR="007771E4" w:rsidRPr="002127A3" w:rsidRDefault="007771E4" w:rsidP="00EB1AAA">
            <w:pPr>
              <w:rPr>
                <w:b/>
                <w:bCs/>
              </w:rPr>
            </w:pPr>
            <w:r w:rsidRPr="002127A3">
              <w:rPr>
                <w:b/>
                <w:bCs/>
              </w:rPr>
              <w:t>Tester</w:t>
            </w:r>
          </w:p>
        </w:tc>
        <w:tc>
          <w:tcPr>
            <w:tcW w:w="4531" w:type="dxa"/>
          </w:tcPr>
          <w:p w14:paraId="5E77FC77" w14:textId="77777777" w:rsidR="007771E4" w:rsidRDefault="007771E4" w:rsidP="00EB1AAA">
            <w:r>
              <w:t>D. Cvetkovic</w:t>
            </w:r>
          </w:p>
        </w:tc>
      </w:tr>
      <w:tr w:rsidR="007771E4" w14:paraId="287EE6D8" w14:textId="77777777" w:rsidTr="00EB1AAA">
        <w:tc>
          <w:tcPr>
            <w:tcW w:w="4530" w:type="dxa"/>
            <w:shd w:val="clear" w:color="auto" w:fill="D9D9D9" w:themeFill="background1" w:themeFillShade="D9"/>
          </w:tcPr>
          <w:p w14:paraId="4A6CBC52" w14:textId="77777777" w:rsidR="007771E4" w:rsidRPr="002127A3" w:rsidRDefault="007771E4" w:rsidP="00EB1AAA">
            <w:pPr>
              <w:rPr>
                <w:b/>
                <w:bCs/>
              </w:rPr>
            </w:pPr>
            <w:r w:rsidRPr="002127A3">
              <w:rPr>
                <w:b/>
                <w:bCs/>
              </w:rPr>
              <w:t>Testdatum</w:t>
            </w:r>
          </w:p>
        </w:tc>
        <w:tc>
          <w:tcPr>
            <w:tcW w:w="4531" w:type="dxa"/>
          </w:tcPr>
          <w:p w14:paraId="48816EA7" w14:textId="77777777" w:rsidR="007771E4" w:rsidRDefault="007771E4" w:rsidP="00EB1AAA">
            <w:r>
              <w:t>-</w:t>
            </w:r>
          </w:p>
        </w:tc>
      </w:tr>
      <w:tr w:rsidR="007771E4" w14:paraId="6C5F4857" w14:textId="77777777" w:rsidTr="00EB1AAA">
        <w:tc>
          <w:tcPr>
            <w:tcW w:w="4530" w:type="dxa"/>
            <w:shd w:val="clear" w:color="auto" w:fill="D9D9D9" w:themeFill="background1" w:themeFillShade="D9"/>
          </w:tcPr>
          <w:p w14:paraId="276AAEB5" w14:textId="77777777" w:rsidR="007771E4" w:rsidRPr="002127A3" w:rsidRDefault="007771E4" w:rsidP="00EB1AAA">
            <w:pPr>
              <w:rPr>
                <w:b/>
                <w:bCs/>
              </w:rPr>
            </w:pPr>
            <w:r w:rsidRPr="002127A3">
              <w:rPr>
                <w:b/>
                <w:bCs/>
              </w:rPr>
              <w:t>Beschreibung</w:t>
            </w:r>
          </w:p>
        </w:tc>
        <w:tc>
          <w:tcPr>
            <w:tcW w:w="4531" w:type="dxa"/>
          </w:tcPr>
          <w:p w14:paraId="42BD1F1C" w14:textId="77777777" w:rsidR="007771E4" w:rsidRDefault="007771E4" w:rsidP="00EB1AAA">
            <w:r>
              <w:t>Es sollen Spielresultate eingetragen werden können.</w:t>
            </w:r>
          </w:p>
        </w:tc>
      </w:tr>
      <w:tr w:rsidR="007771E4" w14:paraId="5E4D3929" w14:textId="77777777" w:rsidTr="00EB1AAA">
        <w:tc>
          <w:tcPr>
            <w:tcW w:w="4530" w:type="dxa"/>
            <w:shd w:val="clear" w:color="auto" w:fill="D9D9D9" w:themeFill="background1" w:themeFillShade="D9"/>
          </w:tcPr>
          <w:p w14:paraId="1E672346" w14:textId="77777777" w:rsidR="007771E4" w:rsidRPr="002127A3" w:rsidRDefault="007771E4" w:rsidP="00EB1AAA">
            <w:pPr>
              <w:rPr>
                <w:b/>
                <w:bCs/>
              </w:rPr>
            </w:pPr>
            <w:r w:rsidRPr="002127A3">
              <w:rPr>
                <w:b/>
                <w:bCs/>
              </w:rPr>
              <w:t>Schritte</w:t>
            </w:r>
          </w:p>
        </w:tc>
        <w:tc>
          <w:tcPr>
            <w:tcW w:w="4531" w:type="dxa"/>
          </w:tcPr>
          <w:p w14:paraId="75C0FD08" w14:textId="77777777" w:rsidR="007771E4" w:rsidRDefault="007771E4" w:rsidP="007771E4">
            <w:pPr>
              <w:pStyle w:val="Listenabsatz"/>
              <w:numPr>
                <w:ilvl w:val="0"/>
                <w:numId w:val="34"/>
              </w:numPr>
            </w:pPr>
            <w:r>
              <w:t>Webseite öffnen</w:t>
            </w:r>
          </w:p>
          <w:p w14:paraId="07B81C7D" w14:textId="77777777" w:rsidR="007771E4" w:rsidRDefault="007771E4" w:rsidP="007771E4">
            <w:pPr>
              <w:pStyle w:val="Listenabsatz"/>
              <w:numPr>
                <w:ilvl w:val="0"/>
                <w:numId w:val="34"/>
              </w:numPr>
            </w:pPr>
            <w:r>
              <w:t>Einloggen</w:t>
            </w:r>
          </w:p>
          <w:p w14:paraId="3D298F33" w14:textId="77777777" w:rsidR="007771E4" w:rsidRDefault="007771E4" w:rsidP="007771E4">
            <w:pPr>
              <w:pStyle w:val="Listenabsatz"/>
              <w:numPr>
                <w:ilvl w:val="0"/>
                <w:numId w:val="34"/>
              </w:numPr>
            </w:pPr>
            <w:r>
              <w:t>Menü auswählen</w:t>
            </w:r>
          </w:p>
          <w:p w14:paraId="7E675C4F" w14:textId="77777777" w:rsidR="007771E4" w:rsidRDefault="007771E4" w:rsidP="007771E4">
            <w:pPr>
              <w:pStyle w:val="Listenabsatz"/>
              <w:numPr>
                <w:ilvl w:val="0"/>
                <w:numId w:val="34"/>
              </w:numPr>
            </w:pPr>
            <w:r>
              <w:t>«Dashboard» im Menü auswählen</w:t>
            </w:r>
          </w:p>
        </w:tc>
      </w:tr>
      <w:tr w:rsidR="007771E4" w14:paraId="43DEB1A5" w14:textId="77777777" w:rsidTr="00EB1AAA">
        <w:tc>
          <w:tcPr>
            <w:tcW w:w="4530" w:type="dxa"/>
            <w:shd w:val="clear" w:color="auto" w:fill="D9D9D9" w:themeFill="background1" w:themeFillShade="D9"/>
          </w:tcPr>
          <w:p w14:paraId="5396BA7A" w14:textId="77777777" w:rsidR="007771E4" w:rsidRPr="002127A3" w:rsidRDefault="007771E4" w:rsidP="00EB1AAA">
            <w:pPr>
              <w:rPr>
                <w:b/>
                <w:bCs/>
              </w:rPr>
            </w:pPr>
            <w:r w:rsidRPr="002127A3">
              <w:rPr>
                <w:b/>
                <w:bCs/>
              </w:rPr>
              <w:t>Erwartetes Resultat</w:t>
            </w:r>
          </w:p>
        </w:tc>
        <w:tc>
          <w:tcPr>
            <w:tcW w:w="4531" w:type="dxa"/>
          </w:tcPr>
          <w:p w14:paraId="587CB954" w14:textId="77777777" w:rsidR="007771E4" w:rsidRDefault="007771E4" w:rsidP="00EB1AAA">
            <w:r>
              <w:t>Die Spielresultate können eingetragen werden.</w:t>
            </w:r>
          </w:p>
        </w:tc>
      </w:tr>
      <w:tr w:rsidR="007771E4" w14:paraId="4599EFA2" w14:textId="77777777" w:rsidTr="00EB1AAA">
        <w:tc>
          <w:tcPr>
            <w:tcW w:w="4530" w:type="dxa"/>
            <w:shd w:val="clear" w:color="auto" w:fill="D9D9D9" w:themeFill="background1" w:themeFillShade="D9"/>
          </w:tcPr>
          <w:p w14:paraId="5151D085" w14:textId="77777777" w:rsidR="007771E4" w:rsidRPr="002127A3" w:rsidRDefault="007771E4" w:rsidP="00EB1AAA">
            <w:pPr>
              <w:rPr>
                <w:b/>
                <w:bCs/>
              </w:rPr>
            </w:pPr>
            <w:r w:rsidRPr="002127A3">
              <w:rPr>
                <w:b/>
                <w:bCs/>
              </w:rPr>
              <w:t>Tatsächliches Resultat</w:t>
            </w:r>
          </w:p>
        </w:tc>
        <w:tc>
          <w:tcPr>
            <w:tcW w:w="4531" w:type="dxa"/>
          </w:tcPr>
          <w:p w14:paraId="4AB96664" w14:textId="77777777" w:rsidR="007771E4" w:rsidRDefault="007771E4" w:rsidP="007771E4">
            <w:pPr>
              <w:keepNext/>
            </w:pPr>
            <w:r>
              <w:t>-</w:t>
            </w:r>
          </w:p>
        </w:tc>
      </w:tr>
    </w:tbl>
    <w:p w14:paraId="3D8AE382" w14:textId="77777777" w:rsidR="007771E4" w:rsidRDefault="007771E4" w:rsidP="007771E4">
      <w:pPr>
        <w:pStyle w:val="Beschriftung"/>
      </w:pPr>
      <w:bookmarkStart w:id="183" w:name="_Toc159592651"/>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76C59A42" w14:textId="77777777" w:rsidTr="00EB1AAA">
        <w:tc>
          <w:tcPr>
            <w:tcW w:w="4530" w:type="dxa"/>
            <w:shd w:val="clear" w:color="auto" w:fill="D9D9D9" w:themeFill="background1" w:themeFillShade="D9"/>
          </w:tcPr>
          <w:p w14:paraId="1446BAE9" w14:textId="77777777" w:rsidR="007771E4" w:rsidRPr="002127A3" w:rsidRDefault="007771E4" w:rsidP="00EB1AAA">
            <w:pPr>
              <w:rPr>
                <w:b/>
                <w:bCs/>
              </w:rPr>
            </w:pPr>
            <w:r w:rsidRPr="002127A3">
              <w:rPr>
                <w:b/>
                <w:bCs/>
              </w:rPr>
              <w:t>ID</w:t>
            </w:r>
          </w:p>
        </w:tc>
        <w:tc>
          <w:tcPr>
            <w:tcW w:w="4531" w:type="dxa"/>
          </w:tcPr>
          <w:p w14:paraId="787D3776" w14:textId="77777777" w:rsidR="007771E4" w:rsidRDefault="007771E4" w:rsidP="00EB1AAA">
            <w:r>
              <w:t>MT-008</w:t>
            </w:r>
          </w:p>
        </w:tc>
      </w:tr>
      <w:tr w:rsidR="007771E4" w14:paraId="61DA6309" w14:textId="77777777" w:rsidTr="00EB1AAA">
        <w:tc>
          <w:tcPr>
            <w:tcW w:w="4530" w:type="dxa"/>
            <w:shd w:val="clear" w:color="auto" w:fill="D9D9D9" w:themeFill="background1" w:themeFillShade="D9"/>
          </w:tcPr>
          <w:p w14:paraId="15BBC180" w14:textId="77777777" w:rsidR="007771E4" w:rsidRPr="002127A3" w:rsidRDefault="007771E4" w:rsidP="00EB1AAA">
            <w:pPr>
              <w:rPr>
                <w:b/>
                <w:bCs/>
              </w:rPr>
            </w:pPr>
            <w:r w:rsidRPr="002127A3">
              <w:rPr>
                <w:b/>
                <w:bCs/>
              </w:rPr>
              <w:t>User Story</w:t>
            </w:r>
          </w:p>
        </w:tc>
        <w:tc>
          <w:tcPr>
            <w:tcW w:w="4531" w:type="dxa"/>
          </w:tcPr>
          <w:p w14:paraId="5EFB1826" w14:textId="77777777" w:rsidR="007771E4" w:rsidRDefault="007771E4" w:rsidP="00EB1AAA">
            <w:r>
              <w:t>US-008</w:t>
            </w:r>
          </w:p>
        </w:tc>
      </w:tr>
      <w:tr w:rsidR="007771E4" w14:paraId="272FBAC9" w14:textId="77777777" w:rsidTr="00EB1AAA">
        <w:tc>
          <w:tcPr>
            <w:tcW w:w="4530" w:type="dxa"/>
            <w:shd w:val="clear" w:color="auto" w:fill="D9D9D9" w:themeFill="background1" w:themeFillShade="D9"/>
          </w:tcPr>
          <w:p w14:paraId="12164C6E" w14:textId="77777777" w:rsidR="007771E4" w:rsidRPr="002127A3" w:rsidRDefault="007771E4" w:rsidP="00EB1AAA">
            <w:pPr>
              <w:rPr>
                <w:b/>
                <w:bCs/>
              </w:rPr>
            </w:pPr>
            <w:r w:rsidRPr="002127A3">
              <w:rPr>
                <w:b/>
                <w:bCs/>
              </w:rPr>
              <w:t>Tester</w:t>
            </w:r>
          </w:p>
        </w:tc>
        <w:tc>
          <w:tcPr>
            <w:tcW w:w="4531" w:type="dxa"/>
          </w:tcPr>
          <w:p w14:paraId="7C7ECA9C" w14:textId="77777777" w:rsidR="007771E4" w:rsidRDefault="007771E4" w:rsidP="00EB1AAA">
            <w:r>
              <w:t>D. Cvetkovic</w:t>
            </w:r>
          </w:p>
        </w:tc>
      </w:tr>
      <w:tr w:rsidR="007771E4" w14:paraId="130F9E1F" w14:textId="77777777" w:rsidTr="00EB1AAA">
        <w:tc>
          <w:tcPr>
            <w:tcW w:w="4530" w:type="dxa"/>
            <w:shd w:val="clear" w:color="auto" w:fill="D9D9D9" w:themeFill="background1" w:themeFillShade="D9"/>
          </w:tcPr>
          <w:p w14:paraId="6D1D6B16" w14:textId="77777777" w:rsidR="007771E4" w:rsidRPr="002127A3" w:rsidRDefault="007771E4" w:rsidP="00EB1AAA">
            <w:pPr>
              <w:rPr>
                <w:b/>
                <w:bCs/>
              </w:rPr>
            </w:pPr>
            <w:r w:rsidRPr="002127A3">
              <w:rPr>
                <w:b/>
                <w:bCs/>
              </w:rPr>
              <w:t>Testdatum</w:t>
            </w:r>
          </w:p>
        </w:tc>
        <w:tc>
          <w:tcPr>
            <w:tcW w:w="4531" w:type="dxa"/>
          </w:tcPr>
          <w:p w14:paraId="1CA2226E" w14:textId="77777777" w:rsidR="007771E4" w:rsidRDefault="007771E4" w:rsidP="00EB1AAA">
            <w:r>
              <w:t>-</w:t>
            </w:r>
          </w:p>
        </w:tc>
      </w:tr>
      <w:tr w:rsidR="007771E4" w14:paraId="6E70E2C0" w14:textId="77777777" w:rsidTr="00EB1AAA">
        <w:tc>
          <w:tcPr>
            <w:tcW w:w="4530" w:type="dxa"/>
            <w:shd w:val="clear" w:color="auto" w:fill="D9D9D9" w:themeFill="background1" w:themeFillShade="D9"/>
          </w:tcPr>
          <w:p w14:paraId="5931BBAA" w14:textId="77777777" w:rsidR="007771E4" w:rsidRPr="002127A3" w:rsidRDefault="007771E4" w:rsidP="00EB1AAA">
            <w:pPr>
              <w:rPr>
                <w:b/>
                <w:bCs/>
              </w:rPr>
            </w:pPr>
            <w:r w:rsidRPr="002127A3">
              <w:rPr>
                <w:b/>
                <w:bCs/>
              </w:rPr>
              <w:t>Beschreibung</w:t>
            </w:r>
          </w:p>
        </w:tc>
        <w:tc>
          <w:tcPr>
            <w:tcW w:w="4531" w:type="dxa"/>
          </w:tcPr>
          <w:p w14:paraId="63F94FA2" w14:textId="77777777" w:rsidR="007771E4" w:rsidRDefault="007771E4" w:rsidP="00EB1AAA">
            <w:r>
              <w:t>Es sollen Analysen eingetragen werden können.</w:t>
            </w:r>
          </w:p>
        </w:tc>
      </w:tr>
      <w:tr w:rsidR="007771E4" w14:paraId="5504969D" w14:textId="77777777" w:rsidTr="00EB1AAA">
        <w:tc>
          <w:tcPr>
            <w:tcW w:w="4530" w:type="dxa"/>
            <w:shd w:val="clear" w:color="auto" w:fill="D9D9D9" w:themeFill="background1" w:themeFillShade="D9"/>
          </w:tcPr>
          <w:p w14:paraId="7BB7C4FA" w14:textId="77777777" w:rsidR="007771E4" w:rsidRPr="002127A3" w:rsidRDefault="007771E4" w:rsidP="00EB1AAA">
            <w:pPr>
              <w:rPr>
                <w:b/>
                <w:bCs/>
              </w:rPr>
            </w:pPr>
            <w:r w:rsidRPr="002127A3">
              <w:rPr>
                <w:b/>
                <w:bCs/>
              </w:rPr>
              <w:t>Schritte</w:t>
            </w:r>
          </w:p>
        </w:tc>
        <w:tc>
          <w:tcPr>
            <w:tcW w:w="4531" w:type="dxa"/>
          </w:tcPr>
          <w:p w14:paraId="540C93F2" w14:textId="77777777" w:rsidR="007771E4" w:rsidRDefault="007771E4" w:rsidP="007771E4">
            <w:pPr>
              <w:pStyle w:val="Listenabsatz"/>
              <w:numPr>
                <w:ilvl w:val="0"/>
                <w:numId w:val="35"/>
              </w:numPr>
            </w:pPr>
            <w:r>
              <w:t>Webseite öffnen</w:t>
            </w:r>
          </w:p>
          <w:p w14:paraId="01947EC3" w14:textId="77777777" w:rsidR="007771E4" w:rsidRDefault="007771E4" w:rsidP="007771E4">
            <w:pPr>
              <w:pStyle w:val="Listenabsatz"/>
              <w:numPr>
                <w:ilvl w:val="0"/>
                <w:numId w:val="35"/>
              </w:numPr>
            </w:pPr>
            <w:r>
              <w:t>Einloggen</w:t>
            </w:r>
          </w:p>
          <w:p w14:paraId="38CFBC22" w14:textId="77777777" w:rsidR="007771E4" w:rsidRDefault="007771E4" w:rsidP="007771E4">
            <w:pPr>
              <w:pStyle w:val="Listenabsatz"/>
              <w:numPr>
                <w:ilvl w:val="0"/>
                <w:numId w:val="35"/>
              </w:numPr>
            </w:pPr>
            <w:r>
              <w:t>Menü auswählen</w:t>
            </w:r>
          </w:p>
          <w:p w14:paraId="14712E29" w14:textId="77777777" w:rsidR="007771E4" w:rsidRDefault="007771E4" w:rsidP="007771E4">
            <w:pPr>
              <w:pStyle w:val="Listenabsatz"/>
              <w:numPr>
                <w:ilvl w:val="0"/>
                <w:numId w:val="35"/>
              </w:numPr>
            </w:pPr>
            <w:r>
              <w:t>«Analysen» im Menü auswählen</w:t>
            </w:r>
          </w:p>
        </w:tc>
      </w:tr>
      <w:tr w:rsidR="007771E4" w14:paraId="4595B1C3" w14:textId="77777777" w:rsidTr="00EB1AAA">
        <w:tc>
          <w:tcPr>
            <w:tcW w:w="4530" w:type="dxa"/>
            <w:shd w:val="clear" w:color="auto" w:fill="D9D9D9" w:themeFill="background1" w:themeFillShade="D9"/>
          </w:tcPr>
          <w:p w14:paraId="2C12D5F6" w14:textId="77777777" w:rsidR="007771E4" w:rsidRPr="002127A3" w:rsidRDefault="007771E4" w:rsidP="00EB1AAA">
            <w:pPr>
              <w:rPr>
                <w:b/>
                <w:bCs/>
              </w:rPr>
            </w:pPr>
            <w:r w:rsidRPr="002127A3">
              <w:rPr>
                <w:b/>
                <w:bCs/>
              </w:rPr>
              <w:t>Erwartetes Resultat</w:t>
            </w:r>
          </w:p>
        </w:tc>
        <w:tc>
          <w:tcPr>
            <w:tcW w:w="4531" w:type="dxa"/>
          </w:tcPr>
          <w:p w14:paraId="69A6F86F" w14:textId="77777777" w:rsidR="007771E4" w:rsidRDefault="007771E4" w:rsidP="00EB1AAA">
            <w:r>
              <w:t>Die Analysen können eingetragen werden.</w:t>
            </w:r>
          </w:p>
        </w:tc>
      </w:tr>
      <w:tr w:rsidR="007771E4" w14:paraId="3B37B084" w14:textId="77777777" w:rsidTr="00EB1AAA">
        <w:tc>
          <w:tcPr>
            <w:tcW w:w="4530" w:type="dxa"/>
            <w:shd w:val="clear" w:color="auto" w:fill="D9D9D9" w:themeFill="background1" w:themeFillShade="D9"/>
          </w:tcPr>
          <w:p w14:paraId="1AD14DD9" w14:textId="77777777" w:rsidR="007771E4" w:rsidRPr="002127A3" w:rsidRDefault="007771E4" w:rsidP="00EB1AAA">
            <w:pPr>
              <w:rPr>
                <w:b/>
                <w:bCs/>
              </w:rPr>
            </w:pPr>
            <w:r w:rsidRPr="002127A3">
              <w:rPr>
                <w:b/>
                <w:bCs/>
              </w:rPr>
              <w:t>Tatsächliches Resultat</w:t>
            </w:r>
          </w:p>
        </w:tc>
        <w:tc>
          <w:tcPr>
            <w:tcW w:w="4531" w:type="dxa"/>
          </w:tcPr>
          <w:p w14:paraId="6AA446A9" w14:textId="77777777" w:rsidR="007771E4" w:rsidRDefault="007771E4" w:rsidP="007771E4">
            <w:pPr>
              <w:keepNext/>
            </w:pPr>
            <w:r>
              <w:t>-</w:t>
            </w:r>
          </w:p>
        </w:tc>
      </w:tr>
    </w:tbl>
    <w:p w14:paraId="627B79BD" w14:textId="77777777" w:rsidR="007771E4" w:rsidRDefault="007771E4" w:rsidP="007771E4">
      <w:pPr>
        <w:pStyle w:val="Beschriftung"/>
      </w:pPr>
      <w:bookmarkStart w:id="184" w:name="_Toc159592652"/>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581E1B7A" w14:textId="77777777" w:rsidTr="00EB1AAA">
        <w:tc>
          <w:tcPr>
            <w:tcW w:w="4530" w:type="dxa"/>
            <w:shd w:val="clear" w:color="auto" w:fill="D9D9D9" w:themeFill="background1" w:themeFillShade="D9"/>
          </w:tcPr>
          <w:p w14:paraId="35FA33EF" w14:textId="77777777" w:rsidR="007771E4" w:rsidRPr="002127A3" w:rsidRDefault="007771E4" w:rsidP="00EB1AAA">
            <w:pPr>
              <w:rPr>
                <w:b/>
                <w:bCs/>
              </w:rPr>
            </w:pPr>
            <w:r w:rsidRPr="002127A3">
              <w:rPr>
                <w:b/>
                <w:bCs/>
              </w:rPr>
              <w:t>ID</w:t>
            </w:r>
          </w:p>
        </w:tc>
        <w:tc>
          <w:tcPr>
            <w:tcW w:w="4531" w:type="dxa"/>
          </w:tcPr>
          <w:p w14:paraId="5AA71D5B" w14:textId="77777777" w:rsidR="007771E4" w:rsidRDefault="007771E4" w:rsidP="00EB1AAA">
            <w:r>
              <w:t>MT-00</w:t>
            </w:r>
            <w:r w:rsidR="007139FA">
              <w:t>9</w:t>
            </w:r>
          </w:p>
        </w:tc>
      </w:tr>
      <w:tr w:rsidR="007771E4" w14:paraId="5DCB437D" w14:textId="77777777" w:rsidTr="00EB1AAA">
        <w:tc>
          <w:tcPr>
            <w:tcW w:w="4530" w:type="dxa"/>
            <w:shd w:val="clear" w:color="auto" w:fill="D9D9D9" w:themeFill="background1" w:themeFillShade="D9"/>
          </w:tcPr>
          <w:p w14:paraId="1610F4FC" w14:textId="77777777" w:rsidR="007771E4" w:rsidRPr="002127A3" w:rsidRDefault="007771E4" w:rsidP="00EB1AAA">
            <w:pPr>
              <w:rPr>
                <w:b/>
                <w:bCs/>
              </w:rPr>
            </w:pPr>
            <w:r w:rsidRPr="002127A3">
              <w:rPr>
                <w:b/>
                <w:bCs/>
              </w:rPr>
              <w:t>User Story</w:t>
            </w:r>
          </w:p>
        </w:tc>
        <w:tc>
          <w:tcPr>
            <w:tcW w:w="4531" w:type="dxa"/>
          </w:tcPr>
          <w:p w14:paraId="23931CF9" w14:textId="77777777" w:rsidR="007771E4" w:rsidRDefault="007771E4" w:rsidP="00EB1AAA">
            <w:r>
              <w:t>US-00</w:t>
            </w:r>
            <w:r w:rsidR="007139FA">
              <w:t>9</w:t>
            </w:r>
          </w:p>
        </w:tc>
      </w:tr>
      <w:tr w:rsidR="007771E4" w14:paraId="7B62A830" w14:textId="77777777" w:rsidTr="00EB1AAA">
        <w:tc>
          <w:tcPr>
            <w:tcW w:w="4530" w:type="dxa"/>
            <w:shd w:val="clear" w:color="auto" w:fill="D9D9D9" w:themeFill="background1" w:themeFillShade="D9"/>
          </w:tcPr>
          <w:p w14:paraId="59E8F3BE" w14:textId="77777777" w:rsidR="007771E4" w:rsidRPr="002127A3" w:rsidRDefault="007771E4" w:rsidP="00EB1AAA">
            <w:pPr>
              <w:rPr>
                <w:b/>
                <w:bCs/>
              </w:rPr>
            </w:pPr>
            <w:r w:rsidRPr="002127A3">
              <w:rPr>
                <w:b/>
                <w:bCs/>
              </w:rPr>
              <w:t>Tester</w:t>
            </w:r>
          </w:p>
        </w:tc>
        <w:tc>
          <w:tcPr>
            <w:tcW w:w="4531" w:type="dxa"/>
          </w:tcPr>
          <w:p w14:paraId="58DB97FD" w14:textId="77777777" w:rsidR="007771E4" w:rsidRDefault="007771E4" w:rsidP="00EB1AAA">
            <w:r>
              <w:t>D. Cvetkovic</w:t>
            </w:r>
          </w:p>
        </w:tc>
      </w:tr>
      <w:tr w:rsidR="007771E4" w14:paraId="42EFCEE6" w14:textId="77777777" w:rsidTr="00EB1AAA">
        <w:tc>
          <w:tcPr>
            <w:tcW w:w="4530" w:type="dxa"/>
            <w:shd w:val="clear" w:color="auto" w:fill="D9D9D9" w:themeFill="background1" w:themeFillShade="D9"/>
          </w:tcPr>
          <w:p w14:paraId="12DB2D21" w14:textId="77777777" w:rsidR="007771E4" w:rsidRPr="002127A3" w:rsidRDefault="007771E4" w:rsidP="00EB1AAA">
            <w:pPr>
              <w:rPr>
                <w:b/>
                <w:bCs/>
              </w:rPr>
            </w:pPr>
            <w:r w:rsidRPr="002127A3">
              <w:rPr>
                <w:b/>
                <w:bCs/>
              </w:rPr>
              <w:t>Testdatum</w:t>
            </w:r>
          </w:p>
        </w:tc>
        <w:tc>
          <w:tcPr>
            <w:tcW w:w="4531" w:type="dxa"/>
          </w:tcPr>
          <w:p w14:paraId="7D5F0FD8" w14:textId="77777777" w:rsidR="007771E4" w:rsidRDefault="007771E4" w:rsidP="00EB1AAA">
            <w:r>
              <w:t>-</w:t>
            </w:r>
          </w:p>
        </w:tc>
      </w:tr>
      <w:tr w:rsidR="007771E4" w14:paraId="43F3F03D" w14:textId="77777777" w:rsidTr="00EB1AAA">
        <w:tc>
          <w:tcPr>
            <w:tcW w:w="4530" w:type="dxa"/>
            <w:shd w:val="clear" w:color="auto" w:fill="D9D9D9" w:themeFill="background1" w:themeFillShade="D9"/>
          </w:tcPr>
          <w:p w14:paraId="04E12A18" w14:textId="77777777" w:rsidR="007771E4" w:rsidRPr="002127A3" w:rsidRDefault="007771E4" w:rsidP="00EB1AAA">
            <w:pPr>
              <w:rPr>
                <w:b/>
                <w:bCs/>
              </w:rPr>
            </w:pPr>
            <w:r w:rsidRPr="002127A3">
              <w:rPr>
                <w:b/>
                <w:bCs/>
              </w:rPr>
              <w:t>Beschreibung</w:t>
            </w:r>
          </w:p>
        </w:tc>
        <w:tc>
          <w:tcPr>
            <w:tcW w:w="4531" w:type="dxa"/>
          </w:tcPr>
          <w:p w14:paraId="4D189AB5" w14:textId="77777777" w:rsidR="007771E4" w:rsidRDefault="007771E4" w:rsidP="00EB1AAA">
            <w:r>
              <w:t>Es s</w:t>
            </w:r>
            <w:r w:rsidR="007139FA">
              <w:t>oll möglich sein, sich auszuloggen.</w:t>
            </w:r>
          </w:p>
        </w:tc>
      </w:tr>
      <w:tr w:rsidR="007771E4" w14:paraId="2B6CCC18" w14:textId="77777777" w:rsidTr="00EB1AAA">
        <w:tc>
          <w:tcPr>
            <w:tcW w:w="4530" w:type="dxa"/>
            <w:shd w:val="clear" w:color="auto" w:fill="D9D9D9" w:themeFill="background1" w:themeFillShade="D9"/>
          </w:tcPr>
          <w:p w14:paraId="00542FE0" w14:textId="77777777" w:rsidR="007771E4" w:rsidRPr="002127A3" w:rsidRDefault="007771E4" w:rsidP="00EB1AAA">
            <w:pPr>
              <w:rPr>
                <w:b/>
                <w:bCs/>
              </w:rPr>
            </w:pPr>
            <w:r w:rsidRPr="002127A3">
              <w:rPr>
                <w:b/>
                <w:bCs/>
              </w:rPr>
              <w:t>Schritte</w:t>
            </w:r>
          </w:p>
        </w:tc>
        <w:tc>
          <w:tcPr>
            <w:tcW w:w="4531" w:type="dxa"/>
          </w:tcPr>
          <w:p w14:paraId="38BD6471" w14:textId="77777777" w:rsidR="007771E4" w:rsidRDefault="007139FA" w:rsidP="007771E4">
            <w:pPr>
              <w:pStyle w:val="Listenabsatz"/>
              <w:numPr>
                <w:ilvl w:val="0"/>
                <w:numId w:val="36"/>
              </w:numPr>
            </w:pPr>
            <w:r>
              <w:t xml:space="preserve">Webseite öffnen </w:t>
            </w:r>
          </w:p>
          <w:p w14:paraId="54C30224" w14:textId="77777777" w:rsidR="007771E4" w:rsidRDefault="007139FA" w:rsidP="007771E4">
            <w:pPr>
              <w:pStyle w:val="Listenabsatz"/>
              <w:numPr>
                <w:ilvl w:val="0"/>
                <w:numId w:val="36"/>
              </w:numPr>
            </w:pPr>
            <w:r>
              <w:t>Einloggen</w:t>
            </w:r>
          </w:p>
          <w:p w14:paraId="5836050E" w14:textId="77777777" w:rsidR="007139FA" w:rsidRDefault="007139FA" w:rsidP="007771E4">
            <w:pPr>
              <w:pStyle w:val="Listenabsatz"/>
              <w:numPr>
                <w:ilvl w:val="0"/>
                <w:numId w:val="36"/>
              </w:numPr>
            </w:pPr>
            <w:r>
              <w:t>Ausloggen</w:t>
            </w:r>
          </w:p>
        </w:tc>
      </w:tr>
      <w:tr w:rsidR="007771E4" w14:paraId="28335D55" w14:textId="77777777" w:rsidTr="00EB1AAA">
        <w:tc>
          <w:tcPr>
            <w:tcW w:w="4530" w:type="dxa"/>
            <w:shd w:val="clear" w:color="auto" w:fill="D9D9D9" w:themeFill="background1" w:themeFillShade="D9"/>
          </w:tcPr>
          <w:p w14:paraId="07DE7EAD" w14:textId="77777777" w:rsidR="007771E4" w:rsidRPr="002127A3" w:rsidRDefault="007771E4" w:rsidP="00EB1AAA">
            <w:pPr>
              <w:rPr>
                <w:b/>
                <w:bCs/>
              </w:rPr>
            </w:pPr>
            <w:r w:rsidRPr="002127A3">
              <w:rPr>
                <w:b/>
                <w:bCs/>
              </w:rPr>
              <w:t>Erwartetes Resultat</w:t>
            </w:r>
          </w:p>
        </w:tc>
        <w:tc>
          <w:tcPr>
            <w:tcW w:w="4531" w:type="dxa"/>
          </w:tcPr>
          <w:p w14:paraId="7DAE7109" w14:textId="77777777" w:rsidR="007771E4" w:rsidRDefault="007139FA" w:rsidP="00EB1AAA">
            <w:r>
              <w:t>Man kann sich ausloggen.</w:t>
            </w:r>
          </w:p>
        </w:tc>
      </w:tr>
      <w:tr w:rsidR="007771E4" w14:paraId="44DFF51E" w14:textId="77777777" w:rsidTr="00EB1AAA">
        <w:tc>
          <w:tcPr>
            <w:tcW w:w="4530" w:type="dxa"/>
            <w:shd w:val="clear" w:color="auto" w:fill="D9D9D9" w:themeFill="background1" w:themeFillShade="D9"/>
          </w:tcPr>
          <w:p w14:paraId="5590517B" w14:textId="77777777" w:rsidR="007771E4" w:rsidRPr="002127A3" w:rsidRDefault="007771E4" w:rsidP="00EB1AAA">
            <w:pPr>
              <w:rPr>
                <w:b/>
                <w:bCs/>
              </w:rPr>
            </w:pPr>
            <w:r w:rsidRPr="002127A3">
              <w:rPr>
                <w:b/>
                <w:bCs/>
              </w:rPr>
              <w:t>Tatsächliches Resultat</w:t>
            </w:r>
          </w:p>
        </w:tc>
        <w:tc>
          <w:tcPr>
            <w:tcW w:w="4531" w:type="dxa"/>
          </w:tcPr>
          <w:p w14:paraId="1C92C017" w14:textId="77777777" w:rsidR="007771E4" w:rsidRDefault="007771E4" w:rsidP="007139FA">
            <w:pPr>
              <w:keepNext/>
            </w:pPr>
            <w:r>
              <w:t>-</w:t>
            </w:r>
          </w:p>
        </w:tc>
      </w:tr>
    </w:tbl>
    <w:p w14:paraId="5ECB53AB" w14:textId="77777777" w:rsidR="007139FA" w:rsidRDefault="007139FA" w:rsidP="007139FA">
      <w:pPr>
        <w:pStyle w:val="Beschriftung"/>
      </w:pPr>
      <w:bookmarkStart w:id="185" w:name="_Toc159592653"/>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3955A3CF"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0AAF781D" w14:textId="77777777" w:rsidTr="00EB1AAA">
        <w:tc>
          <w:tcPr>
            <w:tcW w:w="4530" w:type="dxa"/>
            <w:shd w:val="clear" w:color="auto" w:fill="D9D9D9" w:themeFill="background1" w:themeFillShade="D9"/>
          </w:tcPr>
          <w:p w14:paraId="257A0A20" w14:textId="77777777" w:rsidR="007139FA" w:rsidRPr="002127A3" w:rsidRDefault="007139FA" w:rsidP="00EB1AAA">
            <w:pPr>
              <w:rPr>
                <w:b/>
                <w:bCs/>
              </w:rPr>
            </w:pPr>
            <w:r w:rsidRPr="002127A3">
              <w:rPr>
                <w:b/>
                <w:bCs/>
              </w:rPr>
              <w:lastRenderedPageBreak/>
              <w:t>ID</w:t>
            </w:r>
          </w:p>
        </w:tc>
        <w:tc>
          <w:tcPr>
            <w:tcW w:w="4531" w:type="dxa"/>
          </w:tcPr>
          <w:p w14:paraId="55E343DE" w14:textId="77777777" w:rsidR="007139FA" w:rsidRDefault="007139FA" w:rsidP="00EB1AAA">
            <w:r>
              <w:t>MT-010</w:t>
            </w:r>
          </w:p>
        </w:tc>
      </w:tr>
      <w:tr w:rsidR="007139FA" w14:paraId="44DA2623" w14:textId="77777777" w:rsidTr="00EB1AAA">
        <w:tc>
          <w:tcPr>
            <w:tcW w:w="4530" w:type="dxa"/>
            <w:shd w:val="clear" w:color="auto" w:fill="D9D9D9" w:themeFill="background1" w:themeFillShade="D9"/>
          </w:tcPr>
          <w:p w14:paraId="089FA98F" w14:textId="77777777" w:rsidR="007139FA" w:rsidRPr="002127A3" w:rsidRDefault="007139FA" w:rsidP="00EB1AAA">
            <w:pPr>
              <w:rPr>
                <w:b/>
                <w:bCs/>
              </w:rPr>
            </w:pPr>
            <w:r w:rsidRPr="002127A3">
              <w:rPr>
                <w:b/>
                <w:bCs/>
              </w:rPr>
              <w:t>User Story</w:t>
            </w:r>
          </w:p>
        </w:tc>
        <w:tc>
          <w:tcPr>
            <w:tcW w:w="4531" w:type="dxa"/>
          </w:tcPr>
          <w:p w14:paraId="70388F30" w14:textId="77777777" w:rsidR="007139FA" w:rsidRDefault="007139FA" w:rsidP="00EB1AAA">
            <w:r>
              <w:t>US-010</w:t>
            </w:r>
          </w:p>
        </w:tc>
      </w:tr>
      <w:tr w:rsidR="007139FA" w14:paraId="2E78C0E7" w14:textId="77777777" w:rsidTr="00EB1AAA">
        <w:tc>
          <w:tcPr>
            <w:tcW w:w="4530" w:type="dxa"/>
            <w:shd w:val="clear" w:color="auto" w:fill="D9D9D9" w:themeFill="background1" w:themeFillShade="D9"/>
          </w:tcPr>
          <w:p w14:paraId="7FF5F6BC" w14:textId="77777777" w:rsidR="007139FA" w:rsidRPr="002127A3" w:rsidRDefault="007139FA" w:rsidP="00EB1AAA">
            <w:pPr>
              <w:rPr>
                <w:b/>
                <w:bCs/>
              </w:rPr>
            </w:pPr>
            <w:r w:rsidRPr="002127A3">
              <w:rPr>
                <w:b/>
                <w:bCs/>
              </w:rPr>
              <w:t>Tester</w:t>
            </w:r>
          </w:p>
        </w:tc>
        <w:tc>
          <w:tcPr>
            <w:tcW w:w="4531" w:type="dxa"/>
          </w:tcPr>
          <w:p w14:paraId="1A078B53" w14:textId="77777777" w:rsidR="007139FA" w:rsidRDefault="007139FA" w:rsidP="00EB1AAA">
            <w:r>
              <w:t>D. Cvetkovic</w:t>
            </w:r>
          </w:p>
        </w:tc>
      </w:tr>
      <w:tr w:rsidR="007139FA" w14:paraId="48B7C2A9" w14:textId="77777777" w:rsidTr="00EB1AAA">
        <w:tc>
          <w:tcPr>
            <w:tcW w:w="4530" w:type="dxa"/>
            <w:shd w:val="clear" w:color="auto" w:fill="D9D9D9" w:themeFill="background1" w:themeFillShade="D9"/>
          </w:tcPr>
          <w:p w14:paraId="698D17E9" w14:textId="77777777" w:rsidR="007139FA" w:rsidRPr="002127A3" w:rsidRDefault="007139FA" w:rsidP="00EB1AAA">
            <w:pPr>
              <w:rPr>
                <w:b/>
                <w:bCs/>
              </w:rPr>
            </w:pPr>
            <w:r w:rsidRPr="002127A3">
              <w:rPr>
                <w:b/>
                <w:bCs/>
              </w:rPr>
              <w:t>Testdatum</w:t>
            </w:r>
          </w:p>
        </w:tc>
        <w:tc>
          <w:tcPr>
            <w:tcW w:w="4531" w:type="dxa"/>
          </w:tcPr>
          <w:p w14:paraId="64DB361C" w14:textId="77777777" w:rsidR="007139FA" w:rsidRDefault="007139FA" w:rsidP="00EB1AAA">
            <w:r>
              <w:t>-</w:t>
            </w:r>
          </w:p>
        </w:tc>
      </w:tr>
      <w:tr w:rsidR="007139FA" w14:paraId="4021F85F" w14:textId="77777777" w:rsidTr="00EB1AAA">
        <w:tc>
          <w:tcPr>
            <w:tcW w:w="4530" w:type="dxa"/>
            <w:shd w:val="clear" w:color="auto" w:fill="D9D9D9" w:themeFill="background1" w:themeFillShade="D9"/>
          </w:tcPr>
          <w:p w14:paraId="4CB3BC37" w14:textId="77777777" w:rsidR="007139FA" w:rsidRPr="002127A3" w:rsidRDefault="007139FA" w:rsidP="00EB1AAA">
            <w:pPr>
              <w:rPr>
                <w:b/>
                <w:bCs/>
              </w:rPr>
            </w:pPr>
            <w:r w:rsidRPr="002127A3">
              <w:rPr>
                <w:b/>
                <w:bCs/>
              </w:rPr>
              <w:t>Beschreibung</w:t>
            </w:r>
          </w:p>
        </w:tc>
        <w:tc>
          <w:tcPr>
            <w:tcW w:w="4531" w:type="dxa"/>
          </w:tcPr>
          <w:p w14:paraId="26485642" w14:textId="77777777" w:rsidR="007139FA" w:rsidRDefault="007139FA" w:rsidP="00EB1AAA">
            <w:r>
              <w:t>Es soll möglich sein, die Webseite auch auf dem Smartphone zu benutzen.</w:t>
            </w:r>
          </w:p>
        </w:tc>
      </w:tr>
      <w:tr w:rsidR="007139FA" w14:paraId="7220284C" w14:textId="77777777" w:rsidTr="00EB1AAA">
        <w:tc>
          <w:tcPr>
            <w:tcW w:w="4530" w:type="dxa"/>
            <w:shd w:val="clear" w:color="auto" w:fill="D9D9D9" w:themeFill="background1" w:themeFillShade="D9"/>
          </w:tcPr>
          <w:p w14:paraId="7242188B" w14:textId="77777777" w:rsidR="007139FA" w:rsidRPr="002127A3" w:rsidRDefault="007139FA" w:rsidP="00EB1AAA">
            <w:pPr>
              <w:rPr>
                <w:b/>
                <w:bCs/>
              </w:rPr>
            </w:pPr>
            <w:r w:rsidRPr="002127A3">
              <w:rPr>
                <w:b/>
                <w:bCs/>
              </w:rPr>
              <w:t>Schritte</w:t>
            </w:r>
          </w:p>
        </w:tc>
        <w:tc>
          <w:tcPr>
            <w:tcW w:w="4531" w:type="dxa"/>
          </w:tcPr>
          <w:p w14:paraId="6CB48A00" w14:textId="77777777" w:rsidR="007139FA" w:rsidRDefault="007139FA" w:rsidP="007139FA">
            <w:pPr>
              <w:pStyle w:val="Listenabsatz"/>
              <w:numPr>
                <w:ilvl w:val="0"/>
                <w:numId w:val="37"/>
              </w:numPr>
            </w:pPr>
            <w:r>
              <w:t>Webseite auf Smartphone öffnen</w:t>
            </w:r>
          </w:p>
          <w:p w14:paraId="651F056E" w14:textId="77777777" w:rsidR="007139FA" w:rsidRDefault="00D06502" w:rsidP="007139FA">
            <w:pPr>
              <w:pStyle w:val="Listenabsatz"/>
              <w:numPr>
                <w:ilvl w:val="0"/>
                <w:numId w:val="37"/>
              </w:numPr>
            </w:pPr>
            <w:r>
              <w:t>Webseite benutzen wie auf dem Laptop</w:t>
            </w:r>
          </w:p>
        </w:tc>
      </w:tr>
      <w:tr w:rsidR="007139FA" w14:paraId="08112968" w14:textId="77777777" w:rsidTr="00EB1AAA">
        <w:tc>
          <w:tcPr>
            <w:tcW w:w="4530" w:type="dxa"/>
            <w:shd w:val="clear" w:color="auto" w:fill="D9D9D9" w:themeFill="background1" w:themeFillShade="D9"/>
          </w:tcPr>
          <w:p w14:paraId="56B6D58F" w14:textId="77777777" w:rsidR="007139FA" w:rsidRPr="002127A3" w:rsidRDefault="007139FA" w:rsidP="00EB1AAA">
            <w:pPr>
              <w:rPr>
                <w:b/>
                <w:bCs/>
              </w:rPr>
            </w:pPr>
            <w:r w:rsidRPr="002127A3">
              <w:rPr>
                <w:b/>
                <w:bCs/>
              </w:rPr>
              <w:t>Erwartetes Resultat</w:t>
            </w:r>
          </w:p>
        </w:tc>
        <w:tc>
          <w:tcPr>
            <w:tcW w:w="4531" w:type="dxa"/>
          </w:tcPr>
          <w:p w14:paraId="3F2BA2CB" w14:textId="77777777" w:rsidR="007139FA" w:rsidRDefault="00D06502" w:rsidP="00EB1AAA">
            <w:r>
              <w:t>Man kann die Webseite auf dem Smartphone benutzen.</w:t>
            </w:r>
          </w:p>
        </w:tc>
      </w:tr>
      <w:tr w:rsidR="007139FA" w14:paraId="1FDF1418" w14:textId="77777777" w:rsidTr="00EB1AAA">
        <w:tc>
          <w:tcPr>
            <w:tcW w:w="4530" w:type="dxa"/>
            <w:shd w:val="clear" w:color="auto" w:fill="D9D9D9" w:themeFill="background1" w:themeFillShade="D9"/>
          </w:tcPr>
          <w:p w14:paraId="156E1E3A" w14:textId="77777777" w:rsidR="007139FA" w:rsidRPr="002127A3" w:rsidRDefault="007139FA" w:rsidP="00EB1AAA">
            <w:pPr>
              <w:rPr>
                <w:b/>
                <w:bCs/>
              </w:rPr>
            </w:pPr>
            <w:r w:rsidRPr="002127A3">
              <w:rPr>
                <w:b/>
                <w:bCs/>
              </w:rPr>
              <w:t>Tatsächliches Resultat</w:t>
            </w:r>
          </w:p>
        </w:tc>
        <w:tc>
          <w:tcPr>
            <w:tcW w:w="4531" w:type="dxa"/>
          </w:tcPr>
          <w:p w14:paraId="3C8A4753" w14:textId="77777777" w:rsidR="007139FA" w:rsidRDefault="007139FA" w:rsidP="00D06502">
            <w:pPr>
              <w:keepNext/>
            </w:pPr>
            <w:r>
              <w:t>-</w:t>
            </w:r>
          </w:p>
        </w:tc>
      </w:tr>
    </w:tbl>
    <w:p w14:paraId="4C12A77F" w14:textId="77777777" w:rsidR="007139FA" w:rsidRPr="007139FA" w:rsidRDefault="00D06502" w:rsidP="00D06502">
      <w:pPr>
        <w:pStyle w:val="Beschriftung"/>
      </w:pPr>
      <w:bookmarkStart w:id="186" w:name="_Toc159592654"/>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02B0979F" w14:textId="77777777" w:rsidR="002F7616" w:rsidRDefault="008D2352" w:rsidP="002F7616">
      <w:pPr>
        <w:pStyle w:val="berschrift5"/>
      </w:pPr>
      <w:bookmarkStart w:id="187" w:name="_Toc159322288"/>
      <w:bookmarkStart w:id="188" w:name="_Toc159592587"/>
      <w:r>
        <w:t>Automatisierte</w:t>
      </w:r>
      <w:r w:rsidR="002F7616">
        <w:t xml:space="preserve"> Tests</w:t>
      </w:r>
      <w:bookmarkEnd w:id="187"/>
      <w:bookmarkEnd w:id="188"/>
    </w:p>
    <w:p w14:paraId="4BB55221"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1819EB7F" w14:textId="77777777" w:rsidTr="00EB1AAA">
        <w:tc>
          <w:tcPr>
            <w:tcW w:w="4530" w:type="dxa"/>
            <w:shd w:val="clear" w:color="auto" w:fill="D9D9D9" w:themeFill="background1" w:themeFillShade="D9"/>
          </w:tcPr>
          <w:p w14:paraId="061C8BA5" w14:textId="77777777" w:rsidR="00D06502" w:rsidRPr="002127A3" w:rsidRDefault="00D06502" w:rsidP="00EB1AAA">
            <w:pPr>
              <w:rPr>
                <w:b/>
                <w:bCs/>
              </w:rPr>
            </w:pPr>
            <w:r w:rsidRPr="002127A3">
              <w:rPr>
                <w:b/>
                <w:bCs/>
              </w:rPr>
              <w:t>ID</w:t>
            </w:r>
          </w:p>
        </w:tc>
        <w:tc>
          <w:tcPr>
            <w:tcW w:w="4531" w:type="dxa"/>
          </w:tcPr>
          <w:p w14:paraId="1025E048" w14:textId="77777777" w:rsidR="00D06502" w:rsidRDefault="00D06502" w:rsidP="00EB1AAA">
            <w:r>
              <w:t>UT-001</w:t>
            </w:r>
          </w:p>
        </w:tc>
      </w:tr>
      <w:tr w:rsidR="002E65B6" w14:paraId="2A811547" w14:textId="77777777" w:rsidTr="00EB1AAA">
        <w:tc>
          <w:tcPr>
            <w:tcW w:w="4530" w:type="dxa"/>
            <w:shd w:val="clear" w:color="auto" w:fill="D9D9D9" w:themeFill="background1" w:themeFillShade="D9"/>
          </w:tcPr>
          <w:p w14:paraId="356C2999" w14:textId="77777777" w:rsidR="002E65B6" w:rsidRPr="002127A3" w:rsidRDefault="002E65B6" w:rsidP="00EB1AAA">
            <w:pPr>
              <w:rPr>
                <w:b/>
                <w:bCs/>
              </w:rPr>
            </w:pPr>
            <w:r>
              <w:rPr>
                <w:b/>
                <w:bCs/>
              </w:rPr>
              <w:t>User Story</w:t>
            </w:r>
          </w:p>
        </w:tc>
        <w:tc>
          <w:tcPr>
            <w:tcW w:w="4531" w:type="dxa"/>
          </w:tcPr>
          <w:p w14:paraId="1184B0D8" w14:textId="77777777" w:rsidR="002E65B6" w:rsidRDefault="002E65B6" w:rsidP="00EB1AAA">
            <w:r>
              <w:t>US-004</w:t>
            </w:r>
          </w:p>
        </w:tc>
      </w:tr>
      <w:tr w:rsidR="00D06502" w14:paraId="399629A4" w14:textId="77777777" w:rsidTr="00EB1AAA">
        <w:tc>
          <w:tcPr>
            <w:tcW w:w="4530" w:type="dxa"/>
            <w:shd w:val="clear" w:color="auto" w:fill="D9D9D9" w:themeFill="background1" w:themeFillShade="D9"/>
          </w:tcPr>
          <w:p w14:paraId="351A1139" w14:textId="77777777" w:rsidR="00D06502" w:rsidRPr="002127A3" w:rsidRDefault="00D06502" w:rsidP="00EB1AAA">
            <w:pPr>
              <w:rPr>
                <w:b/>
                <w:bCs/>
              </w:rPr>
            </w:pPr>
            <w:r w:rsidRPr="002127A3">
              <w:rPr>
                <w:b/>
                <w:bCs/>
              </w:rPr>
              <w:t>Tester</w:t>
            </w:r>
          </w:p>
        </w:tc>
        <w:tc>
          <w:tcPr>
            <w:tcW w:w="4531" w:type="dxa"/>
          </w:tcPr>
          <w:p w14:paraId="441375AC" w14:textId="77777777" w:rsidR="00D06502" w:rsidRDefault="00D06502" w:rsidP="00EB1AAA">
            <w:r>
              <w:t>D. Cvetkovic</w:t>
            </w:r>
          </w:p>
        </w:tc>
      </w:tr>
      <w:tr w:rsidR="00D06502" w14:paraId="09A480BB" w14:textId="77777777" w:rsidTr="00EB1AAA">
        <w:tc>
          <w:tcPr>
            <w:tcW w:w="4530" w:type="dxa"/>
            <w:shd w:val="clear" w:color="auto" w:fill="D9D9D9" w:themeFill="background1" w:themeFillShade="D9"/>
          </w:tcPr>
          <w:p w14:paraId="50C85078" w14:textId="77777777" w:rsidR="00D06502" w:rsidRPr="002127A3" w:rsidRDefault="00D06502" w:rsidP="00EB1AAA">
            <w:pPr>
              <w:rPr>
                <w:b/>
                <w:bCs/>
              </w:rPr>
            </w:pPr>
            <w:r w:rsidRPr="002127A3">
              <w:rPr>
                <w:b/>
                <w:bCs/>
              </w:rPr>
              <w:t>Testdatum</w:t>
            </w:r>
          </w:p>
        </w:tc>
        <w:tc>
          <w:tcPr>
            <w:tcW w:w="4531" w:type="dxa"/>
          </w:tcPr>
          <w:p w14:paraId="2FC3E7E8" w14:textId="77777777" w:rsidR="00D06502" w:rsidRDefault="00D06502" w:rsidP="00EB1AAA">
            <w:r>
              <w:t>-</w:t>
            </w:r>
          </w:p>
        </w:tc>
      </w:tr>
      <w:tr w:rsidR="00D06502" w14:paraId="18AE0A80" w14:textId="77777777" w:rsidTr="00EB1AAA">
        <w:tc>
          <w:tcPr>
            <w:tcW w:w="4530" w:type="dxa"/>
            <w:shd w:val="clear" w:color="auto" w:fill="D9D9D9" w:themeFill="background1" w:themeFillShade="D9"/>
          </w:tcPr>
          <w:p w14:paraId="06EB4A6C" w14:textId="77777777" w:rsidR="00D06502" w:rsidRPr="002127A3" w:rsidRDefault="00D06502" w:rsidP="00EB1AAA">
            <w:pPr>
              <w:rPr>
                <w:b/>
                <w:bCs/>
              </w:rPr>
            </w:pPr>
            <w:r w:rsidRPr="002127A3">
              <w:rPr>
                <w:b/>
                <w:bCs/>
              </w:rPr>
              <w:t>Beschreibung</w:t>
            </w:r>
          </w:p>
        </w:tc>
        <w:tc>
          <w:tcPr>
            <w:tcW w:w="4531" w:type="dxa"/>
          </w:tcPr>
          <w:p w14:paraId="0B92C577" w14:textId="77777777" w:rsidR="00D06502" w:rsidRDefault="00D06502" w:rsidP="00EB1AAA">
            <w:r>
              <w:t>Es soll getestet werden, dass das Startdatum nicht grösser sein darf als das Enddatum.</w:t>
            </w:r>
          </w:p>
        </w:tc>
      </w:tr>
      <w:tr w:rsidR="00D06502" w14:paraId="64548AF9" w14:textId="77777777" w:rsidTr="00EB1AAA">
        <w:tc>
          <w:tcPr>
            <w:tcW w:w="4530" w:type="dxa"/>
            <w:shd w:val="clear" w:color="auto" w:fill="D9D9D9" w:themeFill="background1" w:themeFillShade="D9"/>
          </w:tcPr>
          <w:p w14:paraId="67D580AD" w14:textId="77777777" w:rsidR="00D06502" w:rsidRPr="002127A3" w:rsidRDefault="00D06502" w:rsidP="00EB1AAA">
            <w:pPr>
              <w:rPr>
                <w:b/>
                <w:bCs/>
              </w:rPr>
            </w:pPr>
            <w:r w:rsidRPr="002127A3">
              <w:rPr>
                <w:b/>
                <w:bCs/>
              </w:rPr>
              <w:t>Erwartetes Resultat</w:t>
            </w:r>
          </w:p>
        </w:tc>
        <w:tc>
          <w:tcPr>
            <w:tcW w:w="4531" w:type="dxa"/>
          </w:tcPr>
          <w:p w14:paraId="04B66530" w14:textId="77777777" w:rsidR="00D06502" w:rsidRDefault="00D06502" w:rsidP="00EB1AAA">
            <w:r>
              <w:t>Es wird zurückgegeben, dass das Startdatum nicht grösser sein darf als das Enddatum.</w:t>
            </w:r>
          </w:p>
        </w:tc>
      </w:tr>
      <w:tr w:rsidR="00D06502" w14:paraId="074B3B92" w14:textId="77777777" w:rsidTr="00EB1AAA">
        <w:tc>
          <w:tcPr>
            <w:tcW w:w="4530" w:type="dxa"/>
            <w:shd w:val="clear" w:color="auto" w:fill="D9D9D9" w:themeFill="background1" w:themeFillShade="D9"/>
          </w:tcPr>
          <w:p w14:paraId="1A645690" w14:textId="77777777" w:rsidR="00D06502" w:rsidRPr="002127A3" w:rsidRDefault="00D06502" w:rsidP="00EB1AAA">
            <w:pPr>
              <w:rPr>
                <w:b/>
                <w:bCs/>
              </w:rPr>
            </w:pPr>
            <w:r w:rsidRPr="002127A3">
              <w:rPr>
                <w:b/>
                <w:bCs/>
              </w:rPr>
              <w:t>Tatsächliches Resultat</w:t>
            </w:r>
          </w:p>
        </w:tc>
        <w:tc>
          <w:tcPr>
            <w:tcW w:w="4531" w:type="dxa"/>
          </w:tcPr>
          <w:p w14:paraId="16599F91" w14:textId="77777777" w:rsidR="00D06502" w:rsidRDefault="00D06502" w:rsidP="00D06502">
            <w:pPr>
              <w:keepNext/>
            </w:pPr>
            <w:r>
              <w:t>-</w:t>
            </w:r>
          </w:p>
        </w:tc>
      </w:tr>
    </w:tbl>
    <w:p w14:paraId="6C3904DC" w14:textId="77777777" w:rsidR="00D06502" w:rsidRDefault="00D06502" w:rsidP="00D06502">
      <w:pPr>
        <w:pStyle w:val="Beschriftung"/>
      </w:pPr>
      <w:bookmarkStart w:id="189" w:name="_Toc159592655"/>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4F3310D4" w14:textId="77777777" w:rsidTr="00EB1AAA">
        <w:tc>
          <w:tcPr>
            <w:tcW w:w="4530" w:type="dxa"/>
            <w:shd w:val="clear" w:color="auto" w:fill="D9D9D9" w:themeFill="background1" w:themeFillShade="D9"/>
          </w:tcPr>
          <w:p w14:paraId="627C6E4C" w14:textId="77777777" w:rsidR="002E65B6" w:rsidRPr="002127A3" w:rsidRDefault="002E65B6" w:rsidP="00EB1AAA">
            <w:pPr>
              <w:rPr>
                <w:b/>
                <w:bCs/>
              </w:rPr>
            </w:pPr>
            <w:r w:rsidRPr="002127A3">
              <w:rPr>
                <w:b/>
                <w:bCs/>
              </w:rPr>
              <w:t>ID</w:t>
            </w:r>
          </w:p>
        </w:tc>
        <w:tc>
          <w:tcPr>
            <w:tcW w:w="4531" w:type="dxa"/>
          </w:tcPr>
          <w:p w14:paraId="5AA0358C" w14:textId="77777777" w:rsidR="002E65B6" w:rsidRDefault="002E65B6" w:rsidP="00EB1AAA">
            <w:r>
              <w:t>LT-001</w:t>
            </w:r>
          </w:p>
        </w:tc>
      </w:tr>
      <w:tr w:rsidR="002E65B6" w14:paraId="3B4922EB" w14:textId="77777777" w:rsidTr="00EB1AAA">
        <w:tc>
          <w:tcPr>
            <w:tcW w:w="4530" w:type="dxa"/>
            <w:shd w:val="clear" w:color="auto" w:fill="D9D9D9" w:themeFill="background1" w:themeFillShade="D9"/>
          </w:tcPr>
          <w:p w14:paraId="75196E1A" w14:textId="77777777" w:rsidR="002E65B6" w:rsidRPr="002127A3" w:rsidRDefault="002E65B6" w:rsidP="00EB1AAA">
            <w:pPr>
              <w:rPr>
                <w:b/>
                <w:bCs/>
              </w:rPr>
            </w:pPr>
            <w:r>
              <w:rPr>
                <w:b/>
                <w:bCs/>
              </w:rPr>
              <w:t>User Story</w:t>
            </w:r>
          </w:p>
        </w:tc>
        <w:tc>
          <w:tcPr>
            <w:tcW w:w="4531" w:type="dxa"/>
          </w:tcPr>
          <w:p w14:paraId="6BA1DA85" w14:textId="77777777" w:rsidR="002E65B6" w:rsidRDefault="002E65B6" w:rsidP="00EB1AAA">
            <w:r>
              <w:t>US-003</w:t>
            </w:r>
          </w:p>
        </w:tc>
      </w:tr>
      <w:tr w:rsidR="002E65B6" w14:paraId="017236BB" w14:textId="77777777" w:rsidTr="00EB1AAA">
        <w:tc>
          <w:tcPr>
            <w:tcW w:w="4530" w:type="dxa"/>
            <w:shd w:val="clear" w:color="auto" w:fill="D9D9D9" w:themeFill="background1" w:themeFillShade="D9"/>
          </w:tcPr>
          <w:p w14:paraId="7FCD5BEC" w14:textId="77777777" w:rsidR="002E65B6" w:rsidRPr="002127A3" w:rsidRDefault="002E65B6" w:rsidP="00EB1AAA">
            <w:pPr>
              <w:rPr>
                <w:b/>
                <w:bCs/>
              </w:rPr>
            </w:pPr>
            <w:r w:rsidRPr="002127A3">
              <w:rPr>
                <w:b/>
                <w:bCs/>
              </w:rPr>
              <w:t>Tester</w:t>
            </w:r>
          </w:p>
        </w:tc>
        <w:tc>
          <w:tcPr>
            <w:tcW w:w="4531" w:type="dxa"/>
          </w:tcPr>
          <w:p w14:paraId="044C62AD" w14:textId="77777777" w:rsidR="002E65B6" w:rsidRDefault="002E65B6" w:rsidP="00EB1AAA">
            <w:r>
              <w:t>D. Cvetkovic</w:t>
            </w:r>
          </w:p>
        </w:tc>
      </w:tr>
      <w:tr w:rsidR="002E65B6" w14:paraId="731338FD" w14:textId="77777777" w:rsidTr="00EB1AAA">
        <w:tc>
          <w:tcPr>
            <w:tcW w:w="4530" w:type="dxa"/>
            <w:shd w:val="clear" w:color="auto" w:fill="D9D9D9" w:themeFill="background1" w:themeFillShade="D9"/>
          </w:tcPr>
          <w:p w14:paraId="15AA5A09" w14:textId="77777777" w:rsidR="002E65B6" w:rsidRPr="002127A3" w:rsidRDefault="002E65B6" w:rsidP="00EB1AAA">
            <w:pPr>
              <w:rPr>
                <w:b/>
                <w:bCs/>
              </w:rPr>
            </w:pPr>
            <w:r w:rsidRPr="002127A3">
              <w:rPr>
                <w:b/>
                <w:bCs/>
              </w:rPr>
              <w:t>Testdatum</w:t>
            </w:r>
          </w:p>
        </w:tc>
        <w:tc>
          <w:tcPr>
            <w:tcW w:w="4531" w:type="dxa"/>
          </w:tcPr>
          <w:p w14:paraId="434CC44B" w14:textId="77777777" w:rsidR="002E65B6" w:rsidRDefault="002E65B6" w:rsidP="00EB1AAA">
            <w:r>
              <w:t>-</w:t>
            </w:r>
          </w:p>
        </w:tc>
      </w:tr>
      <w:tr w:rsidR="002E65B6" w14:paraId="7FBDC4DB" w14:textId="77777777" w:rsidTr="00EB1AAA">
        <w:tc>
          <w:tcPr>
            <w:tcW w:w="4530" w:type="dxa"/>
            <w:shd w:val="clear" w:color="auto" w:fill="D9D9D9" w:themeFill="background1" w:themeFillShade="D9"/>
          </w:tcPr>
          <w:p w14:paraId="437E2BDC" w14:textId="77777777" w:rsidR="002E65B6" w:rsidRPr="002127A3" w:rsidRDefault="002E65B6" w:rsidP="00EB1AAA">
            <w:pPr>
              <w:rPr>
                <w:b/>
                <w:bCs/>
              </w:rPr>
            </w:pPr>
            <w:r w:rsidRPr="002127A3">
              <w:rPr>
                <w:b/>
                <w:bCs/>
              </w:rPr>
              <w:t>Beschreibung</w:t>
            </w:r>
          </w:p>
        </w:tc>
        <w:tc>
          <w:tcPr>
            <w:tcW w:w="4531" w:type="dxa"/>
          </w:tcPr>
          <w:p w14:paraId="5A656AC4" w14:textId="77777777" w:rsidR="002E65B6" w:rsidRDefault="002E65B6" w:rsidP="00EB1AAA">
            <w:r>
              <w:t xml:space="preserve">Es sollen die programmatischen und stilistischen Fehler im Code angezeigt werden. </w:t>
            </w:r>
          </w:p>
        </w:tc>
      </w:tr>
      <w:tr w:rsidR="002E65B6" w14:paraId="6D23653F" w14:textId="77777777" w:rsidTr="00EB1AAA">
        <w:tc>
          <w:tcPr>
            <w:tcW w:w="4530" w:type="dxa"/>
            <w:shd w:val="clear" w:color="auto" w:fill="D9D9D9" w:themeFill="background1" w:themeFillShade="D9"/>
          </w:tcPr>
          <w:p w14:paraId="2E35F5BA" w14:textId="77777777" w:rsidR="002E65B6" w:rsidRPr="002127A3" w:rsidRDefault="002E65B6" w:rsidP="00EB1AAA">
            <w:pPr>
              <w:rPr>
                <w:b/>
                <w:bCs/>
              </w:rPr>
            </w:pPr>
            <w:r w:rsidRPr="002127A3">
              <w:rPr>
                <w:b/>
                <w:bCs/>
              </w:rPr>
              <w:t>Erwartetes Resultat</w:t>
            </w:r>
          </w:p>
        </w:tc>
        <w:tc>
          <w:tcPr>
            <w:tcW w:w="4531" w:type="dxa"/>
          </w:tcPr>
          <w:p w14:paraId="6720B743" w14:textId="77777777" w:rsidR="002E65B6" w:rsidRDefault="002E65B6" w:rsidP="00EB1AAA">
            <w:r>
              <w:t>Es werden programmatische und stilistische Korrekturen stattfinden.</w:t>
            </w:r>
          </w:p>
        </w:tc>
      </w:tr>
      <w:tr w:rsidR="002E65B6" w14:paraId="404C47CC" w14:textId="77777777" w:rsidTr="00EB1AAA">
        <w:tc>
          <w:tcPr>
            <w:tcW w:w="4530" w:type="dxa"/>
            <w:shd w:val="clear" w:color="auto" w:fill="D9D9D9" w:themeFill="background1" w:themeFillShade="D9"/>
          </w:tcPr>
          <w:p w14:paraId="01F00EE9" w14:textId="77777777" w:rsidR="002E65B6" w:rsidRPr="002127A3" w:rsidRDefault="002E65B6" w:rsidP="00EB1AAA">
            <w:pPr>
              <w:rPr>
                <w:b/>
                <w:bCs/>
              </w:rPr>
            </w:pPr>
            <w:r w:rsidRPr="002127A3">
              <w:rPr>
                <w:b/>
                <w:bCs/>
              </w:rPr>
              <w:t>Tatsächliches Resultat</w:t>
            </w:r>
          </w:p>
        </w:tc>
        <w:tc>
          <w:tcPr>
            <w:tcW w:w="4531" w:type="dxa"/>
          </w:tcPr>
          <w:p w14:paraId="7178BF35" w14:textId="77777777" w:rsidR="002E65B6" w:rsidRDefault="002E65B6" w:rsidP="00DC1AA1">
            <w:pPr>
              <w:keepNext/>
            </w:pPr>
            <w:r>
              <w:t>-</w:t>
            </w:r>
          </w:p>
        </w:tc>
      </w:tr>
    </w:tbl>
    <w:p w14:paraId="496B2B1C" w14:textId="77777777" w:rsidR="002E65B6" w:rsidRPr="002E65B6" w:rsidRDefault="00DC1AA1" w:rsidP="00DC1AA1">
      <w:pPr>
        <w:pStyle w:val="Beschriftung"/>
      </w:pPr>
      <w:bookmarkStart w:id="190" w:name="_Toc159592656"/>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2F61AE62" w14:textId="77777777" w:rsidR="008D2352" w:rsidRPr="008D2352" w:rsidRDefault="008D2352" w:rsidP="008D2352"/>
    <w:p w14:paraId="516BBDF1" w14:textId="77777777" w:rsidR="002F7616" w:rsidRPr="002F7616" w:rsidRDefault="002F7616" w:rsidP="002F7616"/>
    <w:p w14:paraId="2D62A650" w14:textId="77777777" w:rsidR="00DB6C54" w:rsidRDefault="005F2F40">
      <w:r>
        <w:br w:type="page"/>
      </w:r>
    </w:p>
    <w:p w14:paraId="3C9303C9" w14:textId="77777777" w:rsidR="00DB6C54" w:rsidRDefault="00DB6C54" w:rsidP="00DB6C54">
      <w:pPr>
        <w:pStyle w:val="berschrift2"/>
      </w:pPr>
      <w:bookmarkStart w:id="191" w:name="_Toc159247811"/>
      <w:bookmarkStart w:id="192" w:name="_Toc159322289"/>
      <w:bookmarkStart w:id="193" w:name="_Toc159592588"/>
      <w:r>
        <w:lastRenderedPageBreak/>
        <w:t>Datenbank</w:t>
      </w:r>
      <w:bookmarkEnd w:id="191"/>
      <w:bookmarkEnd w:id="192"/>
      <w:bookmarkEnd w:id="193"/>
    </w:p>
    <w:p w14:paraId="6F04FCC0" w14:textId="77777777" w:rsidR="00DB6C54" w:rsidRDefault="00DB6C54" w:rsidP="00DB6C54">
      <w:pPr>
        <w:pStyle w:val="berschrift3"/>
      </w:pPr>
      <w:bookmarkStart w:id="194" w:name="_Toc159247812"/>
      <w:bookmarkStart w:id="195" w:name="_Toc159322290"/>
      <w:bookmarkStart w:id="196" w:name="_Toc159592589"/>
      <w:r>
        <w:t>ERM</w:t>
      </w:r>
      <w:bookmarkEnd w:id="194"/>
      <w:bookmarkEnd w:id="195"/>
      <w:bookmarkEnd w:id="196"/>
    </w:p>
    <w:p w14:paraId="2D613D93" w14:textId="77777777" w:rsidR="00496469" w:rsidRPr="00496469" w:rsidRDefault="00496469" w:rsidP="00496469">
      <w:pPr>
        <w:pStyle w:val="berschrift3"/>
      </w:pPr>
      <w:bookmarkStart w:id="197" w:name="_Toc159247813"/>
      <w:bookmarkStart w:id="198" w:name="_Toc159322291"/>
      <w:bookmarkStart w:id="199" w:name="_Toc159592590"/>
      <w:r>
        <w:t>Backup</w:t>
      </w:r>
      <w:bookmarkEnd w:id="197"/>
      <w:bookmarkEnd w:id="198"/>
      <w:bookmarkEnd w:id="199"/>
    </w:p>
    <w:p w14:paraId="0683F291" w14:textId="77777777" w:rsidR="00DB6C54" w:rsidRDefault="00DB6C54">
      <w:r>
        <w:br w:type="page"/>
      </w:r>
    </w:p>
    <w:p w14:paraId="0EFD6711" w14:textId="77777777" w:rsidR="00DB6C54" w:rsidRDefault="00DB6C54" w:rsidP="00DB6C54">
      <w:pPr>
        <w:pStyle w:val="berschrift2"/>
      </w:pPr>
      <w:bookmarkStart w:id="200" w:name="_Toc159247814"/>
      <w:bookmarkStart w:id="201" w:name="_Toc159322292"/>
      <w:bookmarkStart w:id="202" w:name="_Toc159592591"/>
      <w:r>
        <w:lastRenderedPageBreak/>
        <w:t>Login</w:t>
      </w:r>
      <w:bookmarkEnd w:id="200"/>
      <w:bookmarkEnd w:id="201"/>
      <w:bookmarkEnd w:id="202"/>
    </w:p>
    <w:p w14:paraId="2A67A81B"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65A8DEBC" w14:textId="77777777" w:rsidR="00523FD4" w:rsidRDefault="00523FD4" w:rsidP="00523FD4">
      <w:pPr>
        <w:keepNext/>
      </w:pPr>
      <w:r>
        <w:rPr>
          <w:noProof/>
        </w:rPr>
        <w:drawing>
          <wp:inline distT="0" distB="0" distL="0" distR="0" wp14:anchorId="49BD357C"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1A75C4B7" w14:textId="77777777" w:rsidR="00523FD4" w:rsidRDefault="00523FD4" w:rsidP="00523FD4">
      <w:pPr>
        <w:pStyle w:val="Beschriftung"/>
      </w:pPr>
      <w:bookmarkStart w:id="203" w:name="_Toc159592628"/>
      <w:r>
        <w:t xml:space="preserve">Abbildung </w:t>
      </w:r>
      <w:r>
        <w:fldChar w:fldCharType="begin"/>
      </w:r>
      <w:r>
        <w:instrText xml:space="preserve"> SEQ Abbildung \* ARABIC </w:instrText>
      </w:r>
      <w:r>
        <w:fldChar w:fldCharType="separate"/>
      </w:r>
      <w:r w:rsidR="00D52606">
        <w:rPr>
          <w:noProof/>
        </w:rPr>
        <w:t>17</w:t>
      </w:r>
      <w:r>
        <w:fldChar w:fldCharType="end"/>
      </w:r>
      <w:r>
        <w:t>: Login</w:t>
      </w:r>
      <w:r w:rsidR="009634D2">
        <w:t>-Implementierung</w:t>
      </w:r>
      <w:bookmarkEnd w:id="203"/>
    </w:p>
    <w:p w14:paraId="330861F8" w14:textId="77777777" w:rsidR="009634D2" w:rsidRDefault="009634D2">
      <w:r>
        <w:br w:type="page"/>
      </w:r>
    </w:p>
    <w:p w14:paraId="63A3377D" w14:textId="77777777" w:rsidR="00523FD4" w:rsidRDefault="009634D2" w:rsidP="00523FD4">
      <w:r>
        <w:lastRenderedPageBreak/>
        <w:t>Wenn der Benutzer keine Anmeldedaten eingegeben hat</w:t>
      </w:r>
      <w:r w:rsidR="00A744D9">
        <w:t>, wird die Person darauf hingewiesen.</w:t>
      </w:r>
    </w:p>
    <w:p w14:paraId="0794B2CB" w14:textId="77777777" w:rsidR="009634D2" w:rsidRDefault="009634D2" w:rsidP="009634D2">
      <w:pPr>
        <w:keepNext/>
      </w:pPr>
      <w:r>
        <w:rPr>
          <w:noProof/>
        </w:rPr>
        <w:drawing>
          <wp:inline distT="0" distB="0" distL="0" distR="0" wp14:anchorId="7AB9C47D"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6E9BDD4D" w14:textId="77777777" w:rsidR="00A744D9" w:rsidRDefault="009634D2" w:rsidP="009634D2">
      <w:pPr>
        <w:pStyle w:val="Beschriftung"/>
      </w:pPr>
      <w:bookmarkStart w:id="204" w:name="_Toc159592629"/>
      <w:r>
        <w:t xml:space="preserve">Abbildung </w:t>
      </w:r>
      <w:r>
        <w:fldChar w:fldCharType="begin"/>
      </w:r>
      <w:r>
        <w:instrText xml:space="preserve"> SEQ Abbildung \* ARABIC </w:instrText>
      </w:r>
      <w:r>
        <w:fldChar w:fldCharType="separate"/>
      </w:r>
      <w:r w:rsidR="00D52606">
        <w:rPr>
          <w:noProof/>
        </w:rPr>
        <w:t>18</w:t>
      </w:r>
      <w:r>
        <w:fldChar w:fldCharType="end"/>
      </w:r>
      <w:r>
        <w:t>: Login-Implementierung – keine Eingaben</w:t>
      </w:r>
      <w:bookmarkEnd w:id="204"/>
    </w:p>
    <w:p w14:paraId="6C85BEB8" w14:textId="77777777" w:rsidR="00A744D9" w:rsidRDefault="00A744D9" w:rsidP="00A744D9"/>
    <w:p w14:paraId="61F27A79" w14:textId="77777777" w:rsidR="00A744D9" w:rsidRDefault="00A744D9" w:rsidP="00A744D9"/>
    <w:p w14:paraId="2E5167DF" w14:textId="77777777" w:rsidR="00A744D9" w:rsidRDefault="00A744D9" w:rsidP="00A744D9"/>
    <w:p w14:paraId="040AAFC8" w14:textId="77777777" w:rsidR="00A744D9" w:rsidRDefault="00A744D9" w:rsidP="00A744D9"/>
    <w:p w14:paraId="29063000" w14:textId="77777777" w:rsidR="00A744D9" w:rsidRDefault="00A744D9" w:rsidP="00A744D9"/>
    <w:p w14:paraId="6D6C2725" w14:textId="77777777" w:rsidR="00A744D9" w:rsidRDefault="00A744D9" w:rsidP="00A744D9"/>
    <w:p w14:paraId="6926AAA7" w14:textId="77777777" w:rsidR="00A744D9" w:rsidRDefault="00A744D9" w:rsidP="00A744D9"/>
    <w:p w14:paraId="0B6DBE62" w14:textId="77777777" w:rsidR="00A744D9" w:rsidRDefault="00A744D9" w:rsidP="00A744D9"/>
    <w:p w14:paraId="0C2D76CB" w14:textId="77777777" w:rsidR="00A744D9" w:rsidRDefault="00A744D9" w:rsidP="00A744D9"/>
    <w:p w14:paraId="4732FE45" w14:textId="77777777" w:rsidR="00A744D9" w:rsidRDefault="00A744D9" w:rsidP="00A744D9"/>
    <w:p w14:paraId="0A518392" w14:textId="77777777" w:rsidR="00A744D9" w:rsidRDefault="00A744D9" w:rsidP="00A744D9"/>
    <w:p w14:paraId="74313E18" w14:textId="77777777" w:rsidR="00A744D9" w:rsidRDefault="00A744D9" w:rsidP="00A744D9"/>
    <w:p w14:paraId="2028188E" w14:textId="77777777" w:rsidR="00A744D9" w:rsidRDefault="00A744D9" w:rsidP="00A744D9"/>
    <w:p w14:paraId="3D42C08D" w14:textId="77777777" w:rsidR="00A744D9" w:rsidRDefault="00A744D9" w:rsidP="00A744D9"/>
    <w:p w14:paraId="44E1A735" w14:textId="77777777" w:rsidR="00A744D9" w:rsidRDefault="00A744D9" w:rsidP="00A744D9"/>
    <w:p w14:paraId="1FD868C2" w14:textId="77777777" w:rsidR="00A744D9" w:rsidRDefault="00A744D9" w:rsidP="00A744D9"/>
    <w:p w14:paraId="4C379F69" w14:textId="77777777" w:rsidR="00A744D9" w:rsidRDefault="00A744D9" w:rsidP="00A744D9"/>
    <w:p w14:paraId="0CEB5D2F" w14:textId="77777777" w:rsidR="00A744D9" w:rsidRDefault="00A744D9" w:rsidP="00A744D9"/>
    <w:p w14:paraId="3C6285FA"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43B3E592"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2ABAA09D" w14:textId="77777777" w:rsidR="00A744D9" w:rsidRDefault="009634D2" w:rsidP="009634D2">
      <w:pPr>
        <w:pStyle w:val="Beschriftung"/>
      </w:pPr>
      <w:bookmarkStart w:id="205" w:name="_Toc159592630"/>
      <w:r>
        <w:t xml:space="preserve">Abbildung </w:t>
      </w:r>
      <w:r>
        <w:fldChar w:fldCharType="begin"/>
      </w:r>
      <w:r>
        <w:instrText xml:space="preserve"> SEQ Abbildung \* ARABIC </w:instrText>
      </w:r>
      <w:r>
        <w:fldChar w:fldCharType="separate"/>
      </w:r>
      <w:r w:rsidR="00D52606">
        <w:rPr>
          <w:noProof/>
        </w:rPr>
        <w:t>19</w:t>
      </w:r>
      <w:r>
        <w:fldChar w:fldCharType="end"/>
      </w:r>
      <w:r>
        <w:t>: Login-Implementierung - falsche Anmeldedaten</w:t>
      </w:r>
      <w:bookmarkEnd w:id="205"/>
    </w:p>
    <w:p w14:paraId="54B063E0" w14:textId="77777777" w:rsidR="009634D2" w:rsidRPr="00A744D9" w:rsidRDefault="00A744D9" w:rsidP="009634D2">
      <w:pPr>
        <w:rPr>
          <w:i/>
          <w:iCs/>
          <w:color w:val="1F497D" w:themeColor="text2"/>
          <w:sz w:val="18"/>
          <w:szCs w:val="18"/>
        </w:rPr>
      </w:pPr>
      <w:r>
        <w:br w:type="page"/>
      </w:r>
    </w:p>
    <w:p w14:paraId="0DF47519" w14:textId="77777777" w:rsidR="00887951" w:rsidRDefault="00887951" w:rsidP="00887951">
      <w:pPr>
        <w:pStyle w:val="berschrift2"/>
      </w:pPr>
      <w:bookmarkStart w:id="206" w:name="_Toc159592592"/>
      <w:r>
        <w:lastRenderedPageBreak/>
        <w:t>Registrierung</w:t>
      </w:r>
      <w:bookmarkEnd w:id="206"/>
    </w:p>
    <w:p w14:paraId="763D090F"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1E918182" w14:textId="77777777" w:rsidR="00482B43" w:rsidRDefault="00482B43" w:rsidP="00482B43">
      <w:pPr>
        <w:keepNext/>
      </w:pPr>
      <w:r>
        <w:rPr>
          <w:noProof/>
        </w:rPr>
        <w:drawing>
          <wp:inline distT="0" distB="0" distL="0" distR="0" wp14:anchorId="677AFD1C"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4F2211D9" w14:textId="77777777" w:rsidR="00482B43" w:rsidRDefault="00482B43" w:rsidP="00482B43">
      <w:pPr>
        <w:pStyle w:val="Beschriftung"/>
      </w:pPr>
      <w:bookmarkStart w:id="207" w:name="_Toc159592631"/>
      <w:r>
        <w:t xml:space="preserve">Abbildung </w:t>
      </w:r>
      <w:r>
        <w:fldChar w:fldCharType="begin"/>
      </w:r>
      <w:r>
        <w:instrText xml:space="preserve"> SEQ Abbildung \* ARABIC </w:instrText>
      </w:r>
      <w:r>
        <w:fldChar w:fldCharType="separate"/>
      </w:r>
      <w:r w:rsidR="00D52606">
        <w:rPr>
          <w:noProof/>
        </w:rPr>
        <w:t>20</w:t>
      </w:r>
      <w:r>
        <w:fldChar w:fldCharType="end"/>
      </w:r>
      <w:r>
        <w:t>: Registrierungsimplementierung</w:t>
      </w:r>
      <w:bookmarkEnd w:id="207"/>
    </w:p>
    <w:p w14:paraId="69137F75" w14:textId="77777777" w:rsidR="00A744D9" w:rsidRPr="00482B43" w:rsidRDefault="00482B43" w:rsidP="00482B43">
      <w:pPr>
        <w:rPr>
          <w:i/>
          <w:iCs/>
          <w:color w:val="1F497D" w:themeColor="text2"/>
          <w:sz w:val="18"/>
          <w:szCs w:val="18"/>
        </w:rPr>
      </w:pPr>
      <w:r>
        <w:br w:type="page"/>
      </w:r>
    </w:p>
    <w:p w14:paraId="2C0D8C3D" w14:textId="77777777" w:rsidR="00482B43" w:rsidRDefault="00482B43">
      <w:r>
        <w:lastRenderedPageBreak/>
        <w:t>Wenn der Benutzer nichts eingibt, sieht die Person die Meldung.</w:t>
      </w:r>
    </w:p>
    <w:p w14:paraId="1EC9C6BF" w14:textId="77777777" w:rsidR="00482B43" w:rsidRDefault="00482B43" w:rsidP="00482B43">
      <w:pPr>
        <w:keepNext/>
      </w:pPr>
      <w:r>
        <w:rPr>
          <w:noProof/>
        </w:rPr>
        <w:drawing>
          <wp:inline distT="0" distB="0" distL="0" distR="0" wp14:anchorId="744D0AAA"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3DDA44E9" w14:textId="77777777" w:rsidR="00482B43" w:rsidRDefault="00482B43" w:rsidP="00482B43">
      <w:pPr>
        <w:pStyle w:val="Beschriftung"/>
      </w:pPr>
      <w:bookmarkStart w:id="208" w:name="_Toc159592632"/>
      <w:r>
        <w:t xml:space="preserve">Abbildung </w:t>
      </w:r>
      <w:r>
        <w:fldChar w:fldCharType="begin"/>
      </w:r>
      <w:r>
        <w:instrText xml:space="preserve"> SEQ Abbildung \* ARABIC </w:instrText>
      </w:r>
      <w:r>
        <w:fldChar w:fldCharType="separate"/>
      </w:r>
      <w:r w:rsidR="00D52606">
        <w:rPr>
          <w:noProof/>
        </w:rPr>
        <w:t>21</w:t>
      </w:r>
      <w:r>
        <w:fldChar w:fldCharType="end"/>
      </w:r>
      <w:r>
        <w:t>: Registrierungsimplementierung - keine Eingabe</w:t>
      </w:r>
      <w:bookmarkEnd w:id="208"/>
    </w:p>
    <w:p w14:paraId="799268F8" w14:textId="77777777" w:rsidR="00482B43" w:rsidRPr="00482B43" w:rsidRDefault="00482B43" w:rsidP="00482B43">
      <w:pPr>
        <w:rPr>
          <w:i/>
          <w:iCs/>
          <w:color w:val="1F497D" w:themeColor="text2"/>
          <w:sz w:val="18"/>
          <w:szCs w:val="18"/>
        </w:rPr>
      </w:pPr>
      <w:r>
        <w:br w:type="page"/>
      </w:r>
    </w:p>
    <w:p w14:paraId="00D1F97E" w14:textId="77777777" w:rsidR="00482B43" w:rsidRDefault="00482B43">
      <w:r>
        <w:lastRenderedPageBreak/>
        <w:t>Wenn der Benutzer ungültige Werte eingegeben hat, wird die Person auch darauf hingewiesen.</w:t>
      </w:r>
    </w:p>
    <w:p w14:paraId="125D12F2" w14:textId="77777777" w:rsidR="00482B43" w:rsidRDefault="00482B43" w:rsidP="00482B43">
      <w:pPr>
        <w:keepNext/>
      </w:pPr>
      <w:r>
        <w:rPr>
          <w:noProof/>
        </w:rPr>
        <w:drawing>
          <wp:inline distT="0" distB="0" distL="0" distR="0" wp14:anchorId="4A9F0063"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17AC7BED" w14:textId="77777777" w:rsidR="00482B43" w:rsidRDefault="00482B43" w:rsidP="00482B43">
      <w:pPr>
        <w:pStyle w:val="Beschriftung"/>
      </w:pPr>
      <w:bookmarkStart w:id="209" w:name="_Toc159592633"/>
      <w:r>
        <w:t xml:space="preserve">Abbildung </w:t>
      </w:r>
      <w:r>
        <w:fldChar w:fldCharType="begin"/>
      </w:r>
      <w:r>
        <w:instrText xml:space="preserve"> SEQ Abbildung \* ARABIC </w:instrText>
      </w:r>
      <w:r>
        <w:fldChar w:fldCharType="separate"/>
      </w:r>
      <w:r w:rsidR="00D52606">
        <w:rPr>
          <w:noProof/>
        </w:rPr>
        <w:t>22</w:t>
      </w:r>
      <w:r>
        <w:fldChar w:fldCharType="end"/>
      </w:r>
      <w:r>
        <w:t>: Registrierungsimplementierung - falsche Werte</w:t>
      </w:r>
      <w:bookmarkEnd w:id="209"/>
    </w:p>
    <w:p w14:paraId="4F1ADFF1" w14:textId="77777777" w:rsidR="00EC67BA" w:rsidRDefault="00EC67BA">
      <w:r>
        <w:br w:type="page"/>
      </w:r>
    </w:p>
    <w:p w14:paraId="550E0285" w14:textId="77777777" w:rsidR="00067B5B" w:rsidRDefault="00067B5B">
      <w:r>
        <w:lastRenderedPageBreak/>
        <w:t>Zudem wird der Benutzer darauf aufmerksam gemacht, wenn Werte bei «Passwort» und «Passwort bestätigen» nicht übereinstimmen.</w:t>
      </w:r>
    </w:p>
    <w:p w14:paraId="158381EF" w14:textId="77777777" w:rsidR="00887951" w:rsidRDefault="00887951" w:rsidP="00887951">
      <w:pPr>
        <w:keepNext/>
      </w:pPr>
      <w:r>
        <w:rPr>
          <w:noProof/>
        </w:rPr>
        <w:drawing>
          <wp:inline distT="0" distB="0" distL="0" distR="0" wp14:anchorId="50DEADB5"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711C6A97" w14:textId="77777777" w:rsidR="00067B5B" w:rsidRDefault="00887951" w:rsidP="00887951">
      <w:pPr>
        <w:pStyle w:val="Beschriftung"/>
      </w:pPr>
      <w:bookmarkStart w:id="210" w:name="_Toc159592634"/>
      <w:r>
        <w:t xml:space="preserve">Abbildung </w:t>
      </w:r>
      <w:r>
        <w:fldChar w:fldCharType="begin"/>
      </w:r>
      <w:r>
        <w:instrText xml:space="preserve"> SEQ Abbildung \* ARABIC </w:instrText>
      </w:r>
      <w:r>
        <w:fldChar w:fldCharType="separate"/>
      </w:r>
      <w:r w:rsidR="00D52606">
        <w:rPr>
          <w:noProof/>
        </w:rPr>
        <w:t>23</w:t>
      </w:r>
      <w:r>
        <w:fldChar w:fldCharType="end"/>
      </w:r>
      <w:r>
        <w:t>: Registrierungsimplementierung - Passwort stimmt nicht überein</w:t>
      </w:r>
      <w:bookmarkEnd w:id="210"/>
    </w:p>
    <w:p w14:paraId="6A32089B" w14:textId="77777777" w:rsidR="00887951" w:rsidRDefault="00887951">
      <w:r>
        <w:br w:type="page"/>
      </w:r>
    </w:p>
    <w:p w14:paraId="1C8115ED" w14:textId="77777777" w:rsidR="00887951" w:rsidRDefault="00887951">
      <w:r>
        <w:lastRenderedPageBreak/>
        <w:t>Eine weitere Funktion, die implementiert wurde, ist, dass der Benutzer auch darauf hingewiesen wird, wenn der Benutzername schon existiert.</w:t>
      </w:r>
    </w:p>
    <w:p w14:paraId="1F32E2FE" w14:textId="77777777" w:rsidR="00887951" w:rsidRDefault="00887951" w:rsidP="00887951">
      <w:pPr>
        <w:keepNext/>
      </w:pPr>
      <w:r>
        <w:rPr>
          <w:noProof/>
        </w:rPr>
        <w:drawing>
          <wp:inline distT="0" distB="0" distL="0" distR="0" wp14:anchorId="09BAC722"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7E3ADF18" w14:textId="77777777" w:rsidR="00887951" w:rsidRDefault="00887951" w:rsidP="00887951">
      <w:pPr>
        <w:pStyle w:val="Beschriftung"/>
      </w:pPr>
      <w:bookmarkStart w:id="211" w:name="_Toc159592635"/>
      <w:r>
        <w:t xml:space="preserve">Abbildung </w:t>
      </w:r>
      <w:r>
        <w:fldChar w:fldCharType="begin"/>
      </w:r>
      <w:r>
        <w:instrText xml:space="preserve"> SEQ Abbildung \* ARABIC </w:instrText>
      </w:r>
      <w:r>
        <w:fldChar w:fldCharType="separate"/>
      </w:r>
      <w:r w:rsidR="00D52606">
        <w:rPr>
          <w:noProof/>
        </w:rPr>
        <w:t>24</w:t>
      </w:r>
      <w:r>
        <w:fldChar w:fldCharType="end"/>
      </w:r>
      <w:r>
        <w:t>: Registrierungsimplementierung - Benutzername existiert bereits</w:t>
      </w:r>
      <w:bookmarkEnd w:id="211"/>
    </w:p>
    <w:p w14:paraId="338D9E18" w14:textId="77777777" w:rsidR="00D24895" w:rsidRDefault="00EC67BA">
      <w:r>
        <w:t xml:space="preserve">Die registrierten Benutzer werden in der Datenbank angezeigt. Das Passwort ist </w:t>
      </w:r>
      <w:proofErr w:type="spellStart"/>
      <w:r>
        <w:t>gehashed</w:t>
      </w:r>
      <w:proofErr w:type="spellEnd"/>
      <w:r>
        <w:t>.</w:t>
      </w:r>
    </w:p>
    <w:p w14:paraId="5AF6DAA8" w14:textId="77777777" w:rsidR="00D24895" w:rsidRDefault="00D24895" w:rsidP="00D24895">
      <w:pPr>
        <w:keepNext/>
      </w:pPr>
      <w:r>
        <w:rPr>
          <w:noProof/>
        </w:rPr>
        <w:drawing>
          <wp:inline distT="0" distB="0" distL="0" distR="0" wp14:anchorId="5D7616AD"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4B2F3400" w14:textId="77777777" w:rsidR="00D24895" w:rsidRDefault="00D24895" w:rsidP="00D24895">
      <w:pPr>
        <w:pStyle w:val="Beschriftung"/>
      </w:pPr>
      <w:bookmarkStart w:id="212" w:name="_Toc159592636"/>
      <w:r>
        <w:t xml:space="preserve">Abbildung </w:t>
      </w:r>
      <w:r>
        <w:fldChar w:fldCharType="begin"/>
      </w:r>
      <w:r>
        <w:instrText xml:space="preserve"> SEQ Abbildung \* ARABIC </w:instrText>
      </w:r>
      <w:r>
        <w:fldChar w:fldCharType="separate"/>
      </w:r>
      <w:r w:rsidR="00D52606">
        <w:rPr>
          <w:noProof/>
        </w:rPr>
        <w:t>25</w:t>
      </w:r>
      <w:r>
        <w:fldChar w:fldCharType="end"/>
      </w:r>
      <w:r>
        <w:t>: Registrierter Benutzer in der Datenbank</w:t>
      </w:r>
      <w:bookmarkEnd w:id="212"/>
    </w:p>
    <w:p w14:paraId="6CEABD16" w14:textId="77777777" w:rsidR="00DB6C54" w:rsidRDefault="00DB6C54">
      <w:r>
        <w:br w:type="page"/>
      </w:r>
    </w:p>
    <w:p w14:paraId="0464F413" w14:textId="77777777" w:rsidR="00DB6C54" w:rsidRDefault="00DB6C54" w:rsidP="00DB6C54">
      <w:pPr>
        <w:pStyle w:val="berschrift2"/>
      </w:pPr>
      <w:bookmarkStart w:id="213" w:name="_Toc159247815"/>
      <w:bookmarkStart w:id="214" w:name="_Toc159322293"/>
      <w:bookmarkStart w:id="215" w:name="_Toc159592593"/>
      <w:r>
        <w:lastRenderedPageBreak/>
        <w:t>Kalender</w:t>
      </w:r>
      <w:bookmarkEnd w:id="213"/>
      <w:bookmarkEnd w:id="214"/>
      <w:bookmarkEnd w:id="215"/>
    </w:p>
    <w:p w14:paraId="2FF432C7" w14:textId="77777777" w:rsidR="00821DF3" w:rsidRDefault="00821DF3" w:rsidP="00821DF3">
      <w:r>
        <w:t>Nachdem sich der Benutzer angemeldet hat, soll die Person den Kalender sehen.</w:t>
      </w:r>
    </w:p>
    <w:p w14:paraId="464CC6C6" w14:textId="77777777" w:rsidR="00C75063" w:rsidRDefault="00C75063" w:rsidP="00C75063">
      <w:pPr>
        <w:keepNext/>
      </w:pPr>
      <w:r>
        <w:rPr>
          <w:noProof/>
        </w:rPr>
        <w:drawing>
          <wp:inline distT="0" distB="0" distL="0" distR="0" wp14:anchorId="1650D4F3"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0A72628A" w14:textId="77777777" w:rsidR="00821DF3" w:rsidRDefault="00C75063" w:rsidP="00C75063">
      <w:pPr>
        <w:pStyle w:val="Beschriftung"/>
      </w:pPr>
      <w:bookmarkStart w:id="216" w:name="_Toc159592637"/>
      <w:r>
        <w:t xml:space="preserve">Abbildung </w:t>
      </w:r>
      <w:r>
        <w:fldChar w:fldCharType="begin"/>
      </w:r>
      <w:r>
        <w:instrText xml:space="preserve"> SEQ Abbildung \* ARABIC </w:instrText>
      </w:r>
      <w:r>
        <w:fldChar w:fldCharType="separate"/>
      </w:r>
      <w:r w:rsidR="00D52606">
        <w:rPr>
          <w:noProof/>
        </w:rPr>
        <w:t>26</w:t>
      </w:r>
      <w:r>
        <w:fldChar w:fldCharType="end"/>
      </w:r>
      <w:r>
        <w:t>: Kalenderimplementierung</w:t>
      </w:r>
      <w:bookmarkEnd w:id="216"/>
    </w:p>
    <w:p w14:paraId="613AFBFB" w14:textId="77777777" w:rsidR="00C75063" w:rsidRDefault="00C75063" w:rsidP="00C75063">
      <w:r>
        <w:t>Das Planungsformular neben dem Kalender ist dafür da, dass man Einträge im Kalender machen kann.</w:t>
      </w:r>
    </w:p>
    <w:p w14:paraId="2EE1C0B3" w14:textId="77777777" w:rsidR="002C1080" w:rsidRDefault="002C1080" w:rsidP="002C1080">
      <w:pPr>
        <w:keepNext/>
      </w:pPr>
      <w:r>
        <w:rPr>
          <w:noProof/>
        </w:rPr>
        <w:drawing>
          <wp:inline distT="0" distB="0" distL="0" distR="0" wp14:anchorId="3606298C"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25AA57D0" w14:textId="77777777" w:rsidR="002C1080" w:rsidRDefault="002C1080" w:rsidP="002C1080">
      <w:pPr>
        <w:pStyle w:val="Beschriftung"/>
      </w:pPr>
      <w:bookmarkStart w:id="217" w:name="_Toc159592638"/>
      <w:r>
        <w:t xml:space="preserve">Abbildung </w:t>
      </w:r>
      <w:r>
        <w:fldChar w:fldCharType="begin"/>
      </w:r>
      <w:r>
        <w:instrText xml:space="preserve"> SEQ Abbildung \* ARABIC </w:instrText>
      </w:r>
      <w:r>
        <w:fldChar w:fldCharType="separate"/>
      </w:r>
      <w:r w:rsidR="00D52606">
        <w:rPr>
          <w:noProof/>
        </w:rPr>
        <w:t>27</w:t>
      </w:r>
      <w:r>
        <w:fldChar w:fldCharType="end"/>
      </w:r>
      <w:r>
        <w:t>: Planungsformular</w:t>
      </w:r>
      <w:bookmarkEnd w:id="217"/>
    </w:p>
    <w:p w14:paraId="12F796AA"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3F5BB1E7" w14:textId="77777777" w:rsidR="002C1080" w:rsidRDefault="002C1080" w:rsidP="002C1080">
      <w:pPr>
        <w:keepNext/>
      </w:pPr>
      <w:r>
        <w:rPr>
          <w:noProof/>
        </w:rPr>
        <w:drawing>
          <wp:inline distT="0" distB="0" distL="0" distR="0" wp14:anchorId="2574AD56"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3BC4C2F6" w14:textId="77777777" w:rsidR="002C1080" w:rsidRDefault="002C1080" w:rsidP="002C1080">
      <w:pPr>
        <w:pStyle w:val="Beschriftung"/>
      </w:pPr>
      <w:bookmarkStart w:id="218" w:name="_Toc159592639"/>
      <w:r>
        <w:t xml:space="preserve">Abbildung </w:t>
      </w:r>
      <w:r>
        <w:fldChar w:fldCharType="begin"/>
      </w:r>
      <w:r>
        <w:instrText xml:space="preserve"> SEQ Abbildung \* ARABIC </w:instrText>
      </w:r>
      <w:r>
        <w:fldChar w:fldCharType="separate"/>
      </w:r>
      <w:r w:rsidR="00D52606">
        <w:rPr>
          <w:noProof/>
        </w:rPr>
        <w:t>28</w:t>
      </w:r>
      <w:r>
        <w:fldChar w:fldCharType="end"/>
      </w:r>
      <w:r>
        <w:t>: Eintrag im Kalender</w:t>
      </w:r>
      <w:bookmarkEnd w:id="218"/>
    </w:p>
    <w:p w14:paraId="06781B42" w14:textId="77777777" w:rsidR="00D52606" w:rsidRDefault="00D52606" w:rsidP="00D52606">
      <w:pPr>
        <w:keepNext/>
      </w:pPr>
      <w:r>
        <w:rPr>
          <w:noProof/>
        </w:rPr>
        <w:drawing>
          <wp:inline distT="0" distB="0" distL="0" distR="0" wp14:anchorId="082A8F0B"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48BA55D1" w14:textId="77777777" w:rsidR="00D52606" w:rsidRDefault="00D52606" w:rsidP="00D52606">
      <w:pPr>
        <w:pStyle w:val="Beschriftung"/>
      </w:pPr>
      <w:bookmarkStart w:id="219" w:name="_Toc159592640"/>
      <w:r>
        <w:t xml:space="preserve">Abbildung </w:t>
      </w:r>
      <w:r>
        <w:fldChar w:fldCharType="begin"/>
      </w:r>
      <w:r>
        <w:instrText xml:space="preserve"> SEQ Abbildung \* ARABIC </w:instrText>
      </w:r>
      <w:r>
        <w:fldChar w:fldCharType="separate"/>
      </w:r>
      <w:r>
        <w:rPr>
          <w:noProof/>
        </w:rPr>
        <w:t>29</w:t>
      </w:r>
      <w:r>
        <w:fldChar w:fldCharType="end"/>
      </w:r>
      <w:r>
        <w:t>: Eintrag vom Kalender in der Datenbank</w:t>
      </w:r>
      <w:bookmarkEnd w:id="219"/>
    </w:p>
    <w:p w14:paraId="2F7B1E86" w14:textId="77777777" w:rsidR="00D52606" w:rsidRDefault="00D52606">
      <w:r>
        <w:br w:type="page"/>
      </w:r>
    </w:p>
    <w:p w14:paraId="214ECE3A" w14:textId="77777777" w:rsidR="002C1080" w:rsidRDefault="002C1080" w:rsidP="002C1080">
      <w:r>
        <w:lastRenderedPageBreak/>
        <w:t>Wenn man die eingegebenen Werte nochmals anschauen möchte, kann man den Eintrag auswählen und es erscheinen dann die Informationen.</w:t>
      </w:r>
    </w:p>
    <w:p w14:paraId="674A4ED9" w14:textId="77777777" w:rsidR="00D52606" w:rsidRDefault="00D52606" w:rsidP="00D52606">
      <w:pPr>
        <w:keepNext/>
      </w:pPr>
      <w:r>
        <w:rPr>
          <w:noProof/>
        </w:rPr>
        <w:drawing>
          <wp:inline distT="0" distB="0" distL="0" distR="0" wp14:anchorId="63BE4175"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28BFDB7C" w14:textId="77777777" w:rsidR="00D52606" w:rsidRDefault="00D52606" w:rsidP="00D52606">
      <w:pPr>
        <w:pStyle w:val="Beschriftung"/>
      </w:pPr>
      <w:bookmarkStart w:id="220" w:name="_Toc159592641"/>
      <w:r>
        <w:t xml:space="preserve">Abbildung </w:t>
      </w:r>
      <w:r>
        <w:fldChar w:fldCharType="begin"/>
      </w:r>
      <w:r>
        <w:instrText xml:space="preserve"> SEQ Abbildung \* ARABIC </w:instrText>
      </w:r>
      <w:r>
        <w:fldChar w:fldCharType="separate"/>
      </w:r>
      <w:r>
        <w:rPr>
          <w:noProof/>
        </w:rPr>
        <w:t>30</w:t>
      </w:r>
      <w:r>
        <w:fldChar w:fldCharType="end"/>
      </w:r>
      <w:r>
        <w:t>: Informationen zum Eintrag im Kalender</w:t>
      </w:r>
      <w:bookmarkEnd w:id="220"/>
    </w:p>
    <w:p w14:paraId="6353F92A" w14:textId="77777777" w:rsidR="002C1080" w:rsidRPr="002C1080" w:rsidRDefault="00D52606" w:rsidP="002C1080">
      <w:r>
        <w:br w:type="page"/>
      </w:r>
    </w:p>
    <w:p w14:paraId="278AA749" w14:textId="77777777" w:rsidR="00DB6C54" w:rsidRDefault="00DB6C54" w:rsidP="00DB6C54">
      <w:pPr>
        <w:pStyle w:val="berschrift3"/>
      </w:pPr>
      <w:bookmarkStart w:id="221" w:name="_Toc159247816"/>
      <w:bookmarkStart w:id="222" w:name="_Toc159322294"/>
      <w:bookmarkStart w:id="223" w:name="_Toc159592594"/>
      <w:r>
        <w:lastRenderedPageBreak/>
        <w:t>ICS-Datei</w:t>
      </w:r>
      <w:bookmarkEnd w:id="221"/>
      <w:bookmarkEnd w:id="222"/>
      <w:bookmarkEnd w:id="223"/>
    </w:p>
    <w:p w14:paraId="0D406BFF" w14:textId="77777777" w:rsidR="00DB6C54" w:rsidRDefault="00DB6C54">
      <w:r>
        <w:br w:type="page"/>
      </w:r>
    </w:p>
    <w:p w14:paraId="7B7BCC42" w14:textId="77777777" w:rsidR="00DB6C54" w:rsidRDefault="00DB6C54" w:rsidP="00DB6C54">
      <w:pPr>
        <w:pStyle w:val="berschrift2"/>
      </w:pPr>
      <w:bookmarkStart w:id="224" w:name="_Toc159247817"/>
      <w:bookmarkStart w:id="225" w:name="_Toc159322295"/>
      <w:bookmarkStart w:id="226" w:name="_Toc159592595"/>
      <w:r>
        <w:lastRenderedPageBreak/>
        <w:t>Dashboard</w:t>
      </w:r>
      <w:bookmarkEnd w:id="224"/>
      <w:bookmarkEnd w:id="225"/>
      <w:bookmarkEnd w:id="226"/>
    </w:p>
    <w:p w14:paraId="5757E9C6" w14:textId="77777777" w:rsidR="00DB6C54" w:rsidRDefault="00DB6C54">
      <w:r>
        <w:br w:type="page"/>
      </w:r>
    </w:p>
    <w:p w14:paraId="62B03D0D" w14:textId="77777777" w:rsidR="00DB6C54" w:rsidRDefault="00DB6C54" w:rsidP="00DB6C54">
      <w:pPr>
        <w:pStyle w:val="berschrift2"/>
      </w:pPr>
      <w:bookmarkStart w:id="227" w:name="_Toc159247818"/>
      <w:bookmarkStart w:id="228" w:name="_Toc159322296"/>
      <w:bookmarkStart w:id="229" w:name="_Toc159592596"/>
      <w:r>
        <w:lastRenderedPageBreak/>
        <w:t>Analysen</w:t>
      </w:r>
      <w:bookmarkEnd w:id="227"/>
      <w:bookmarkEnd w:id="228"/>
      <w:bookmarkEnd w:id="229"/>
    </w:p>
    <w:p w14:paraId="1E22F9AF" w14:textId="77777777" w:rsidR="00496469" w:rsidRDefault="00496469">
      <w:r>
        <w:br w:type="page"/>
      </w:r>
    </w:p>
    <w:p w14:paraId="3ED17FDF" w14:textId="77777777" w:rsidR="00496469" w:rsidRDefault="00496469" w:rsidP="00496469">
      <w:pPr>
        <w:pStyle w:val="berschrift2"/>
      </w:pPr>
      <w:bookmarkStart w:id="230" w:name="_Toc159247819"/>
      <w:bookmarkStart w:id="231" w:name="_Toc159322297"/>
      <w:bookmarkStart w:id="232" w:name="_Toc159592597"/>
      <w:proofErr w:type="spellStart"/>
      <w:r>
        <w:lastRenderedPageBreak/>
        <w:t>Deployment</w:t>
      </w:r>
      <w:bookmarkEnd w:id="230"/>
      <w:bookmarkEnd w:id="231"/>
      <w:bookmarkEnd w:id="232"/>
      <w:proofErr w:type="spellEnd"/>
    </w:p>
    <w:p w14:paraId="06236AED" w14:textId="77777777" w:rsidR="00496469" w:rsidRDefault="00496469">
      <w:r>
        <w:br w:type="page"/>
      </w:r>
    </w:p>
    <w:p w14:paraId="17C9C291" w14:textId="77777777" w:rsidR="00496469" w:rsidRDefault="00496469" w:rsidP="00496469">
      <w:pPr>
        <w:pStyle w:val="berschrift2"/>
      </w:pPr>
      <w:bookmarkStart w:id="233" w:name="_Toc159247820"/>
      <w:bookmarkStart w:id="234" w:name="_Toc159322298"/>
      <w:bookmarkStart w:id="235" w:name="_Toc159592598"/>
      <w:r>
        <w:lastRenderedPageBreak/>
        <w:t>Unit Tests</w:t>
      </w:r>
      <w:bookmarkEnd w:id="233"/>
      <w:bookmarkEnd w:id="234"/>
      <w:bookmarkEnd w:id="235"/>
    </w:p>
    <w:p w14:paraId="3239FE8E" w14:textId="77777777" w:rsidR="00496469" w:rsidRDefault="00496469">
      <w:r>
        <w:br w:type="page"/>
      </w:r>
    </w:p>
    <w:p w14:paraId="75E76B2B" w14:textId="77777777" w:rsidR="00496469" w:rsidRDefault="00496469" w:rsidP="00496469">
      <w:pPr>
        <w:pStyle w:val="berschrift2"/>
      </w:pPr>
      <w:bookmarkStart w:id="236" w:name="_Toc159247821"/>
      <w:bookmarkStart w:id="237" w:name="_Toc159322299"/>
      <w:bookmarkStart w:id="238" w:name="_Toc159592599"/>
      <w:r>
        <w:lastRenderedPageBreak/>
        <w:t>Testdurchführung</w:t>
      </w:r>
      <w:bookmarkEnd w:id="236"/>
      <w:bookmarkEnd w:id="237"/>
      <w:bookmarkEnd w:id="238"/>
    </w:p>
    <w:p w14:paraId="4A074BCE" w14:textId="77777777" w:rsidR="00496469" w:rsidRDefault="00496469" w:rsidP="00496469">
      <w:pPr>
        <w:pStyle w:val="berschrift3"/>
      </w:pPr>
      <w:bookmarkStart w:id="239" w:name="_Toc159247822"/>
      <w:bookmarkStart w:id="240" w:name="_Toc159322300"/>
      <w:bookmarkStart w:id="241" w:name="_Toc159592600"/>
      <w:r>
        <w:t>Testauswertung</w:t>
      </w:r>
      <w:bookmarkEnd w:id="239"/>
      <w:bookmarkEnd w:id="240"/>
      <w:bookmarkEnd w:id="241"/>
    </w:p>
    <w:p w14:paraId="14F3E8FE" w14:textId="77777777" w:rsidR="00BB2119" w:rsidRDefault="00BB2119">
      <w:r>
        <w:br w:type="page"/>
      </w:r>
    </w:p>
    <w:p w14:paraId="6C3E12DD" w14:textId="77777777" w:rsidR="00BB2119" w:rsidRDefault="00BB2119" w:rsidP="00BB2119">
      <w:pPr>
        <w:pStyle w:val="berschrift2"/>
      </w:pPr>
      <w:bookmarkStart w:id="242" w:name="_Toc159247823"/>
      <w:bookmarkStart w:id="243" w:name="_Toc159322301"/>
      <w:bookmarkStart w:id="244" w:name="_Toc159592601"/>
      <w:r>
        <w:lastRenderedPageBreak/>
        <w:t>Ausführungsanleitung</w:t>
      </w:r>
      <w:bookmarkEnd w:id="242"/>
      <w:bookmarkEnd w:id="243"/>
      <w:bookmarkEnd w:id="244"/>
    </w:p>
    <w:p w14:paraId="2466AA23" w14:textId="77777777" w:rsidR="008D2352" w:rsidRDefault="008D2352" w:rsidP="008D2352">
      <w:r>
        <w:t xml:space="preserve">In diesem Kapitel wird aufgezeigt, wie man die Webseite benutzt und wie man </w:t>
      </w:r>
      <w:r w:rsidR="00887E04">
        <w:t>den Code testet.</w:t>
      </w:r>
    </w:p>
    <w:p w14:paraId="1199D251" w14:textId="77777777" w:rsidR="008D2352" w:rsidRDefault="008D2352" w:rsidP="008D2352">
      <w:pPr>
        <w:pStyle w:val="berschrift3"/>
      </w:pPr>
      <w:bookmarkStart w:id="245" w:name="_Toc159592602"/>
      <w:r>
        <w:t>Webseite öffnen (XAMPP)</w:t>
      </w:r>
      <w:bookmarkEnd w:id="245"/>
    </w:p>
    <w:p w14:paraId="5526197C" w14:textId="77777777" w:rsidR="008D2352" w:rsidRDefault="008D2352" w:rsidP="008D2352">
      <w:pPr>
        <w:pStyle w:val="berschrift3"/>
      </w:pPr>
      <w:bookmarkStart w:id="246" w:name="_Toc159592603"/>
      <w:r>
        <w:t>Unit Tests ausführen</w:t>
      </w:r>
      <w:bookmarkEnd w:id="246"/>
    </w:p>
    <w:p w14:paraId="31AC7C65" w14:textId="77777777" w:rsidR="008D2352" w:rsidRPr="008D2352" w:rsidRDefault="008D2352" w:rsidP="008D2352">
      <w:pPr>
        <w:pStyle w:val="berschrift3"/>
      </w:pPr>
      <w:bookmarkStart w:id="247" w:name="_Toc159592604"/>
      <w:proofErr w:type="spellStart"/>
      <w:r>
        <w:t>Linting</w:t>
      </w:r>
      <w:bookmarkEnd w:id="247"/>
      <w:proofErr w:type="spellEnd"/>
    </w:p>
    <w:p w14:paraId="412CFA12" w14:textId="77777777" w:rsidR="00496469" w:rsidRDefault="00496469">
      <w:r>
        <w:br w:type="page"/>
      </w:r>
    </w:p>
    <w:p w14:paraId="75825409" w14:textId="77777777" w:rsidR="00496469" w:rsidRDefault="00496469" w:rsidP="00496469">
      <w:pPr>
        <w:pStyle w:val="berschrift2"/>
      </w:pPr>
      <w:bookmarkStart w:id="248" w:name="_Toc159247824"/>
      <w:bookmarkStart w:id="249" w:name="_Toc159322302"/>
      <w:bookmarkStart w:id="250" w:name="_Toc159592605"/>
      <w:r>
        <w:lastRenderedPageBreak/>
        <w:t>Schlusswort</w:t>
      </w:r>
      <w:bookmarkEnd w:id="248"/>
      <w:bookmarkEnd w:id="249"/>
      <w:bookmarkEnd w:id="250"/>
    </w:p>
    <w:p w14:paraId="23DED2C2" w14:textId="77777777" w:rsidR="00496469" w:rsidRDefault="00496469">
      <w:r>
        <w:br w:type="page"/>
      </w:r>
    </w:p>
    <w:p w14:paraId="36482F20" w14:textId="77777777" w:rsidR="00496469" w:rsidRDefault="00496469" w:rsidP="00496469">
      <w:pPr>
        <w:pStyle w:val="berschrift2"/>
      </w:pPr>
      <w:bookmarkStart w:id="251" w:name="_Toc159247825"/>
      <w:bookmarkStart w:id="252" w:name="_Toc159322303"/>
      <w:bookmarkStart w:id="253" w:name="_Toc159592606"/>
      <w:r>
        <w:lastRenderedPageBreak/>
        <w:t>Abkürzungsverzeichnis</w:t>
      </w:r>
      <w:bookmarkEnd w:id="251"/>
      <w:bookmarkEnd w:id="252"/>
      <w:bookmarkEnd w:id="253"/>
    </w:p>
    <w:tbl>
      <w:tblPr>
        <w:tblStyle w:val="Tabellenraster"/>
        <w:tblW w:w="0" w:type="auto"/>
        <w:tblLook w:val="04A0" w:firstRow="1" w:lastRow="0" w:firstColumn="1" w:lastColumn="0" w:noHBand="0" w:noVBand="1"/>
      </w:tblPr>
      <w:tblGrid>
        <w:gridCol w:w="4530"/>
        <w:gridCol w:w="4531"/>
      </w:tblGrid>
      <w:tr w:rsidR="006434EC" w:rsidRPr="00861D7A" w14:paraId="242A7FB8" w14:textId="77777777" w:rsidTr="00861D7A">
        <w:tc>
          <w:tcPr>
            <w:tcW w:w="4530" w:type="dxa"/>
            <w:shd w:val="clear" w:color="auto" w:fill="D9D9D9" w:themeFill="background1" w:themeFillShade="D9"/>
          </w:tcPr>
          <w:p w14:paraId="0A449F84"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05A849F9" w14:textId="77777777" w:rsidR="006434EC" w:rsidRPr="00861D7A" w:rsidRDefault="00861D7A">
            <w:pPr>
              <w:rPr>
                <w:b/>
                <w:bCs/>
              </w:rPr>
            </w:pPr>
            <w:r w:rsidRPr="00861D7A">
              <w:rPr>
                <w:b/>
                <w:bCs/>
              </w:rPr>
              <w:t>Bedeutung</w:t>
            </w:r>
          </w:p>
        </w:tc>
      </w:tr>
      <w:tr w:rsidR="00D239BA" w:rsidRPr="00861D7A" w14:paraId="414F1754" w14:textId="77777777" w:rsidTr="00D239BA">
        <w:tc>
          <w:tcPr>
            <w:tcW w:w="4530" w:type="dxa"/>
            <w:shd w:val="clear" w:color="auto" w:fill="auto"/>
          </w:tcPr>
          <w:p w14:paraId="0D727A68" w14:textId="77777777" w:rsidR="00D239BA" w:rsidRPr="00D239BA" w:rsidRDefault="00D239BA">
            <w:r>
              <w:t>CD</w:t>
            </w:r>
          </w:p>
        </w:tc>
        <w:tc>
          <w:tcPr>
            <w:tcW w:w="4531" w:type="dxa"/>
            <w:shd w:val="clear" w:color="auto" w:fill="auto"/>
          </w:tcPr>
          <w:p w14:paraId="7BCEA2F9"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26B5AE7B" w14:textId="77777777" w:rsidTr="00D239BA">
        <w:tc>
          <w:tcPr>
            <w:tcW w:w="4530" w:type="dxa"/>
            <w:shd w:val="clear" w:color="auto" w:fill="auto"/>
          </w:tcPr>
          <w:p w14:paraId="123EC883" w14:textId="77777777" w:rsidR="00D239BA" w:rsidRPr="00D239BA" w:rsidRDefault="00D239BA">
            <w:r>
              <w:t>CI</w:t>
            </w:r>
          </w:p>
        </w:tc>
        <w:tc>
          <w:tcPr>
            <w:tcW w:w="4531" w:type="dxa"/>
            <w:shd w:val="clear" w:color="auto" w:fill="auto"/>
          </w:tcPr>
          <w:p w14:paraId="0D9EF8A6"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72811DCE" w14:textId="77777777" w:rsidTr="00740970">
        <w:tc>
          <w:tcPr>
            <w:tcW w:w="4530" w:type="dxa"/>
            <w:shd w:val="clear" w:color="auto" w:fill="auto"/>
          </w:tcPr>
          <w:p w14:paraId="22F364AD" w14:textId="77777777" w:rsidR="00740970" w:rsidRPr="00740970" w:rsidRDefault="00740970">
            <w:r>
              <w:t>CSS</w:t>
            </w:r>
          </w:p>
        </w:tc>
        <w:tc>
          <w:tcPr>
            <w:tcW w:w="4531" w:type="dxa"/>
            <w:shd w:val="clear" w:color="auto" w:fill="auto"/>
          </w:tcPr>
          <w:p w14:paraId="6E69F8F7" w14:textId="77777777" w:rsidR="00740970" w:rsidRPr="00740970" w:rsidRDefault="00740970">
            <w:r>
              <w:t>Cascading Style Sheets</w:t>
            </w:r>
          </w:p>
        </w:tc>
      </w:tr>
      <w:tr w:rsidR="00861D7A" w:rsidRPr="00861D7A" w14:paraId="7CF93434" w14:textId="77777777" w:rsidTr="00861D7A">
        <w:tc>
          <w:tcPr>
            <w:tcW w:w="4530" w:type="dxa"/>
            <w:shd w:val="clear" w:color="auto" w:fill="auto"/>
          </w:tcPr>
          <w:p w14:paraId="5E614E43" w14:textId="77777777" w:rsidR="00861D7A" w:rsidRPr="00861D7A" w:rsidRDefault="00861D7A">
            <w:r>
              <w:t>ERM</w:t>
            </w:r>
          </w:p>
        </w:tc>
        <w:tc>
          <w:tcPr>
            <w:tcW w:w="4531" w:type="dxa"/>
            <w:shd w:val="clear" w:color="auto" w:fill="auto"/>
          </w:tcPr>
          <w:p w14:paraId="560445DE" w14:textId="77777777" w:rsidR="00861D7A" w:rsidRPr="00861D7A" w:rsidRDefault="00861D7A">
            <w:r>
              <w:t xml:space="preserve">Entity </w:t>
            </w:r>
            <w:proofErr w:type="spellStart"/>
            <w:r>
              <w:t>Relationship</w:t>
            </w:r>
            <w:proofErr w:type="spellEnd"/>
            <w:r>
              <w:t xml:space="preserve"> Model</w:t>
            </w:r>
          </w:p>
        </w:tc>
      </w:tr>
      <w:tr w:rsidR="00740970" w:rsidRPr="00861D7A" w14:paraId="43F66DC3" w14:textId="77777777" w:rsidTr="00861D7A">
        <w:tc>
          <w:tcPr>
            <w:tcW w:w="4530" w:type="dxa"/>
            <w:shd w:val="clear" w:color="auto" w:fill="auto"/>
          </w:tcPr>
          <w:p w14:paraId="7F54B7EE" w14:textId="77777777" w:rsidR="00740970" w:rsidRDefault="00740970">
            <w:r>
              <w:t>HTML</w:t>
            </w:r>
          </w:p>
        </w:tc>
        <w:tc>
          <w:tcPr>
            <w:tcW w:w="4531" w:type="dxa"/>
            <w:shd w:val="clear" w:color="auto" w:fill="auto"/>
          </w:tcPr>
          <w:p w14:paraId="70212E34" w14:textId="77777777" w:rsidR="00740970" w:rsidRDefault="00740970">
            <w:r>
              <w:t>Hypertext Markup Language</w:t>
            </w:r>
          </w:p>
        </w:tc>
      </w:tr>
      <w:tr w:rsidR="00861D7A" w:rsidRPr="00861D7A" w14:paraId="60FE16A5" w14:textId="77777777" w:rsidTr="00861D7A">
        <w:tc>
          <w:tcPr>
            <w:tcW w:w="4530" w:type="dxa"/>
            <w:shd w:val="clear" w:color="auto" w:fill="auto"/>
          </w:tcPr>
          <w:p w14:paraId="5FDDA8D4" w14:textId="77777777" w:rsidR="00861D7A" w:rsidRDefault="00861D7A">
            <w:r>
              <w:t>ICS</w:t>
            </w:r>
          </w:p>
        </w:tc>
        <w:tc>
          <w:tcPr>
            <w:tcW w:w="4531" w:type="dxa"/>
            <w:shd w:val="clear" w:color="auto" w:fill="auto"/>
          </w:tcPr>
          <w:p w14:paraId="55A2C8CC" w14:textId="77777777" w:rsidR="00861D7A" w:rsidRDefault="00861D7A">
            <w:r>
              <w:t xml:space="preserve">Internet </w:t>
            </w:r>
            <w:proofErr w:type="spellStart"/>
            <w:r>
              <w:t>Calendar</w:t>
            </w:r>
            <w:proofErr w:type="spellEnd"/>
            <w:r>
              <w:t xml:space="preserve"> Scheduling</w:t>
            </w:r>
          </w:p>
        </w:tc>
      </w:tr>
      <w:tr w:rsidR="006434EC" w14:paraId="06BDBEA6" w14:textId="77777777" w:rsidTr="006434EC">
        <w:tc>
          <w:tcPr>
            <w:tcW w:w="4530" w:type="dxa"/>
          </w:tcPr>
          <w:p w14:paraId="0EB79E4C" w14:textId="77777777" w:rsidR="006434EC" w:rsidRDefault="00861D7A">
            <w:r>
              <w:t>IPERKA</w:t>
            </w:r>
          </w:p>
        </w:tc>
        <w:tc>
          <w:tcPr>
            <w:tcW w:w="4531" w:type="dxa"/>
          </w:tcPr>
          <w:p w14:paraId="354081BB" w14:textId="77777777" w:rsidR="006434EC" w:rsidRDefault="00861D7A">
            <w:r>
              <w:t>Informieren, Planen, Entscheiden, Realisieren, Kontrollieren, Auswerten</w:t>
            </w:r>
          </w:p>
        </w:tc>
      </w:tr>
      <w:tr w:rsidR="00740970" w14:paraId="65027089" w14:textId="77777777" w:rsidTr="006434EC">
        <w:tc>
          <w:tcPr>
            <w:tcW w:w="4530" w:type="dxa"/>
          </w:tcPr>
          <w:p w14:paraId="3847A65F" w14:textId="77777777" w:rsidR="00740970" w:rsidRDefault="00740970">
            <w:r>
              <w:t>JS</w:t>
            </w:r>
          </w:p>
        </w:tc>
        <w:tc>
          <w:tcPr>
            <w:tcW w:w="4531" w:type="dxa"/>
          </w:tcPr>
          <w:p w14:paraId="2FC6499A" w14:textId="77777777" w:rsidR="00740970" w:rsidRDefault="00740970">
            <w:r>
              <w:t>JavaScript</w:t>
            </w:r>
          </w:p>
        </w:tc>
      </w:tr>
      <w:tr w:rsidR="006434EC" w14:paraId="5DA01B71" w14:textId="77777777" w:rsidTr="006434EC">
        <w:tc>
          <w:tcPr>
            <w:tcW w:w="4530" w:type="dxa"/>
          </w:tcPr>
          <w:p w14:paraId="29A41E93" w14:textId="77777777" w:rsidR="006434EC" w:rsidRDefault="00861D7A">
            <w:r>
              <w:t>LAMP</w:t>
            </w:r>
          </w:p>
        </w:tc>
        <w:tc>
          <w:tcPr>
            <w:tcW w:w="4531" w:type="dxa"/>
          </w:tcPr>
          <w:p w14:paraId="1835A8F9" w14:textId="77777777" w:rsidR="006434EC" w:rsidRDefault="00861D7A">
            <w:r>
              <w:t>Linux, Apache, MySQL, PHP</w:t>
            </w:r>
          </w:p>
        </w:tc>
      </w:tr>
      <w:tr w:rsidR="00DC1AA1" w14:paraId="6852093D" w14:textId="77777777" w:rsidTr="006434EC">
        <w:tc>
          <w:tcPr>
            <w:tcW w:w="4530" w:type="dxa"/>
          </w:tcPr>
          <w:p w14:paraId="6249A6B9" w14:textId="77777777" w:rsidR="00DC1AA1" w:rsidRDefault="00DC1AA1">
            <w:r>
              <w:t>LT</w:t>
            </w:r>
          </w:p>
        </w:tc>
        <w:tc>
          <w:tcPr>
            <w:tcW w:w="4531" w:type="dxa"/>
          </w:tcPr>
          <w:p w14:paraId="3E8DFDE5" w14:textId="77777777" w:rsidR="00DC1AA1" w:rsidRDefault="00DC1AA1">
            <w:proofErr w:type="spellStart"/>
            <w:r>
              <w:t>Linting</w:t>
            </w:r>
            <w:proofErr w:type="spellEnd"/>
            <w:r>
              <w:t xml:space="preserve"> Test</w:t>
            </w:r>
          </w:p>
        </w:tc>
      </w:tr>
      <w:tr w:rsidR="00DC1AA1" w14:paraId="0718C290" w14:textId="77777777" w:rsidTr="006434EC">
        <w:tc>
          <w:tcPr>
            <w:tcW w:w="4530" w:type="dxa"/>
          </w:tcPr>
          <w:p w14:paraId="2E395B34" w14:textId="77777777" w:rsidR="00DC1AA1" w:rsidRDefault="00DC1AA1">
            <w:r>
              <w:t>MT</w:t>
            </w:r>
          </w:p>
        </w:tc>
        <w:tc>
          <w:tcPr>
            <w:tcW w:w="4531" w:type="dxa"/>
          </w:tcPr>
          <w:p w14:paraId="696C9EE6" w14:textId="77777777" w:rsidR="00DC1AA1" w:rsidRDefault="00DC1AA1">
            <w:r>
              <w:t>Manueller Test</w:t>
            </w:r>
          </w:p>
        </w:tc>
      </w:tr>
      <w:tr w:rsidR="00861D7A" w14:paraId="189966CA" w14:textId="77777777" w:rsidTr="006434EC">
        <w:tc>
          <w:tcPr>
            <w:tcW w:w="4530" w:type="dxa"/>
          </w:tcPr>
          <w:p w14:paraId="5BECBC18" w14:textId="77777777" w:rsidR="00861D7A" w:rsidRDefault="00861D7A">
            <w:r>
              <w:t>PA</w:t>
            </w:r>
          </w:p>
        </w:tc>
        <w:tc>
          <w:tcPr>
            <w:tcW w:w="4531" w:type="dxa"/>
          </w:tcPr>
          <w:p w14:paraId="23F8BDE3" w14:textId="77777777" w:rsidR="00861D7A" w:rsidRDefault="00861D7A">
            <w:r>
              <w:t>Praktische Arbeit</w:t>
            </w:r>
          </w:p>
        </w:tc>
      </w:tr>
      <w:tr w:rsidR="00740970" w14:paraId="58CBD81F" w14:textId="77777777" w:rsidTr="006434EC">
        <w:tc>
          <w:tcPr>
            <w:tcW w:w="4530" w:type="dxa"/>
          </w:tcPr>
          <w:p w14:paraId="50090522" w14:textId="77777777" w:rsidR="00740970" w:rsidRDefault="00740970">
            <w:r>
              <w:t>PHP</w:t>
            </w:r>
          </w:p>
        </w:tc>
        <w:tc>
          <w:tcPr>
            <w:tcW w:w="4531" w:type="dxa"/>
          </w:tcPr>
          <w:p w14:paraId="0516DA92" w14:textId="77777777" w:rsidR="00740970" w:rsidRDefault="00740970">
            <w:r>
              <w:t xml:space="preserve">PHP: Hypertext </w:t>
            </w:r>
            <w:proofErr w:type="spellStart"/>
            <w:r>
              <w:t>Preprocessor</w:t>
            </w:r>
            <w:proofErr w:type="spellEnd"/>
          </w:p>
        </w:tc>
      </w:tr>
      <w:tr w:rsidR="00740970" w14:paraId="1B18DBD5" w14:textId="77777777" w:rsidTr="006434EC">
        <w:tc>
          <w:tcPr>
            <w:tcW w:w="4530" w:type="dxa"/>
          </w:tcPr>
          <w:p w14:paraId="1F2F093C" w14:textId="77777777" w:rsidR="00740970" w:rsidRDefault="00740970">
            <w:r>
              <w:t>SQL</w:t>
            </w:r>
          </w:p>
        </w:tc>
        <w:tc>
          <w:tcPr>
            <w:tcW w:w="4531" w:type="dxa"/>
          </w:tcPr>
          <w:p w14:paraId="6A8212D1" w14:textId="77777777" w:rsidR="00740970" w:rsidRDefault="00740970">
            <w:r>
              <w:t>Structured Query Language</w:t>
            </w:r>
          </w:p>
        </w:tc>
      </w:tr>
      <w:tr w:rsidR="00DC1AA1" w14:paraId="37A50F6F" w14:textId="77777777" w:rsidTr="006434EC">
        <w:tc>
          <w:tcPr>
            <w:tcW w:w="4530" w:type="dxa"/>
          </w:tcPr>
          <w:p w14:paraId="23B6302E" w14:textId="77777777" w:rsidR="00DC1AA1" w:rsidRDefault="00DC1AA1">
            <w:r>
              <w:t>US</w:t>
            </w:r>
          </w:p>
        </w:tc>
        <w:tc>
          <w:tcPr>
            <w:tcW w:w="4531" w:type="dxa"/>
          </w:tcPr>
          <w:p w14:paraId="1F631839" w14:textId="77777777" w:rsidR="00DC1AA1" w:rsidRDefault="00DC1AA1">
            <w:r>
              <w:t>User Story</w:t>
            </w:r>
          </w:p>
        </w:tc>
      </w:tr>
      <w:tr w:rsidR="00DC1AA1" w14:paraId="40ED56DA" w14:textId="77777777" w:rsidTr="006434EC">
        <w:tc>
          <w:tcPr>
            <w:tcW w:w="4530" w:type="dxa"/>
          </w:tcPr>
          <w:p w14:paraId="524DEF2A" w14:textId="77777777" w:rsidR="00DC1AA1" w:rsidRDefault="00DC1AA1">
            <w:r>
              <w:t>UT</w:t>
            </w:r>
          </w:p>
        </w:tc>
        <w:tc>
          <w:tcPr>
            <w:tcW w:w="4531" w:type="dxa"/>
          </w:tcPr>
          <w:p w14:paraId="12DCEFEF" w14:textId="77777777" w:rsidR="00DC1AA1" w:rsidRDefault="00DC1AA1">
            <w:r>
              <w:t>Unit Test</w:t>
            </w:r>
          </w:p>
        </w:tc>
      </w:tr>
      <w:tr w:rsidR="00C232AA" w14:paraId="03B136F7" w14:textId="77777777" w:rsidTr="006434EC">
        <w:tc>
          <w:tcPr>
            <w:tcW w:w="4530" w:type="dxa"/>
          </w:tcPr>
          <w:p w14:paraId="6C29B76B" w14:textId="77777777" w:rsidR="00C232AA" w:rsidRDefault="00C232AA">
            <w:r>
              <w:t>WAMP</w:t>
            </w:r>
          </w:p>
        </w:tc>
        <w:tc>
          <w:tcPr>
            <w:tcW w:w="4531" w:type="dxa"/>
          </w:tcPr>
          <w:p w14:paraId="176E75FD" w14:textId="77777777" w:rsidR="00C232AA" w:rsidRDefault="00C232AA">
            <w:r>
              <w:t>Windows, Apache, MySQL, PHP</w:t>
            </w:r>
          </w:p>
        </w:tc>
      </w:tr>
      <w:tr w:rsidR="006434EC" w:rsidRPr="003D4DEA" w14:paraId="31BFEE0B" w14:textId="77777777" w:rsidTr="006434EC">
        <w:tc>
          <w:tcPr>
            <w:tcW w:w="4530" w:type="dxa"/>
          </w:tcPr>
          <w:p w14:paraId="40966338" w14:textId="77777777" w:rsidR="006434EC" w:rsidRDefault="00861D7A">
            <w:r>
              <w:t>XAMPP</w:t>
            </w:r>
          </w:p>
        </w:tc>
        <w:tc>
          <w:tcPr>
            <w:tcW w:w="4531" w:type="dxa"/>
          </w:tcPr>
          <w:p w14:paraId="64692BBD"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50D4A293" w14:textId="77777777" w:rsidTr="006434EC">
        <w:tc>
          <w:tcPr>
            <w:tcW w:w="4530" w:type="dxa"/>
          </w:tcPr>
          <w:p w14:paraId="2B1BE38E" w14:textId="77777777" w:rsidR="004C2A3E" w:rsidRDefault="004C2A3E">
            <w:r>
              <w:t>YAML</w:t>
            </w:r>
          </w:p>
        </w:tc>
        <w:tc>
          <w:tcPr>
            <w:tcW w:w="4531" w:type="dxa"/>
          </w:tcPr>
          <w:p w14:paraId="67F583F8" w14:textId="77777777"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086DC74F" w14:textId="77777777" w:rsidR="00740970" w:rsidRDefault="00E27AE9" w:rsidP="00E27AE9">
      <w:pPr>
        <w:pStyle w:val="Beschriftung"/>
      </w:pPr>
      <w:bookmarkStart w:id="254" w:name="_Toc159592657"/>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4"/>
    </w:p>
    <w:p w14:paraId="7683D65F" w14:textId="77777777" w:rsidR="00496469" w:rsidRPr="00861D7A" w:rsidRDefault="00496469">
      <w:pPr>
        <w:rPr>
          <w:lang w:val="en-US"/>
        </w:rPr>
      </w:pPr>
      <w:r w:rsidRPr="00861D7A">
        <w:rPr>
          <w:lang w:val="en-US"/>
        </w:rPr>
        <w:br w:type="page"/>
      </w:r>
    </w:p>
    <w:p w14:paraId="3AC3EEF3" w14:textId="77777777" w:rsidR="00496469" w:rsidRDefault="00496469" w:rsidP="00496469">
      <w:pPr>
        <w:pStyle w:val="berschrift2"/>
      </w:pPr>
      <w:bookmarkStart w:id="255" w:name="_Toc159247826"/>
      <w:bookmarkStart w:id="256" w:name="_Toc159322304"/>
      <w:bookmarkStart w:id="257" w:name="_Toc159592607"/>
      <w:r>
        <w:lastRenderedPageBreak/>
        <w:t>Glossar</w:t>
      </w:r>
      <w:bookmarkEnd w:id="255"/>
      <w:bookmarkEnd w:id="256"/>
      <w:bookmarkEnd w:id="257"/>
    </w:p>
    <w:tbl>
      <w:tblPr>
        <w:tblStyle w:val="Tabellenraster"/>
        <w:tblW w:w="0" w:type="auto"/>
        <w:tblLook w:val="04A0" w:firstRow="1" w:lastRow="0" w:firstColumn="1" w:lastColumn="0" w:noHBand="0" w:noVBand="1"/>
      </w:tblPr>
      <w:tblGrid>
        <w:gridCol w:w="4530"/>
        <w:gridCol w:w="4531"/>
      </w:tblGrid>
      <w:tr w:rsidR="00740970" w:rsidRPr="00740970" w14:paraId="2774BD20" w14:textId="77777777" w:rsidTr="00740970">
        <w:tc>
          <w:tcPr>
            <w:tcW w:w="4530" w:type="dxa"/>
            <w:shd w:val="clear" w:color="auto" w:fill="D9D9D9" w:themeFill="background1" w:themeFillShade="D9"/>
          </w:tcPr>
          <w:p w14:paraId="09B2C49C" w14:textId="77777777" w:rsidR="00740970" w:rsidRPr="00740970" w:rsidRDefault="00740970">
            <w:pPr>
              <w:rPr>
                <w:b/>
                <w:bCs/>
              </w:rPr>
            </w:pPr>
            <w:r>
              <w:rPr>
                <w:b/>
                <w:bCs/>
              </w:rPr>
              <w:t>Begriff</w:t>
            </w:r>
          </w:p>
        </w:tc>
        <w:tc>
          <w:tcPr>
            <w:tcW w:w="4531" w:type="dxa"/>
            <w:shd w:val="clear" w:color="auto" w:fill="D9D9D9" w:themeFill="background1" w:themeFillShade="D9"/>
          </w:tcPr>
          <w:p w14:paraId="2A2D5077" w14:textId="77777777" w:rsidR="00740970" w:rsidRPr="00740970" w:rsidRDefault="00740970">
            <w:pPr>
              <w:rPr>
                <w:b/>
                <w:bCs/>
              </w:rPr>
            </w:pPr>
            <w:r>
              <w:rPr>
                <w:b/>
                <w:bCs/>
              </w:rPr>
              <w:t>Bedeutung</w:t>
            </w:r>
          </w:p>
        </w:tc>
      </w:tr>
      <w:tr w:rsidR="00151A73" w:rsidRPr="00151A73" w14:paraId="4ED0E1AE" w14:textId="77777777" w:rsidTr="00151A73">
        <w:tc>
          <w:tcPr>
            <w:tcW w:w="4530" w:type="dxa"/>
            <w:shd w:val="clear" w:color="auto" w:fill="auto"/>
          </w:tcPr>
          <w:p w14:paraId="44882A93" w14:textId="77777777" w:rsidR="00151A73" w:rsidRPr="00151A73" w:rsidRDefault="00151A73">
            <w:proofErr w:type="spellStart"/>
            <w:r w:rsidRPr="00151A73">
              <w:t>Deployment</w:t>
            </w:r>
            <w:proofErr w:type="spellEnd"/>
          </w:p>
        </w:tc>
        <w:tc>
          <w:tcPr>
            <w:tcW w:w="4531" w:type="dxa"/>
            <w:shd w:val="clear" w:color="auto" w:fill="auto"/>
          </w:tcPr>
          <w:p w14:paraId="36D61ADA" w14:textId="77777777" w:rsidR="00151A73" w:rsidRPr="00151A73" w:rsidRDefault="00151A73">
            <w:r>
              <w:t>Es bedeutet die Bereitstellung von Software.</w:t>
            </w:r>
          </w:p>
        </w:tc>
      </w:tr>
      <w:tr w:rsidR="006A2BA5" w:rsidRPr="00740970" w14:paraId="7DB6CCFC" w14:textId="77777777" w:rsidTr="006A2BA5">
        <w:tc>
          <w:tcPr>
            <w:tcW w:w="4530" w:type="dxa"/>
            <w:shd w:val="clear" w:color="auto" w:fill="auto"/>
          </w:tcPr>
          <w:p w14:paraId="3E6EAACD" w14:textId="77777777" w:rsidR="006A2BA5" w:rsidRPr="006A2BA5" w:rsidRDefault="006A2BA5">
            <w:r>
              <w:t>Dropdown-Menü</w:t>
            </w:r>
          </w:p>
        </w:tc>
        <w:tc>
          <w:tcPr>
            <w:tcW w:w="4531" w:type="dxa"/>
            <w:shd w:val="clear" w:color="auto" w:fill="auto"/>
          </w:tcPr>
          <w:p w14:paraId="369B451A" w14:textId="77777777" w:rsidR="006A2BA5" w:rsidRPr="006A2BA5" w:rsidRDefault="006A2BA5">
            <w:r>
              <w:t>Mit einem Dropdown-Menü kann man einen Wert aus einer Liste auswählen.</w:t>
            </w:r>
          </w:p>
        </w:tc>
      </w:tr>
      <w:tr w:rsidR="007E2A70" w:rsidRPr="00740970" w14:paraId="248B4BD9" w14:textId="77777777" w:rsidTr="006A2BA5">
        <w:tc>
          <w:tcPr>
            <w:tcW w:w="4530" w:type="dxa"/>
            <w:shd w:val="clear" w:color="auto" w:fill="auto"/>
          </w:tcPr>
          <w:p w14:paraId="68E2D7E1" w14:textId="77777777" w:rsidR="007E2A70" w:rsidRDefault="007E2A70">
            <w:proofErr w:type="spellStart"/>
            <w:r>
              <w:t>FullCalendar</w:t>
            </w:r>
            <w:proofErr w:type="spellEnd"/>
          </w:p>
        </w:tc>
        <w:tc>
          <w:tcPr>
            <w:tcW w:w="4531" w:type="dxa"/>
            <w:shd w:val="clear" w:color="auto" w:fill="auto"/>
          </w:tcPr>
          <w:p w14:paraId="6180C826" w14:textId="77777777" w:rsidR="007E2A70" w:rsidRDefault="007E2A70">
            <w:proofErr w:type="spellStart"/>
            <w:r>
              <w:t>FullCalendar</w:t>
            </w:r>
            <w:proofErr w:type="spellEnd"/>
            <w:r>
              <w:t xml:space="preserve"> ist eine JS-Library.</w:t>
            </w:r>
          </w:p>
        </w:tc>
      </w:tr>
      <w:tr w:rsidR="00D24895" w:rsidRPr="00740970" w14:paraId="43865751" w14:textId="77777777" w:rsidTr="006A2BA5">
        <w:tc>
          <w:tcPr>
            <w:tcW w:w="4530" w:type="dxa"/>
            <w:shd w:val="clear" w:color="auto" w:fill="auto"/>
          </w:tcPr>
          <w:p w14:paraId="0EE988D8" w14:textId="77777777" w:rsidR="00D24895" w:rsidRDefault="00D24895">
            <w:proofErr w:type="spellStart"/>
            <w:r>
              <w:t>Gehashed</w:t>
            </w:r>
            <w:proofErr w:type="spellEnd"/>
          </w:p>
        </w:tc>
        <w:tc>
          <w:tcPr>
            <w:tcW w:w="4531" w:type="dxa"/>
            <w:shd w:val="clear" w:color="auto" w:fill="auto"/>
          </w:tcPr>
          <w:p w14:paraId="3033851C" w14:textId="77777777" w:rsidR="00D24895" w:rsidRDefault="00D24895">
            <w:r>
              <w:t>Wenn das Passwort «</w:t>
            </w:r>
            <w:proofErr w:type="spellStart"/>
            <w:r>
              <w:t>gehashed</w:t>
            </w:r>
            <w:proofErr w:type="spellEnd"/>
            <w:r>
              <w:t>» ist, bedeutet das, dass das Passwort verschlüsselt wurde.</w:t>
            </w:r>
          </w:p>
        </w:tc>
      </w:tr>
      <w:tr w:rsidR="009F00C2" w:rsidRPr="009F00C2" w14:paraId="7348953F" w14:textId="77777777" w:rsidTr="009F00C2">
        <w:tc>
          <w:tcPr>
            <w:tcW w:w="4530" w:type="dxa"/>
            <w:shd w:val="clear" w:color="auto" w:fill="auto"/>
          </w:tcPr>
          <w:p w14:paraId="13D09798" w14:textId="77777777" w:rsidR="009F00C2" w:rsidRPr="009F00C2" w:rsidRDefault="009F00C2">
            <w:proofErr w:type="spellStart"/>
            <w:r>
              <w:t>Git</w:t>
            </w:r>
            <w:proofErr w:type="spellEnd"/>
          </w:p>
        </w:tc>
        <w:tc>
          <w:tcPr>
            <w:tcW w:w="4531" w:type="dxa"/>
            <w:shd w:val="clear" w:color="auto" w:fill="auto"/>
          </w:tcPr>
          <w:p w14:paraId="44545B8A" w14:textId="77777777" w:rsidR="009F00C2" w:rsidRPr="009F00C2" w:rsidRDefault="009F00C2">
            <w:r>
              <w:t>Ein Programm, welches ermöglicht, Code über den Terminal auf GitHub hochzuladen.</w:t>
            </w:r>
          </w:p>
        </w:tc>
      </w:tr>
      <w:tr w:rsidR="00841830" w:rsidRPr="00740970" w14:paraId="1BED61AC" w14:textId="77777777" w:rsidTr="00841830">
        <w:tc>
          <w:tcPr>
            <w:tcW w:w="4530" w:type="dxa"/>
            <w:shd w:val="clear" w:color="auto" w:fill="auto"/>
          </w:tcPr>
          <w:p w14:paraId="4292831B" w14:textId="77777777" w:rsidR="00841830" w:rsidRPr="00841830" w:rsidRDefault="00841830">
            <w:r>
              <w:t>GitHub</w:t>
            </w:r>
          </w:p>
        </w:tc>
        <w:tc>
          <w:tcPr>
            <w:tcW w:w="4531" w:type="dxa"/>
            <w:shd w:val="clear" w:color="auto" w:fill="auto"/>
          </w:tcPr>
          <w:p w14:paraId="09BC67F9"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3BB4AA61" w14:textId="77777777" w:rsidTr="00841830">
        <w:tc>
          <w:tcPr>
            <w:tcW w:w="4530" w:type="dxa"/>
            <w:shd w:val="clear" w:color="auto" w:fill="auto"/>
          </w:tcPr>
          <w:p w14:paraId="7CC8CF62" w14:textId="77777777" w:rsidR="00067B5B" w:rsidRDefault="00067B5B">
            <w:r>
              <w:t>GitHub Actions</w:t>
            </w:r>
          </w:p>
        </w:tc>
        <w:tc>
          <w:tcPr>
            <w:tcW w:w="4531" w:type="dxa"/>
            <w:shd w:val="clear" w:color="auto" w:fill="auto"/>
          </w:tcPr>
          <w:p w14:paraId="3EC8E2E1" w14:textId="77777777" w:rsidR="00067B5B" w:rsidRDefault="00067B5B">
            <w:r>
              <w:t>Es ist eine Plattform für CI/CD</w:t>
            </w:r>
            <w:r w:rsidR="007E2A70">
              <w:t>,</w:t>
            </w:r>
            <w:r>
              <w:t xml:space="preserve"> mit der man die Workflows automatisieren kann.</w:t>
            </w:r>
          </w:p>
        </w:tc>
      </w:tr>
      <w:tr w:rsidR="00AA2281" w:rsidRPr="00740970" w14:paraId="4CF7323F" w14:textId="77777777" w:rsidTr="00841830">
        <w:tc>
          <w:tcPr>
            <w:tcW w:w="4530" w:type="dxa"/>
            <w:shd w:val="clear" w:color="auto" w:fill="auto"/>
          </w:tcPr>
          <w:p w14:paraId="1CF92082" w14:textId="77777777" w:rsidR="00AA2281" w:rsidRDefault="00AA2281">
            <w:r>
              <w:t>Hostpoint</w:t>
            </w:r>
          </w:p>
        </w:tc>
        <w:tc>
          <w:tcPr>
            <w:tcW w:w="4531" w:type="dxa"/>
            <w:shd w:val="clear" w:color="auto" w:fill="auto"/>
          </w:tcPr>
          <w:p w14:paraId="1C60E9D4" w14:textId="77777777" w:rsidR="00AA2281" w:rsidRDefault="00AA2281">
            <w:r>
              <w:t>Das ist ein Webhosting-Anbieter.</w:t>
            </w:r>
          </w:p>
        </w:tc>
      </w:tr>
      <w:tr w:rsidR="007E2A70" w:rsidRPr="00740970" w14:paraId="2E78073B" w14:textId="77777777" w:rsidTr="00841830">
        <w:tc>
          <w:tcPr>
            <w:tcW w:w="4530" w:type="dxa"/>
            <w:shd w:val="clear" w:color="auto" w:fill="auto"/>
          </w:tcPr>
          <w:p w14:paraId="424F789F" w14:textId="77777777" w:rsidR="007E2A70" w:rsidRDefault="007E2A70">
            <w:r>
              <w:t>Library</w:t>
            </w:r>
          </w:p>
        </w:tc>
        <w:tc>
          <w:tcPr>
            <w:tcW w:w="4531" w:type="dxa"/>
            <w:shd w:val="clear" w:color="auto" w:fill="auto"/>
          </w:tcPr>
          <w:p w14:paraId="7DD34E84"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4E1B9E3A" w14:textId="77777777" w:rsidTr="00841830">
        <w:tc>
          <w:tcPr>
            <w:tcW w:w="4530" w:type="dxa"/>
            <w:shd w:val="clear" w:color="auto" w:fill="auto"/>
          </w:tcPr>
          <w:p w14:paraId="4DBA1DDA" w14:textId="77777777" w:rsidR="006A04EA" w:rsidRDefault="006A04EA">
            <w:proofErr w:type="spellStart"/>
            <w:r>
              <w:t>Linter</w:t>
            </w:r>
            <w:proofErr w:type="spellEnd"/>
          </w:p>
        </w:tc>
        <w:tc>
          <w:tcPr>
            <w:tcW w:w="4531" w:type="dxa"/>
            <w:shd w:val="clear" w:color="auto" w:fill="auto"/>
          </w:tcPr>
          <w:p w14:paraId="78180F9B" w14:textId="77777777" w:rsidR="006A04EA" w:rsidRDefault="006A04EA">
            <w:r>
              <w:t>Ein Tool, das Quellcode auf Fehler, Schwachstellen und Stilprobleme analysiert, um die Codequalität zu verbessern.</w:t>
            </w:r>
          </w:p>
        </w:tc>
      </w:tr>
      <w:tr w:rsidR="00151A73" w:rsidRPr="00740970" w14:paraId="70B577AF" w14:textId="77777777" w:rsidTr="00841830">
        <w:tc>
          <w:tcPr>
            <w:tcW w:w="4530" w:type="dxa"/>
            <w:shd w:val="clear" w:color="auto" w:fill="auto"/>
          </w:tcPr>
          <w:p w14:paraId="1491E6B9" w14:textId="77777777" w:rsidR="00151A73" w:rsidRDefault="00151A73">
            <w:proofErr w:type="spellStart"/>
            <w:r>
              <w:t>Linting</w:t>
            </w:r>
            <w:proofErr w:type="spellEnd"/>
          </w:p>
        </w:tc>
        <w:tc>
          <w:tcPr>
            <w:tcW w:w="4531" w:type="dxa"/>
            <w:shd w:val="clear" w:color="auto" w:fill="auto"/>
          </w:tcPr>
          <w:p w14:paraId="3C4CFDE8" w14:textId="77777777" w:rsidR="00151A73" w:rsidRDefault="00151A73">
            <w:r>
              <w:t>Das Verfahren, wenn man den Quellcode auf Fehler, Schwachstellen und Stilprobleme analysiert.</w:t>
            </w:r>
          </w:p>
        </w:tc>
      </w:tr>
      <w:tr w:rsidR="00151A73" w:rsidRPr="00740970" w14:paraId="066D8D84" w14:textId="77777777" w:rsidTr="00841830">
        <w:tc>
          <w:tcPr>
            <w:tcW w:w="4530" w:type="dxa"/>
            <w:shd w:val="clear" w:color="auto" w:fill="auto"/>
          </w:tcPr>
          <w:p w14:paraId="7CBD5C92" w14:textId="77777777" w:rsidR="00151A73" w:rsidRDefault="00151A73">
            <w:proofErr w:type="spellStart"/>
            <w:r>
              <w:t>Linting</w:t>
            </w:r>
            <w:proofErr w:type="spellEnd"/>
            <w:r>
              <w:t xml:space="preserve"> Test</w:t>
            </w:r>
          </w:p>
        </w:tc>
        <w:tc>
          <w:tcPr>
            <w:tcW w:w="4531" w:type="dxa"/>
            <w:shd w:val="clear" w:color="auto" w:fill="auto"/>
          </w:tcPr>
          <w:p w14:paraId="079551BE" w14:textId="77777777" w:rsidR="00151A73" w:rsidRDefault="00151A73">
            <w:r>
              <w:t xml:space="preserve">Das sind die Tests zum </w:t>
            </w:r>
            <w:proofErr w:type="spellStart"/>
            <w:r>
              <w:t>Linting</w:t>
            </w:r>
            <w:proofErr w:type="spellEnd"/>
            <w:r>
              <w:t>.</w:t>
            </w:r>
          </w:p>
        </w:tc>
      </w:tr>
      <w:tr w:rsidR="00740970" w14:paraId="0B0B1AA9" w14:textId="77777777" w:rsidTr="00740970">
        <w:tc>
          <w:tcPr>
            <w:tcW w:w="4530" w:type="dxa"/>
          </w:tcPr>
          <w:p w14:paraId="33DAA9DD" w14:textId="77777777" w:rsidR="00740970" w:rsidRDefault="00841830">
            <w:r>
              <w:t>Manuelle Tests</w:t>
            </w:r>
          </w:p>
        </w:tc>
        <w:tc>
          <w:tcPr>
            <w:tcW w:w="4531" w:type="dxa"/>
          </w:tcPr>
          <w:p w14:paraId="66B363DE" w14:textId="77777777" w:rsidR="00740970" w:rsidRDefault="00841830">
            <w:r>
              <w:t>Die Tests werden von dem Menschen selbst durchgeführt und nicht automatisch.</w:t>
            </w:r>
          </w:p>
        </w:tc>
      </w:tr>
      <w:tr w:rsidR="00426A7D" w14:paraId="2BC6ED09" w14:textId="77777777" w:rsidTr="00740970">
        <w:tc>
          <w:tcPr>
            <w:tcW w:w="4530" w:type="dxa"/>
          </w:tcPr>
          <w:p w14:paraId="440A8529" w14:textId="77777777" w:rsidR="00426A7D" w:rsidRDefault="00426A7D">
            <w:r>
              <w:t>Repository</w:t>
            </w:r>
          </w:p>
        </w:tc>
        <w:tc>
          <w:tcPr>
            <w:tcW w:w="4531" w:type="dxa"/>
          </w:tcPr>
          <w:p w14:paraId="62A33F79" w14:textId="77777777" w:rsidR="00426A7D" w:rsidRDefault="00426A7D">
            <w:r>
              <w:t>Ein Repository enthält</w:t>
            </w:r>
            <w:r w:rsidR="008E4055">
              <w:t xml:space="preserve"> den ganzen Code, die Dateien und den Revisionsverlauf jeder Datei. Es ist wie ein Projektordner auf GitHub.</w:t>
            </w:r>
          </w:p>
        </w:tc>
      </w:tr>
      <w:tr w:rsidR="00740970" w14:paraId="33E67C1C" w14:textId="77777777" w:rsidTr="00740970">
        <w:tc>
          <w:tcPr>
            <w:tcW w:w="4530" w:type="dxa"/>
          </w:tcPr>
          <w:p w14:paraId="09803137" w14:textId="77777777" w:rsidR="00740970" w:rsidRDefault="00841830">
            <w:r>
              <w:t>Testfall</w:t>
            </w:r>
          </w:p>
        </w:tc>
        <w:tc>
          <w:tcPr>
            <w:tcW w:w="4531" w:type="dxa"/>
          </w:tcPr>
          <w:p w14:paraId="15ECAE46" w14:textId="77777777" w:rsidR="00740970" w:rsidRDefault="00841830">
            <w:r>
              <w:t>In einem Testfall wird festgehalten, was getestet werden soll.</w:t>
            </w:r>
          </w:p>
        </w:tc>
      </w:tr>
      <w:tr w:rsidR="003166A6" w14:paraId="30A72784" w14:textId="77777777" w:rsidTr="00740970">
        <w:tc>
          <w:tcPr>
            <w:tcW w:w="4530" w:type="dxa"/>
          </w:tcPr>
          <w:p w14:paraId="2C341F5B" w14:textId="77777777" w:rsidR="003166A6" w:rsidRDefault="003166A6">
            <w:proofErr w:type="spellStart"/>
            <w:r>
              <w:t>Testing</w:t>
            </w:r>
            <w:proofErr w:type="spellEnd"/>
            <w:r>
              <w:t xml:space="preserve"> Framework</w:t>
            </w:r>
          </w:p>
        </w:tc>
        <w:tc>
          <w:tcPr>
            <w:tcW w:w="4531" w:type="dxa"/>
          </w:tcPr>
          <w:p w14:paraId="66A3B016" w14:textId="77777777" w:rsidR="003166A6" w:rsidRDefault="003166A6">
            <w:r>
              <w:t>Eine Reihe von Richtlinien oder Regeln, die zum Erstellen und Entwerfen von Testfällen verwendet werden.</w:t>
            </w:r>
          </w:p>
        </w:tc>
      </w:tr>
      <w:tr w:rsidR="00740970" w14:paraId="5768009D" w14:textId="77777777" w:rsidTr="00740970">
        <w:tc>
          <w:tcPr>
            <w:tcW w:w="4530" w:type="dxa"/>
          </w:tcPr>
          <w:p w14:paraId="17A3BF88" w14:textId="77777777" w:rsidR="00740970" w:rsidRDefault="00841830">
            <w:r>
              <w:t>Testkonzept</w:t>
            </w:r>
          </w:p>
        </w:tc>
        <w:tc>
          <w:tcPr>
            <w:tcW w:w="4531" w:type="dxa"/>
          </w:tcPr>
          <w:p w14:paraId="7FF7904E" w14:textId="77777777" w:rsidR="00740970" w:rsidRDefault="00841830">
            <w:r>
              <w:t>Es beschreibt, wie die Testfälle getestet werden und was dabei verwendet wird.</w:t>
            </w:r>
          </w:p>
        </w:tc>
      </w:tr>
      <w:tr w:rsidR="00740970" w14:paraId="38AB5E80" w14:textId="77777777" w:rsidTr="00740970">
        <w:tc>
          <w:tcPr>
            <w:tcW w:w="4530" w:type="dxa"/>
          </w:tcPr>
          <w:p w14:paraId="4BEC5FAD" w14:textId="77777777" w:rsidR="00740970" w:rsidRDefault="00841830">
            <w:r>
              <w:t>Unit Tests</w:t>
            </w:r>
          </w:p>
        </w:tc>
        <w:tc>
          <w:tcPr>
            <w:tcW w:w="4531" w:type="dxa"/>
          </w:tcPr>
          <w:p w14:paraId="461F451E" w14:textId="77777777" w:rsidR="00740970" w:rsidRDefault="00841830" w:rsidP="00841830">
            <w:pPr>
              <w:keepNext/>
            </w:pPr>
            <w:r>
              <w:t>Es werden einzelne Teile vom Code getestet, ohne Abhängigkeiten. Die Tests werden automatisch ausgeführt.</w:t>
            </w:r>
          </w:p>
        </w:tc>
      </w:tr>
      <w:tr w:rsidR="00841830" w14:paraId="7031F5E0" w14:textId="77777777" w:rsidTr="00740970">
        <w:tc>
          <w:tcPr>
            <w:tcW w:w="4530" w:type="dxa"/>
          </w:tcPr>
          <w:p w14:paraId="21551CBC" w14:textId="77777777" w:rsidR="00841830" w:rsidRDefault="00841830">
            <w:r>
              <w:t>User Stories</w:t>
            </w:r>
          </w:p>
        </w:tc>
        <w:tc>
          <w:tcPr>
            <w:tcW w:w="4531" w:type="dxa"/>
          </w:tcPr>
          <w:p w14:paraId="593C0FAB" w14:textId="77777777" w:rsidR="00841830" w:rsidRDefault="00841830" w:rsidP="00E27AE9">
            <w:pPr>
              <w:keepNext/>
            </w:pPr>
            <w:r>
              <w:t>Eine kurze Beschreibung, bei der ersichtlich ist, was der Benutzer will.</w:t>
            </w:r>
          </w:p>
        </w:tc>
      </w:tr>
      <w:tr w:rsidR="006F5EBC" w14:paraId="67853467" w14:textId="77777777" w:rsidTr="00740970">
        <w:tc>
          <w:tcPr>
            <w:tcW w:w="4530" w:type="dxa"/>
          </w:tcPr>
          <w:p w14:paraId="47B27BA6" w14:textId="77777777" w:rsidR="006F5EBC" w:rsidRDefault="006F5EBC">
            <w:r>
              <w:lastRenderedPageBreak/>
              <w:t>Webhosting</w:t>
            </w:r>
          </w:p>
        </w:tc>
        <w:tc>
          <w:tcPr>
            <w:tcW w:w="4531" w:type="dxa"/>
          </w:tcPr>
          <w:p w14:paraId="253E7117" w14:textId="77777777" w:rsidR="006F5EBC" w:rsidRDefault="006F5EBC" w:rsidP="00E27AE9">
            <w:pPr>
              <w:keepNext/>
            </w:pPr>
            <w:r>
              <w:t>Ein Onlinedienst, der es ermöglicht, Webseiten oder Webanwendungen im Internet zu veröffentlichen.</w:t>
            </w:r>
          </w:p>
        </w:tc>
      </w:tr>
      <w:tr w:rsidR="004C2A3E" w14:paraId="124F362C" w14:textId="77777777" w:rsidTr="00740970">
        <w:tc>
          <w:tcPr>
            <w:tcW w:w="4530" w:type="dxa"/>
          </w:tcPr>
          <w:p w14:paraId="7C384455" w14:textId="77777777" w:rsidR="004C2A3E" w:rsidRDefault="004C2A3E">
            <w:r>
              <w:t>Workflow</w:t>
            </w:r>
          </w:p>
        </w:tc>
        <w:tc>
          <w:tcPr>
            <w:tcW w:w="4531" w:type="dxa"/>
          </w:tcPr>
          <w:p w14:paraId="15A266D2" w14:textId="77777777" w:rsidR="004C2A3E" w:rsidRDefault="004C2A3E" w:rsidP="00E27AE9">
            <w:pPr>
              <w:keepNext/>
            </w:pPr>
            <w:r>
              <w:t>Bei den GitHub Actions ist ein Workflow ein konfigurierbarer automatisierter Prozess, der ein Schritt oder mehrere Schritte ausführt.</w:t>
            </w:r>
          </w:p>
        </w:tc>
      </w:tr>
    </w:tbl>
    <w:p w14:paraId="03DDEC16" w14:textId="77777777" w:rsidR="003C74DC" w:rsidRDefault="00E27AE9" w:rsidP="00E27AE9">
      <w:pPr>
        <w:pStyle w:val="Beschriftung"/>
      </w:pPr>
      <w:bookmarkStart w:id="258" w:name="_Toc159592658"/>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8"/>
    </w:p>
    <w:p w14:paraId="73B6C103" w14:textId="77777777" w:rsidR="003C74DC" w:rsidRPr="003C74DC" w:rsidRDefault="003C74DC" w:rsidP="003C74DC">
      <w:r>
        <w:br w:type="page"/>
      </w:r>
    </w:p>
    <w:bookmarkStart w:id="259" w:name="_Toc159592608" w:displacedByCustomXml="next"/>
    <w:bookmarkStart w:id="260" w:name="_Toc159322305" w:displacedByCustomXml="next"/>
    <w:bookmarkStart w:id="261" w:name="_Toc15924782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451772B2" w14:textId="77777777" w:rsidR="003C74DC" w:rsidRDefault="003C74DC" w:rsidP="003C74DC">
          <w:pPr>
            <w:pStyle w:val="berschrift2"/>
          </w:pPr>
          <w:r>
            <w:rPr>
              <w:lang w:val="de-DE"/>
            </w:rPr>
            <w:t>Quellenverzeichnis</w:t>
          </w:r>
          <w:bookmarkEnd w:id="261"/>
          <w:bookmarkEnd w:id="260"/>
          <w:bookmarkEnd w:id="259"/>
        </w:p>
        <w:sdt>
          <w:sdtPr>
            <w:id w:val="111145805"/>
            <w:bibliography/>
          </w:sdtPr>
          <w:sdtContent>
            <w:p w14:paraId="00176497" w14:textId="77777777" w:rsidR="003D4DEA" w:rsidRDefault="003C74DC" w:rsidP="003D4DEA">
              <w:pPr>
                <w:pStyle w:val="Literaturverzeichnis"/>
                <w:ind w:left="720" w:hanging="720"/>
                <w:rPr>
                  <w:noProof/>
                  <w:sz w:val="24"/>
                  <w:szCs w:val="24"/>
                  <w:lang w:val="de-DE"/>
                </w:rPr>
              </w:pPr>
              <w:r>
                <w:fldChar w:fldCharType="begin"/>
              </w:r>
              <w:r>
                <w:instrText>BIBLIOGRAPHY</w:instrText>
              </w:r>
              <w:r>
                <w:fldChar w:fldCharType="separate"/>
              </w:r>
              <w:r w:rsidR="003D4DEA">
                <w:rPr>
                  <w:noProof/>
                  <w:lang w:val="de-DE"/>
                </w:rPr>
                <w:t>Elsener, A. (19. Februar 2024). Quadrantenmodell. BBZW Sursee - Modul 450.</w:t>
              </w:r>
            </w:p>
            <w:p w14:paraId="1C7A9620" w14:textId="77777777" w:rsidR="003D4DEA" w:rsidRDefault="003D4DEA" w:rsidP="003D4DEA">
              <w:pPr>
                <w:pStyle w:val="Literaturverzeichnis"/>
                <w:ind w:left="720" w:hanging="720"/>
                <w:rPr>
                  <w:noProof/>
                  <w:lang w:val="de-DE"/>
                </w:rPr>
              </w:pPr>
              <w:r w:rsidRPr="003D4DEA">
                <w:rPr>
                  <w:noProof/>
                  <w:lang w:val="en-US"/>
                </w:rPr>
                <w:t xml:space="preserve">GitHub Actions. (21. Februar 2024). </w:t>
              </w:r>
              <w:r w:rsidRPr="003D4DEA">
                <w:rPr>
                  <w:i/>
                  <w:iCs/>
                  <w:noProof/>
                  <w:lang w:val="en-US"/>
                </w:rPr>
                <w:t>GitHub Actions</w:t>
              </w:r>
              <w:r w:rsidRPr="003D4DEA">
                <w:rPr>
                  <w:noProof/>
                  <w:lang w:val="en-US"/>
                </w:rPr>
                <w:t xml:space="preserve">. </w:t>
              </w:r>
              <w:r>
                <w:rPr>
                  <w:noProof/>
                  <w:lang w:val="de-DE"/>
                </w:rPr>
                <w:t>Von GitHub Actions Jest: https://docs.github.com/en/actions/automating-builds-and-tests/building-and-testing-nodejs abgerufen</w:t>
              </w:r>
            </w:p>
            <w:p w14:paraId="25DE15FB" w14:textId="77777777" w:rsidR="003D4DEA" w:rsidRDefault="003D4DEA" w:rsidP="003D4DEA">
              <w:pPr>
                <w:pStyle w:val="Literaturverzeichnis"/>
                <w:ind w:left="720" w:hanging="720"/>
                <w:rPr>
                  <w:noProof/>
                  <w:lang w:val="de-DE"/>
                </w:rPr>
              </w:pPr>
              <w:r w:rsidRPr="003D4DEA">
                <w:rPr>
                  <w:noProof/>
                  <w:lang w:val="en-US"/>
                </w:rPr>
                <w:t xml:space="preserve">GitHub Actions. (21. Februar 2024). </w:t>
              </w:r>
              <w:r w:rsidRPr="003D4DEA">
                <w:rPr>
                  <w:i/>
                  <w:iCs/>
                  <w:noProof/>
                  <w:lang w:val="en-US"/>
                </w:rPr>
                <w:t>GitHub Actions</w:t>
              </w:r>
              <w:r w:rsidRPr="003D4DEA">
                <w:rPr>
                  <w:noProof/>
                  <w:lang w:val="en-US"/>
                </w:rPr>
                <w:t xml:space="preserve">. </w:t>
              </w:r>
              <w:r>
                <w:rPr>
                  <w:noProof/>
                  <w:lang w:val="de-DE"/>
                </w:rPr>
                <w:t>Von GitHub Actions PHPUnit: https://github.com/php-actions/phpunit abgerufen</w:t>
              </w:r>
            </w:p>
            <w:p w14:paraId="53FE02D1" w14:textId="77777777" w:rsidR="003D4DEA" w:rsidRDefault="003D4DEA" w:rsidP="003D4DEA">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52BEF473" w14:textId="77777777" w:rsidR="003D4DEA" w:rsidRDefault="003D4DEA" w:rsidP="003D4DEA">
              <w:pPr>
                <w:pStyle w:val="Literaturverzeichnis"/>
                <w:ind w:left="720" w:hanging="720"/>
                <w:rPr>
                  <w:noProof/>
                  <w:lang w:val="de-DE"/>
                </w:rPr>
              </w:pPr>
              <w:r w:rsidRPr="003D4DEA">
                <w:rPr>
                  <w:noProof/>
                  <w:lang w:val="en-US"/>
                </w:rPr>
                <w:t xml:space="preserve">Saladino, G. (19. Februar 2024). </w:t>
              </w:r>
              <w:r w:rsidRPr="003D4DEA">
                <w:rPr>
                  <w:i/>
                  <w:iCs/>
                  <w:noProof/>
                  <w:lang w:val="en-US"/>
                </w:rPr>
                <w:t>Perforce Software</w:t>
              </w:r>
              <w:r w:rsidRPr="003D4DEA">
                <w:rPr>
                  <w:noProof/>
                  <w:lang w:val="en-US"/>
                </w:rPr>
                <w:t xml:space="preserve">. </w:t>
              </w:r>
              <w:r>
                <w:rPr>
                  <w:noProof/>
                  <w:lang w:val="de-DE"/>
                </w:rPr>
                <w:t>Von Perforce Software: https://www.perforce.com/blog/qac/what-is-linting abgerufen</w:t>
              </w:r>
            </w:p>
            <w:p w14:paraId="02B4C888" w14:textId="77777777" w:rsidR="003D4DEA" w:rsidRDefault="003D4DEA" w:rsidP="003D4DEA">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6C7DBA55" w14:textId="77777777" w:rsidR="003D4DEA" w:rsidRDefault="003D4DEA" w:rsidP="003D4DEA">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776CEC2D" w14:textId="77777777" w:rsidR="003C74DC" w:rsidRDefault="003C74DC" w:rsidP="003D4DEA">
              <w:r>
                <w:rPr>
                  <w:b/>
                  <w:bCs/>
                </w:rPr>
                <w:fldChar w:fldCharType="end"/>
              </w:r>
            </w:p>
          </w:sdtContent>
        </w:sdt>
      </w:sdtContent>
    </w:sdt>
    <w:p w14:paraId="28AD759B" w14:textId="77777777" w:rsidR="001D1010" w:rsidRPr="001D1010" w:rsidRDefault="001D1010" w:rsidP="001D1010"/>
    <w:p w14:paraId="21858D82" w14:textId="77777777" w:rsidR="00A24EFC" w:rsidRDefault="00A24EFC">
      <w:r>
        <w:br w:type="page"/>
      </w:r>
    </w:p>
    <w:p w14:paraId="1B9271AC" w14:textId="77777777" w:rsidR="00A24EFC" w:rsidRDefault="00A24EFC" w:rsidP="00A24EFC">
      <w:pPr>
        <w:pStyle w:val="berschrift2"/>
      </w:pPr>
      <w:bookmarkStart w:id="262" w:name="_Toc159247828"/>
      <w:bookmarkStart w:id="263" w:name="_Toc159322306"/>
      <w:bookmarkStart w:id="264" w:name="_Toc159592609"/>
      <w:r>
        <w:lastRenderedPageBreak/>
        <w:t>Abbildungsverzeichnis</w:t>
      </w:r>
      <w:bookmarkEnd w:id="262"/>
      <w:bookmarkEnd w:id="263"/>
      <w:bookmarkEnd w:id="264"/>
    </w:p>
    <w:p w14:paraId="675281D4" w14:textId="75024AF0" w:rsidR="003D4DEA"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592612" w:history="1">
        <w:r w:rsidR="003D4DEA" w:rsidRPr="002D08A5">
          <w:rPr>
            <w:rStyle w:val="Hyperlink"/>
            <w:noProof/>
          </w:rPr>
          <w:t>Abbildung 1: IPERKA</w:t>
        </w:r>
        <w:r w:rsidR="003D4DEA">
          <w:rPr>
            <w:noProof/>
            <w:webHidden/>
          </w:rPr>
          <w:tab/>
        </w:r>
        <w:r w:rsidR="003D4DEA">
          <w:rPr>
            <w:noProof/>
            <w:webHidden/>
          </w:rPr>
          <w:fldChar w:fldCharType="begin"/>
        </w:r>
        <w:r w:rsidR="003D4DEA">
          <w:rPr>
            <w:noProof/>
            <w:webHidden/>
          </w:rPr>
          <w:instrText xml:space="preserve"> PAGEREF _Toc159592612 \h </w:instrText>
        </w:r>
        <w:r w:rsidR="003D4DEA">
          <w:rPr>
            <w:noProof/>
            <w:webHidden/>
          </w:rPr>
        </w:r>
        <w:r w:rsidR="003D4DEA">
          <w:rPr>
            <w:noProof/>
            <w:webHidden/>
          </w:rPr>
          <w:fldChar w:fldCharType="separate"/>
        </w:r>
        <w:r w:rsidR="003D4DEA">
          <w:rPr>
            <w:noProof/>
            <w:webHidden/>
          </w:rPr>
          <w:t>8</w:t>
        </w:r>
        <w:r w:rsidR="003D4DEA">
          <w:rPr>
            <w:noProof/>
            <w:webHidden/>
          </w:rPr>
          <w:fldChar w:fldCharType="end"/>
        </w:r>
      </w:hyperlink>
    </w:p>
    <w:p w14:paraId="634B8299" w14:textId="767DF504"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3" w:history="1">
        <w:r w:rsidRPr="002D08A5">
          <w:rPr>
            <w:rStyle w:val="Hyperlink"/>
            <w:noProof/>
          </w:rPr>
          <w:t>Abbildung 2: Zeitplan</w:t>
        </w:r>
        <w:r>
          <w:rPr>
            <w:noProof/>
            <w:webHidden/>
          </w:rPr>
          <w:tab/>
        </w:r>
        <w:r>
          <w:rPr>
            <w:noProof/>
            <w:webHidden/>
          </w:rPr>
          <w:fldChar w:fldCharType="begin"/>
        </w:r>
        <w:r>
          <w:rPr>
            <w:noProof/>
            <w:webHidden/>
          </w:rPr>
          <w:instrText xml:space="preserve"> PAGEREF _Toc159592613 \h </w:instrText>
        </w:r>
        <w:r>
          <w:rPr>
            <w:noProof/>
            <w:webHidden/>
          </w:rPr>
        </w:r>
        <w:r>
          <w:rPr>
            <w:noProof/>
            <w:webHidden/>
          </w:rPr>
          <w:fldChar w:fldCharType="separate"/>
        </w:r>
        <w:r>
          <w:rPr>
            <w:noProof/>
            <w:webHidden/>
          </w:rPr>
          <w:t>9</w:t>
        </w:r>
        <w:r>
          <w:rPr>
            <w:noProof/>
            <w:webHidden/>
          </w:rPr>
          <w:fldChar w:fldCharType="end"/>
        </w:r>
      </w:hyperlink>
    </w:p>
    <w:p w14:paraId="62DE0697" w14:textId="004C3CC1"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4" w:history="1">
        <w:r w:rsidRPr="002D08A5">
          <w:rPr>
            <w:rStyle w:val="Hyperlink"/>
            <w:noProof/>
          </w:rPr>
          <w:t>Abbildung 3: CI/CD</w:t>
        </w:r>
        <w:r>
          <w:rPr>
            <w:noProof/>
            <w:webHidden/>
          </w:rPr>
          <w:tab/>
        </w:r>
        <w:r>
          <w:rPr>
            <w:noProof/>
            <w:webHidden/>
          </w:rPr>
          <w:fldChar w:fldCharType="begin"/>
        </w:r>
        <w:r>
          <w:rPr>
            <w:noProof/>
            <w:webHidden/>
          </w:rPr>
          <w:instrText xml:space="preserve"> PAGEREF _Toc159592614 \h </w:instrText>
        </w:r>
        <w:r>
          <w:rPr>
            <w:noProof/>
            <w:webHidden/>
          </w:rPr>
        </w:r>
        <w:r>
          <w:rPr>
            <w:noProof/>
            <w:webHidden/>
          </w:rPr>
          <w:fldChar w:fldCharType="separate"/>
        </w:r>
        <w:r>
          <w:rPr>
            <w:noProof/>
            <w:webHidden/>
          </w:rPr>
          <w:t>15</w:t>
        </w:r>
        <w:r>
          <w:rPr>
            <w:noProof/>
            <w:webHidden/>
          </w:rPr>
          <w:fldChar w:fldCharType="end"/>
        </w:r>
      </w:hyperlink>
    </w:p>
    <w:p w14:paraId="7AAFB4FB" w14:textId="6BB2E5F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5" w:history="1">
        <w:r w:rsidRPr="002D08A5">
          <w:rPr>
            <w:rStyle w:val="Hyperlink"/>
            <w:noProof/>
          </w:rPr>
          <w:t>Abbildung 4: Kontextdiagramm</w:t>
        </w:r>
        <w:r>
          <w:rPr>
            <w:noProof/>
            <w:webHidden/>
          </w:rPr>
          <w:tab/>
        </w:r>
        <w:r>
          <w:rPr>
            <w:noProof/>
            <w:webHidden/>
          </w:rPr>
          <w:fldChar w:fldCharType="begin"/>
        </w:r>
        <w:r>
          <w:rPr>
            <w:noProof/>
            <w:webHidden/>
          </w:rPr>
          <w:instrText xml:space="preserve"> PAGEREF _Toc159592615 \h </w:instrText>
        </w:r>
        <w:r>
          <w:rPr>
            <w:noProof/>
            <w:webHidden/>
          </w:rPr>
        </w:r>
        <w:r>
          <w:rPr>
            <w:noProof/>
            <w:webHidden/>
          </w:rPr>
          <w:fldChar w:fldCharType="separate"/>
        </w:r>
        <w:r>
          <w:rPr>
            <w:noProof/>
            <w:webHidden/>
          </w:rPr>
          <w:t>16</w:t>
        </w:r>
        <w:r>
          <w:rPr>
            <w:noProof/>
            <w:webHidden/>
          </w:rPr>
          <w:fldChar w:fldCharType="end"/>
        </w:r>
      </w:hyperlink>
    </w:p>
    <w:p w14:paraId="41BEF120" w14:textId="035D904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6" w:history="1">
        <w:r w:rsidRPr="002D08A5">
          <w:rPr>
            <w:rStyle w:val="Hyperlink"/>
            <w:noProof/>
          </w:rPr>
          <w:t>Abbildung 5: Mockup Login</w:t>
        </w:r>
        <w:r>
          <w:rPr>
            <w:noProof/>
            <w:webHidden/>
          </w:rPr>
          <w:tab/>
        </w:r>
        <w:r>
          <w:rPr>
            <w:noProof/>
            <w:webHidden/>
          </w:rPr>
          <w:fldChar w:fldCharType="begin"/>
        </w:r>
        <w:r>
          <w:rPr>
            <w:noProof/>
            <w:webHidden/>
          </w:rPr>
          <w:instrText xml:space="preserve"> PAGEREF _Toc159592616 \h </w:instrText>
        </w:r>
        <w:r>
          <w:rPr>
            <w:noProof/>
            <w:webHidden/>
          </w:rPr>
        </w:r>
        <w:r>
          <w:rPr>
            <w:noProof/>
            <w:webHidden/>
          </w:rPr>
          <w:fldChar w:fldCharType="separate"/>
        </w:r>
        <w:r>
          <w:rPr>
            <w:noProof/>
            <w:webHidden/>
          </w:rPr>
          <w:t>17</w:t>
        </w:r>
        <w:r>
          <w:rPr>
            <w:noProof/>
            <w:webHidden/>
          </w:rPr>
          <w:fldChar w:fldCharType="end"/>
        </w:r>
      </w:hyperlink>
    </w:p>
    <w:p w14:paraId="553540D9" w14:textId="6B091AC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7" w:history="1">
        <w:r w:rsidRPr="002D08A5">
          <w:rPr>
            <w:rStyle w:val="Hyperlink"/>
            <w:noProof/>
          </w:rPr>
          <w:t>Abbildung 6: Mockup Registrierung</w:t>
        </w:r>
        <w:r>
          <w:rPr>
            <w:noProof/>
            <w:webHidden/>
          </w:rPr>
          <w:tab/>
        </w:r>
        <w:r>
          <w:rPr>
            <w:noProof/>
            <w:webHidden/>
          </w:rPr>
          <w:fldChar w:fldCharType="begin"/>
        </w:r>
        <w:r>
          <w:rPr>
            <w:noProof/>
            <w:webHidden/>
          </w:rPr>
          <w:instrText xml:space="preserve"> PAGEREF _Toc159592617 \h </w:instrText>
        </w:r>
        <w:r>
          <w:rPr>
            <w:noProof/>
            <w:webHidden/>
          </w:rPr>
        </w:r>
        <w:r>
          <w:rPr>
            <w:noProof/>
            <w:webHidden/>
          </w:rPr>
          <w:fldChar w:fldCharType="separate"/>
        </w:r>
        <w:r>
          <w:rPr>
            <w:noProof/>
            <w:webHidden/>
          </w:rPr>
          <w:t>18</w:t>
        </w:r>
        <w:r>
          <w:rPr>
            <w:noProof/>
            <w:webHidden/>
          </w:rPr>
          <w:fldChar w:fldCharType="end"/>
        </w:r>
      </w:hyperlink>
    </w:p>
    <w:p w14:paraId="7705B812" w14:textId="14FB488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8" w:history="1">
        <w:r w:rsidRPr="002D08A5">
          <w:rPr>
            <w:rStyle w:val="Hyperlink"/>
            <w:noProof/>
          </w:rPr>
          <w:t>Abbildung 7: Mockup Kalender</w:t>
        </w:r>
        <w:r>
          <w:rPr>
            <w:noProof/>
            <w:webHidden/>
          </w:rPr>
          <w:tab/>
        </w:r>
        <w:r>
          <w:rPr>
            <w:noProof/>
            <w:webHidden/>
          </w:rPr>
          <w:fldChar w:fldCharType="begin"/>
        </w:r>
        <w:r>
          <w:rPr>
            <w:noProof/>
            <w:webHidden/>
          </w:rPr>
          <w:instrText xml:space="preserve"> PAGEREF _Toc159592618 \h </w:instrText>
        </w:r>
        <w:r>
          <w:rPr>
            <w:noProof/>
            <w:webHidden/>
          </w:rPr>
        </w:r>
        <w:r>
          <w:rPr>
            <w:noProof/>
            <w:webHidden/>
          </w:rPr>
          <w:fldChar w:fldCharType="separate"/>
        </w:r>
        <w:r>
          <w:rPr>
            <w:noProof/>
            <w:webHidden/>
          </w:rPr>
          <w:t>18</w:t>
        </w:r>
        <w:r>
          <w:rPr>
            <w:noProof/>
            <w:webHidden/>
          </w:rPr>
          <w:fldChar w:fldCharType="end"/>
        </w:r>
      </w:hyperlink>
    </w:p>
    <w:p w14:paraId="31737251" w14:textId="08377134"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19" w:history="1">
        <w:r w:rsidRPr="002D08A5">
          <w:rPr>
            <w:rStyle w:val="Hyperlink"/>
            <w:noProof/>
          </w:rPr>
          <w:t>Abbildung 8: Mockup Menü</w:t>
        </w:r>
        <w:r>
          <w:rPr>
            <w:noProof/>
            <w:webHidden/>
          </w:rPr>
          <w:tab/>
        </w:r>
        <w:r>
          <w:rPr>
            <w:noProof/>
            <w:webHidden/>
          </w:rPr>
          <w:fldChar w:fldCharType="begin"/>
        </w:r>
        <w:r>
          <w:rPr>
            <w:noProof/>
            <w:webHidden/>
          </w:rPr>
          <w:instrText xml:space="preserve"> PAGEREF _Toc159592619 \h </w:instrText>
        </w:r>
        <w:r>
          <w:rPr>
            <w:noProof/>
            <w:webHidden/>
          </w:rPr>
        </w:r>
        <w:r>
          <w:rPr>
            <w:noProof/>
            <w:webHidden/>
          </w:rPr>
          <w:fldChar w:fldCharType="separate"/>
        </w:r>
        <w:r>
          <w:rPr>
            <w:noProof/>
            <w:webHidden/>
          </w:rPr>
          <w:t>19</w:t>
        </w:r>
        <w:r>
          <w:rPr>
            <w:noProof/>
            <w:webHidden/>
          </w:rPr>
          <w:fldChar w:fldCharType="end"/>
        </w:r>
      </w:hyperlink>
    </w:p>
    <w:p w14:paraId="34F556EE" w14:textId="7E962B51"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0" w:history="1">
        <w:r w:rsidRPr="002D08A5">
          <w:rPr>
            <w:rStyle w:val="Hyperlink"/>
            <w:noProof/>
          </w:rPr>
          <w:t>Abbildung 9: Mockup Dashboard</w:t>
        </w:r>
        <w:r>
          <w:rPr>
            <w:noProof/>
            <w:webHidden/>
          </w:rPr>
          <w:tab/>
        </w:r>
        <w:r>
          <w:rPr>
            <w:noProof/>
            <w:webHidden/>
          </w:rPr>
          <w:fldChar w:fldCharType="begin"/>
        </w:r>
        <w:r>
          <w:rPr>
            <w:noProof/>
            <w:webHidden/>
          </w:rPr>
          <w:instrText xml:space="preserve"> PAGEREF _Toc159592620 \h </w:instrText>
        </w:r>
        <w:r>
          <w:rPr>
            <w:noProof/>
            <w:webHidden/>
          </w:rPr>
        </w:r>
        <w:r>
          <w:rPr>
            <w:noProof/>
            <w:webHidden/>
          </w:rPr>
          <w:fldChar w:fldCharType="separate"/>
        </w:r>
        <w:r>
          <w:rPr>
            <w:noProof/>
            <w:webHidden/>
          </w:rPr>
          <w:t>19</w:t>
        </w:r>
        <w:r>
          <w:rPr>
            <w:noProof/>
            <w:webHidden/>
          </w:rPr>
          <w:fldChar w:fldCharType="end"/>
        </w:r>
      </w:hyperlink>
    </w:p>
    <w:p w14:paraId="4314C991" w14:textId="0E44F74E"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1" w:history="1">
        <w:r w:rsidRPr="002D08A5">
          <w:rPr>
            <w:rStyle w:val="Hyperlink"/>
            <w:noProof/>
          </w:rPr>
          <w:t>Abbildung 10: Mockup Dashboard - Neuer Eintrag</w:t>
        </w:r>
        <w:r>
          <w:rPr>
            <w:noProof/>
            <w:webHidden/>
          </w:rPr>
          <w:tab/>
        </w:r>
        <w:r>
          <w:rPr>
            <w:noProof/>
            <w:webHidden/>
          </w:rPr>
          <w:fldChar w:fldCharType="begin"/>
        </w:r>
        <w:r>
          <w:rPr>
            <w:noProof/>
            <w:webHidden/>
          </w:rPr>
          <w:instrText xml:space="preserve"> PAGEREF _Toc159592621 \h </w:instrText>
        </w:r>
        <w:r>
          <w:rPr>
            <w:noProof/>
            <w:webHidden/>
          </w:rPr>
        </w:r>
        <w:r>
          <w:rPr>
            <w:noProof/>
            <w:webHidden/>
          </w:rPr>
          <w:fldChar w:fldCharType="separate"/>
        </w:r>
        <w:r>
          <w:rPr>
            <w:noProof/>
            <w:webHidden/>
          </w:rPr>
          <w:t>20</w:t>
        </w:r>
        <w:r>
          <w:rPr>
            <w:noProof/>
            <w:webHidden/>
          </w:rPr>
          <w:fldChar w:fldCharType="end"/>
        </w:r>
      </w:hyperlink>
    </w:p>
    <w:p w14:paraId="0F85A91A" w14:textId="3707933E"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2" w:history="1">
        <w:r w:rsidRPr="002D08A5">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_Toc159592622 \h </w:instrText>
        </w:r>
        <w:r>
          <w:rPr>
            <w:noProof/>
            <w:webHidden/>
          </w:rPr>
        </w:r>
        <w:r>
          <w:rPr>
            <w:noProof/>
            <w:webHidden/>
          </w:rPr>
          <w:fldChar w:fldCharType="separate"/>
        </w:r>
        <w:r>
          <w:rPr>
            <w:noProof/>
            <w:webHidden/>
          </w:rPr>
          <w:t>20</w:t>
        </w:r>
        <w:r>
          <w:rPr>
            <w:noProof/>
            <w:webHidden/>
          </w:rPr>
          <w:fldChar w:fldCharType="end"/>
        </w:r>
      </w:hyperlink>
    </w:p>
    <w:p w14:paraId="15B513BA" w14:textId="7D398161"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3" w:history="1">
        <w:r w:rsidRPr="002D08A5">
          <w:rPr>
            <w:rStyle w:val="Hyperlink"/>
            <w:noProof/>
          </w:rPr>
          <w:t>Abbildung 12: Mockup Dashboard - Notizen</w:t>
        </w:r>
        <w:r>
          <w:rPr>
            <w:noProof/>
            <w:webHidden/>
          </w:rPr>
          <w:tab/>
        </w:r>
        <w:r>
          <w:rPr>
            <w:noProof/>
            <w:webHidden/>
          </w:rPr>
          <w:fldChar w:fldCharType="begin"/>
        </w:r>
        <w:r>
          <w:rPr>
            <w:noProof/>
            <w:webHidden/>
          </w:rPr>
          <w:instrText xml:space="preserve"> PAGEREF _Toc159592623 \h </w:instrText>
        </w:r>
        <w:r>
          <w:rPr>
            <w:noProof/>
            <w:webHidden/>
          </w:rPr>
        </w:r>
        <w:r>
          <w:rPr>
            <w:noProof/>
            <w:webHidden/>
          </w:rPr>
          <w:fldChar w:fldCharType="separate"/>
        </w:r>
        <w:r>
          <w:rPr>
            <w:noProof/>
            <w:webHidden/>
          </w:rPr>
          <w:t>21</w:t>
        </w:r>
        <w:r>
          <w:rPr>
            <w:noProof/>
            <w:webHidden/>
          </w:rPr>
          <w:fldChar w:fldCharType="end"/>
        </w:r>
      </w:hyperlink>
    </w:p>
    <w:p w14:paraId="5EC292C5" w14:textId="7AE8010B"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4" w:history="1">
        <w:r w:rsidRPr="002D08A5">
          <w:rPr>
            <w:rStyle w:val="Hyperlink"/>
            <w:noProof/>
          </w:rPr>
          <w:t>Abbildung 13: Mockup Analysen</w:t>
        </w:r>
        <w:r>
          <w:rPr>
            <w:noProof/>
            <w:webHidden/>
          </w:rPr>
          <w:tab/>
        </w:r>
        <w:r>
          <w:rPr>
            <w:noProof/>
            <w:webHidden/>
          </w:rPr>
          <w:fldChar w:fldCharType="begin"/>
        </w:r>
        <w:r>
          <w:rPr>
            <w:noProof/>
            <w:webHidden/>
          </w:rPr>
          <w:instrText xml:space="preserve"> PAGEREF _Toc159592624 \h </w:instrText>
        </w:r>
        <w:r>
          <w:rPr>
            <w:noProof/>
            <w:webHidden/>
          </w:rPr>
        </w:r>
        <w:r>
          <w:rPr>
            <w:noProof/>
            <w:webHidden/>
          </w:rPr>
          <w:fldChar w:fldCharType="separate"/>
        </w:r>
        <w:r>
          <w:rPr>
            <w:noProof/>
            <w:webHidden/>
          </w:rPr>
          <w:t>21</w:t>
        </w:r>
        <w:r>
          <w:rPr>
            <w:noProof/>
            <w:webHidden/>
          </w:rPr>
          <w:fldChar w:fldCharType="end"/>
        </w:r>
      </w:hyperlink>
    </w:p>
    <w:p w14:paraId="6985855A" w14:textId="13763C03"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5" w:history="1">
        <w:r w:rsidRPr="002D08A5">
          <w:rPr>
            <w:rStyle w:val="Hyperlink"/>
            <w:noProof/>
          </w:rPr>
          <w:t>Abbildung 14: Mockup Analysen - eigene Mannschaft</w:t>
        </w:r>
        <w:r>
          <w:rPr>
            <w:noProof/>
            <w:webHidden/>
          </w:rPr>
          <w:tab/>
        </w:r>
        <w:r>
          <w:rPr>
            <w:noProof/>
            <w:webHidden/>
          </w:rPr>
          <w:fldChar w:fldCharType="begin"/>
        </w:r>
        <w:r>
          <w:rPr>
            <w:noProof/>
            <w:webHidden/>
          </w:rPr>
          <w:instrText xml:space="preserve"> PAGEREF _Toc159592625 \h </w:instrText>
        </w:r>
        <w:r>
          <w:rPr>
            <w:noProof/>
            <w:webHidden/>
          </w:rPr>
        </w:r>
        <w:r>
          <w:rPr>
            <w:noProof/>
            <w:webHidden/>
          </w:rPr>
          <w:fldChar w:fldCharType="separate"/>
        </w:r>
        <w:r>
          <w:rPr>
            <w:noProof/>
            <w:webHidden/>
          </w:rPr>
          <w:t>22</w:t>
        </w:r>
        <w:r>
          <w:rPr>
            <w:noProof/>
            <w:webHidden/>
          </w:rPr>
          <w:fldChar w:fldCharType="end"/>
        </w:r>
      </w:hyperlink>
    </w:p>
    <w:p w14:paraId="4259BC37" w14:textId="2B806AC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6" w:history="1">
        <w:r w:rsidRPr="002D08A5">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_Toc159592626 \h </w:instrText>
        </w:r>
        <w:r>
          <w:rPr>
            <w:noProof/>
            <w:webHidden/>
          </w:rPr>
        </w:r>
        <w:r>
          <w:rPr>
            <w:noProof/>
            <w:webHidden/>
          </w:rPr>
          <w:fldChar w:fldCharType="separate"/>
        </w:r>
        <w:r>
          <w:rPr>
            <w:noProof/>
            <w:webHidden/>
          </w:rPr>
          <w:t>23</w:t>
        </w:r>
        <w:r>
          <w:rPr>
            <w:noProof/>
            <w:webHidden/>
          </w:rPr>
          <w:fldChar w:fldCharType="end"/>
        </w:r>
      </w:hyperlink>
    </w:p>
    <w:p w14:paraId="079660C0" w14:textId="03A723F7"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7" w:history="1">
        <w:r w:rsidRPr="002D08A5">
          <w:rPr>
            <w:rStyle w:val="Hyperlink"/>
            <w:noProof/>
          </w:rPr>
          <w:t>Abbildung 16: Quadrantenmodell</w:t>
        </w:r>
        <w:r>
          <w:rPr>
            <w:noProof/>
            <w:webHidden/>
          </w:rPr>
          <w:tab/>
        </w:r>
        <w:r>
          <w:rPr>
            <w:noProof/>
            <w:webHidden/>
          </w:rPr>
          <w:fldChar w:fldCharType="begin"/>
        </w:r>
        <w:r>
          <w:rPr>
            <w:noProof/>
            <w:webHidden/>
          </w:rPr>
          <w:instrText xml:space="preserve"> PAGEREF _Toc159592627 \h </w:instrText>
        </w:r>
        <w:r>
          <w:rPr>
            <w:noProof/>
            <w:webHidden/>
          </w:rPr>
        </w:r>
        <w:r>
          <w:rPr>
            <w:noProof/>
            <w:webHidden/>
          </w:rPr>
          <w:fldChar w:fldCharType="separate"/>
        </w:r>
        <w:r>
          <w:rPr>
            <w:noProof/>
            <w:webHidden/>
          </w:rPr>
          <w:t>25</w:t>
        </w:r>
        <w:r>
          <w:rPr>
            <w:noProof/>
            <w:webHidden/>
          </w:rPr>
          <w:fldChar w:fldCharType="end"/>
        </w:r>
      </w:hyperlink>
    </w:p>
    <w:p w14:paraId="2F0A6644" w14:textId="5134BD9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8" w:history="1">
        <w:r w:rsidRPr="002D08A5">
          <w:rPr>
            <w:rStyle w:val="Hyperlink"/>
            <w:noProof/>
          </w:rPr>
          <w:t>Abbildung 17: Login-Implementierung</w:t>
        </w:r>
        <w:r>
          <w:rPr>
            <w:noProof/>
            <w:webHidden/>
          </w:rPr>
          <w:tab/>
        </w:r>
        <w:r>
          <w:rPr>
            <w:noProof/>
            <w:webHidden/>
          </w:rPr>
          <w:fldChar w:fldCharType="begin"/>
        </w:r>
        <w:r>
          <w:rPr>
            <w:noProof/>
            <w:webHidden/>
          </w:rPr>
          <w:instrText xml:space="preserve"> PAGEREF _Toc159592628 \h </w:instrText>
        </w:r>
        <w:r>
          <w:rPr>
            <w:noProof/>
            <w:webHidden/>
          </w:rPr>
        </w:r>
        <w:r>
          <w:rPr>
            <w:noProof/>
            <w:webHidden/>
          </w:rPr>
          <w:fldChar w:fldCharType="separate"/>
        </w:r>
        <w:r>
          <w:rPr>
            <w:noProof/>
            <w:webHidden/>
          </w:rPr>
          <w:t>31</w:t>
        </w:r>
        <w:r>
          <w:rPr>
            <w:noProof/>
            <w:webHidden/>
          </w:rPr>
          <w:fldChar w:fldCharType="end"/>
        </w:r>
      </w:hyperlink>
    </w:p>
    <w:p w14:paraId="3D02013D" w14:textId="49711957"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29" w:history="1">
        <w:r w:rsidRPr="002D08A5">
          <w:rPr>
            <w:rStyle w:val="Hyperlink"/>
            <w:noProof/>
          </w:rPr>
          <w:t>Abbildung 18: Login-Implementierung – keine Eingaben</w:t>
        </w:r>
        <w:r>
          <w:rPr>
            <w:noProof/>
            <w:webHidden/>
          </w:rPr>
          <w:tab/>
        </w:r>
        <w:r>
          <w:rPr>
            <w:noProof/>
            <w:webHidden/>
          </w:rPr>
          <w:fldChar w:fldCharType="begin"/>
        </w:r>
        <w:r>
          <w:rPr>
            <w:noProof/>
            <w:webHidden/>
          </w:rPr>
          <w:instrText xml:space="preserve"> PAGEREF _Toc159592629 \h </w:instrText>
        </w:r>
        <w:r>
          <w:rPr>
            <w:noProof/>
            <w:webHidden/>
          </w:rPr>
        </w:r>
        <w:r>
          <w:rPr>
            <w:noProof/>
            <w:webHidden/>
          </w:rPr>
          <w:fldChar w:fldCharType="separate"/>
        </w:r>
        <w:r>
          <w:rPr>
            <w:noProof/>
            <w:webHidden/>
          </w:rPr>
          <w:t>32</w:t>
        </w:r>
        <w:r>
          <w:rPr>
            <w:noProof/>
            <w:webHidden/>
          </w:rPr>
          <w:fldChar w:fldCharType="end"/>
        </w:r>
      </w:hyperlink>
    </w:p>
    <w:p w14:paraId="10F66664" w14:textId="7C1B38B2"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0" w:history="1">
        <w:r w:rsidRPr="002D08A5">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_Toc159592630 \h </w:instrText>
        </w:r>
        <w:r>
          <w:rPr>
            <w:noProof/>
            <w:webHidden/>
          </w:rPr>
        </w:r>
        <w:r>
          <w:rPr>
            <w:noProof/>
            <w:webHidden/>
          </w:rPr>
          <w:fldChar w:fldCharType="separate"/>
        </w:r>
        <w:r>
          <w:rPr>
            <w:noProof/>
            <w:webHidden/>
          </w:rPr>
          <w:t>33</w:t>
        </w:r>
        <w:r>
          <w:rPr>
            <w:noProof/>
            <w:webHidden/>
          </w:rPr>
          <w:fldChar w:fldCharType="end"/>
        </w:r>
      </w:hyperlink>
    </w:p>
    <w:p w14:paraId="57C2CD03" w14:textId="08CBAF13"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1" w:history="1">
        <w:r w:rsidRPr="002D08A5">
          <w:rPr>
            <w:rStyle w:val="Hyperlink"/>
            <w:noProof/>
          </w:rPr>
          <w:t>Abbildung 20: Registrierungsimplementierung</w:t>
        </w:r>
        <w:r>
          <w:rPr>
            <w:noProof/>
            <w:webHidden/>
          </w:rPr>
          <w:tab/>
        </w:r>
        <w:r>
          <w:rPr>
            <w:noProof/>
            <w:webHidden/>
          </w:rPr>
          <w:fldChar w:fldCharType="begin"/>
        </w:r>
        <w:r>
          <w:rPr>
            <w:noProof/>
            <w:webHidden/>
          </w:rPr>
          <w:instrText xml:space="preserve"> PAGEREF _Toc159592631 \h </w:instrText>
        </w:r>
        <w:r>
          <w:rPr>
            <w:noProof/>
            <w:webHidden/>
          </w:rPr>
        </w:r>
        <w:r>
          <w:rPr>
            <w:noProof/>
            <w:webHidden/>
          </w:rPr>
          <w:fldChar w:fldCharType="separate"/>
        </w:r>
        <w:r>
          <w:rPr>
            <w:noProof/>
            <w:webHidden/>
          </w:rPr>
          <w:t>34</w:t>
        </w:r>
        <w:r>
          <w:rPr>
            <w:noProof/>
            <w:webHidden/>
          </w:rPr>
          <w:fldChar w:fldCharType="end"/>
        </w:r>
      </w:hyperlink>
    </w:p>
    <w:p w14:paraId="673FDF41" w14:textId="1D7CC170"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2" w:history="1">
        <w:r w:rsidRPr="002D08A5">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_Toc159592632 \h </w:instrText>
        </w:r>
        <w:r>
          <w:rPr>
            <w:noProof/>
            <w:webHidden/>
          </w:rPr>
        </w:r>
        <w:r>
          <w:rPr>
            <w:noProof/>
            <w:webHidden/>
          </w:rPr>
          <w:fldChar w:fldCharType="separate"/>
        </w:r>
        <w:r>
          <w:rPr>
            <w:noProof/>
            <w:webHidden/>
          </w:rPr>
          <w:t>35</w:t>
        </w:r>
        <w:r>
          <w:rPr>
            <w:noProof/>
            <w:webHidden/>
          </w:rPr>
          <w:fldChar w:fldCharType="end"/>
        </w:r>
      </w:hyperlink>
    </w:p>
    <w:p w14:paraId="1864A16C" w14:textId="39EF09D7"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3" w:history="1">
        <w:r w:rsidRPr="002D08A5">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_Toc159592633 \h </w:instrText>
        </w:r>
        <w:r>
          <w:rPr>
            <w:noProof/>
            <w:webHidden/>
          </w:rPr>
        </w:r>
        <w:r>
          <w:rPr>
            <w:noProof/>
            <w:webHidden/>
          </w:rPr>
          <w:fldChar w:fldCharType="separate"/>
        </w:r>
        <w:r>
          <w:rPr>
            <w:noProof/>
            <w:webHidden/>
          </w:rPr>
          <w:t>36</w:t>
        </w:r>
        <w:r>
          <w:rPr>
            <w:noProof/>
            <w:webHidden/>
          </w:rPr>
          <w:fldChar w:fldCharType="end"/>
        </w:r>
      </w:hyperlink>
    </w:p>
    <w:p w14:paraId="679179C8" w14:textId="57EAB2C1"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4" w:history="1">
        <w:r w:rsidRPr="002D08A5">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_Toc159592634 \h </w:instrText>
        </w:r>
        <w:r>
          <w:rPr>
            <w:noProof/>
            <w:webHidden/>
          </w:rPr>
        </w:r>
        <w:r>
          <w:rPr>
            <w:noProof/>
            <w:webHidden/>
          </w:rPr>
          <w:fldChar w:fldCharType="separate"/>
        </w:r>
        <w:r>
          <w:rPr>
            <w:noProof/>
            <w:webHidden/>
          </w:rPr>
          <w:t>37</w:t>
        </w:r>
        <w:r>
          <w:rPr>
            <w:noProof/>
            <w:webHidden/>
          </w:rPr>
          <w:fldChar w:fldCharType="end"/>
        </w:r>
      </w:hyperlink>
    </w:p>
    <w:p w14:paraId="52F9EDC8" w14:textId="73A459C7"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5" w:history="1">
        <w:r w:rsidRPr="002D08A5">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_Toc159592635 \h </w:instrText>
        </w:r>
        <w:r>
          <w:rPr>
            <w:noProof/>
            <w:webHidden/>
          </w:rPr>
        </w:r>
        <w:r>
          <w:rPr>
            <w:noProof/>
            <w:webHidden/>
          </w:rPr>
          <w:fldChar w:fldCharType="separate"/>
        </w:r>
        <w:r>
          <w:rPr>
            <w:noProof/>
            <w:webHidden/>
          </w:rPr>
          <w:t>38</w:t>
        </w:r>
        <w:r>
          <w:rPr>
            <w:noProof/>
            <w:webHidden/>
          </w:rPr>
          <w:fldChar w:fldCharType="end"/>
        </w:r>
      </w:hyperlink>
    </w:p>
    <w:p w14:paraId="592402B9" w14:textId="179AE10D"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6" w:history="1">
        <w:r w:rsidRPr="002D08A5">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_Toc159592636 \h </w:instrText>
        </w:r>
        <w:r>
          <w:rPr>
            <w:noProof/>
            <w:webHidden/>
          </w:rPr>
        </w:r>
        <w:r>
          <w:rPr>
            <w:noProof/>
            <w:webHidden/>
          </w:rPr>
          <w:fldChar w:fldCharType="separate"/>
        </w:r>
        <w:r>
          <w:rPr>
            <w:noProof/>
            <w:webHidden/>
          </w:rPr>
          <w:t>38</w:t>
        </w:r>
        <w:r>
          <w:rPr>
            <w:noProof/>
            <w:webHidden/>
          </w:rPr>
          <w:fldChar w:fldCharType="end"/>
        </w:r>
      </w:hyperlink>
    </w:p>
    <w:p w14:paraId="558950B7" w14:textId="096E2F4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7" w:history="1">
        <w:r w:rsidRPr="002D08A5">
          <w:rPr>
            <w:rStyle w:val="Hyperlink"/>
            <w:noProof/>
          </w:rPr>
          <w:t>Abbildung 26: Kalenderimplementierung</w:t>
        </w:r>
        <w:r>
          <w:rPr>
            <w:noProof/>
            <w:webHidden/>
          </w:rPr>
          <w:tab/>
        </w:r>
        <w:r>
          <w:rPr>
            <w:noProof/>
            <w:webHidden/>
          </w:rPr>
          <w:fldChar w:fldCharType="begin"/>
        </w:r>
        <w:r>
          <w:rPr>
            <w:noProof/>
            <w:webHidden/>
          </w:rPr>
          <w:instrText xml:space="preserve"> PAGEREF _Toc159592637 \h </w:instrText>
        </w:r>
        <w:r>
          <w:rPr>
            <w:noProof/>
            <w:webHidden/>
          </w:rPr>
        </w:r>
        <w:r>
          <w:rPr>
            <w:noProof/>
            <w:webHidden/>
          </w:rPr>
          <w:fldChar w:fldCharType="separate"/>
        </w:r>
        <w:r>
          <w:rPr>
            <w:noProof/>
            <w:webHidden/>
          </w:rPr>
          <w:t>39</w:t>
        </w:r>
        <w:r>
          <w:rPr>
            <w:noProof/>
            <w:webHidden/>
          </w:rPr>
          <w:fldChar w:fldCharType="end"/>
        </w:r>
      </w:hyperlink>
    </w:p>
    <w:p w14:paraId="0FEA70B3" w14:textId="43D412DD"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8" w:history="1">
        <w:r w:rsidRPr="002D08A5">
          <w:rPr>
            <w:rStyle w:val="Hyperlink"/>
            <w:noProof/>
          </w:rPr>
          <w:t>Abbildung 27: Planungsformular</w:t>
        </w:r>
        <w:r>
          <w:rPr>
            <w:noProof/>
            <w:webHidden/>
          </w:rPr>
          <w:tab/>
        </w:r>
        <w:r>
          <w:rPr>
            <w:noProof/>
            <w:webHidden/>
          </w:rPr>
          <w:fldChar w:fldCharType="begin"/>
        </w:r>
        <w:r>
          <w:rPr>
            <w:noProof/>
            <w:webHidden/>
          </w:rPr>
          <w:instrText xml:space="preserve"> PAGEREF _Toc159592638 \h </w:instrText>
        </w:r>
        <w:r>
          <w:rPr>
            <w:noProof/>
            <w:webHidden/>
          </w:rPr>
        </w:r>
        <w:r>
          <w:rPr>
            <w:noProof/>
            <w:webHidden/>
          </w:rPr>
          <w:fldChar w:fldCharType="separate"/>
        </w:r>
        <w:r>
          <w:rPr>
            <w:noProof/>
            <w:webHidden/>
          </w:rPr>
          <w:t>39</w:t>
        </w:r>
        <w:r>
          <w:rPr>
            <w:noProof/>
            <w:webHidden/>
          </w:rPr>
          <w:fldChar w:fldCharType="end"/>
        </w:r>
      </w:hyperlink>
    </w:p>
    <w:p w14:paraId="2FF22BF1" w14:textId="74C672B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39" w:history="1">
        <w:r w:rsidRPr="002D08A5">
          <w:rPr>
            <w:rStyle w:val="Hyperlink"/>
            <w:noProof/>
          </w:rPr>
          <w:t>Abbildung 28: Eintrag im Kalender</w:t>
        </w:r>
        <w:r>
          <w:rPr>
            <w:noProof/>
            <w:webHidden/>
          </w:rPr>
          <w:tab/>
        </w:r>
        <w:r>
          <w:rPr>
            <w:noProof/>
            <w:webHidden/>
          </w:rPr>
          <w:fldChar w:fldCharType="begin"/>
        </w:r>
        <w:r>
          <w:rPr>
            <w:noProof/>
            <w:webHidden/>
          </w:rPr>
          <w:instrText xml:space="preserve"> PAGEREF _Toc159592639 \h </w:instrText>
        </w:r>
        <w:r>
          <w:rPr>
            <w:noProof/>
            <w:webHidden/>
          </w:rPr>
        </w:r>
        <w:r>
          <w:rPr>
            <w:noProof/>
            <w:webHidden/>
          </w:rPr>
          <w:fldChar w:fldCharType="separate"/>
        </w:r>
        <w:r>
          <w:rPr>
            <w:noProof/>
            <w:webHidden/>
          </w:rPr>
          <w:t>40</w:t>
        </w:r>
        <w:r>
          <w:rPr>
            <w:noProof/>
            <w:webHidden/>
          </w:rPr>
          <w:fldChar w:fldCharType="end"/>
        </w:r>
      </w:hyperlink>
    </w:p>
    <w:p w14:paraId="788C76C4" w14:textId="145077A6"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0" w:history="1">
        <w:r w:rsidRPr="002D08A5">
          <w:rPr>
            <w:rStyle w:val="Hyperlink"/>
            <w:noProof/>
          </w:rPr>
          <w:t>Abbildung 29: Eintrag vom Kalender in der Datenbank</w:t>
        </w:r>
        <w:r>
          <w:rPr>
            <w:noProof/>
            <w:webHidden/>
          </w:rPr>
          <w:tab/>
        </w:r>
        <w:r>
          <w:rPr>
            <w:noProof/>
            <w:webHidden/>
          </w:rPr>
          <w:fldChar w:fldCharType="begin"/>
        </w:r>
        <w:r>
          <w:rPr>
            <w:noProof/>
            <w:webHidden/>
          </w:rPr>
          <w:instrText xml:space="preserve"> PAGEREF _Toc159592640 \h </w:instrText>
        </w:r>
        <w:r>
          <w:rPr>
            <w:noProof/>
            <w:webHidden/>
          </w:rPr>
        </w:r>
        <w:r>
          <w:rPr>
            <w:noProof/>
            <w:webHidden/>
          </w:rPr>
          <w:fldChar w:fldCharType="separate"/>
        </w:r>
        <w:r>
          <w:rPr>
            <w:noProof/>
            <w:webHidden/>
          </w:rPr>
          <w:t>40</w:t>
        </w:r>
        <w:r>
          <w:rPr>
            <w:noProof/>
            <w:webHidden/>
          </w:rPr>
          <w:fldChar w:fldCharType="end"/>
        </w:r>
      </w:hyperlink>
    </w:p>
    <w:p w14:paraId="3FB54293" w14:textId="10E3F523"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1" w:history="1">
        <w:r w:rsidRPr="002D08A5">
          <w:rPr>
            <w:rStyle w:val="Hyperlink"/>
            <w:noProof/>
          </w:rPr>
          <w:t>Abbildung 30: Informationen zum Eintrag im Kalender</w:t>
        </w:r>
        <w:r>
          <w:rPr>
            <w:noProof/>
            <w:webHidden/>
          </w:rPr>
          <w:tab/>
        </w:r>
        <w:r>
          <w:rPr>
            <w:noProof/>
            <w:webHidden/>
          </w:rPr>
          <w:fldChar w:fldCharType="begin"/>
        </w:r>
        <w:r>
          <w:rPr>
            <w:noProof/>
            <w:webHidden/>
          </w:rPr>
          <w:instrText xml:space="preserve"> PAGEREF _Toc159592641 \h </w:instrText>
        </w:r>
        <w:r>
          <w:rPr>
            <w:noProof/>
            <w:webHidden/>
          </w:rPr>
        </w:r>
        <w:r>
          <w:rPr>
            <w:noProof/>
            <w:webHidden/>
          </w:rPr>
          <w:fldChar w:fldCharType="separate"/>
        </w:r>
        <w:r>
          <w:rPr>
            <w:noProof/>
            <w:webHidden/>
          </w:rPr>
          <w:t>41</w:t>
        </w:r>
        <w:r>
          <w:rPr>
            <w:noProof/>
            <w:webHidden/>
          </w:rPr>
          <w:fldChar w:fldCharType="end"/>
        </w:r>
      </w:hyperlink>
    </w:p>
    <w:p w14:paraId="7E6C1AE2" w14:textId="27C7E788" w:rsidR="00A24EFC" w:rsidRDefault="009F00C2">
      <w:r>
        <w:fldChar w:fldCharType="end"/>
      </w:r>
      <w:r w:rsidR="00A24EFC">
        <w:br w:type="page"/>
      </w:r>
    </w:p>
    <w:p w14:paraId="145055B4" w14:textId="77777777" w:rsidR="00A24EFC" w:rsidRDefault="00A24EFC" w:rsidP="00A24EFC">
      <w:pPr>
        <w:pStyle w:val="berschrift2"/>
      </w:pPr>
      <w:bookmarkStart w:id="265" w:name="_Toc159247829"/>
      <w:bookmarkStart w:id="266" w:name="_Toc159322307"/>
      <w:bookmarkStart w:id="267" w:name="_Toc159592610"/>
      <w:r>
        <w:lastRenderedPageBreak/>
        <w:t>Tabellenverzeichnis</w:t>
      </w:r>
      <w:bookmarkEnd w:id="265"/>
      <w:bookmarkEnd w:id="266"/>
      <w:bookmarkEnd w:id="267"/>
    </w:p>
    <w:p w14:paraId="49958325" w14:textId="31D98399" w:rsidR="003D4DEA"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592642" w:history="1">
        <w:r w:rsidR="003D4DEA" w:rsidRPr="00BD3AAB">
          <w:rPr>
            <w:rStyle w:val="Hyperlink"/>
            <w:noProof/>
          </w:rPr>
          <w:t>Tabelle 1: PA-Steckbrief</w:t>
        </w:r>
        <w:r w:rsidR="003D4DEA">
          <w:rPr>
            <w:noProof/>
            <w:webHidden/>
          </w:rPr>
          <w:tab/>
        </w:r>
        <w:r w:rsidR="003D4DEA">
          <w:rPr>
            <w:noProof/>
            <w:webHidden/>
          </w:rPr>
          <w:fldChar w:fldCharType="begin"/>
        </w:r>
        <w:r w:rsidR="003D4DEA">
          <w:rPr>
            <w:noProof/>
            <w:webHidden/>
          </w:rPr>
          <w:instrText xml:space="preserve"> PAGEREF _Toc159592642 \h </w:instrText>
        </w:r>
        <w:r w:rsidR="003D4DEA">
          <w:rPr>
            <w:noProof/>
            <w:webHidden/>
          </w:rPr>
        </w:r>
        <w:r w:rsidR="003D4DEA">
          <w:rPr>
            <w:noProof/>
            <w:webHidden/>
          </w:rPr>
          <w:fldChar w:fldCharType="separate"/>
        </w:r>
        <w:r w:rsidR="003D4DEA">
          <w:rPr>
            <w:noProof/>
            <w:webHidden/>
          </w:rPr>
          <w:t>2</w:t>
        </w:r>
        <w:r w:rsidR="003D4DEA">
          <w:rPr>
            <w:noProof/>
            <w:webHidden/>
          </w:rPr>
          <w:fldChar w:fldCharType="end"/>
        </w:r>
      </w:hyperlink>
    </w:p>
    <w:p w14:paraId="07D4FAC9" w14:textId="0B39DCA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3" w:history="1">
        <w:r w:rsidRPr="00BD3AAB">
          <w:rPr>
            <w:rStyle w:val="Hyperlink"/>
            <w:noProof/>
          </w:rPr>
          <w:t>Tabelle 2: Meilensteine</w:t>
        </w:r>
        <w:r>
          <w:rPr>
            <w:noProof/>
            <w:webHidden/>
          </w:rPr>
          <w:tab/>
        </w:r>
        <w:r>
          <w:rPr>
            <w:noProof/>
            <w:webHidden/>
          </w:rPr>
          <w:fldChar w:fldCharType="begin"/>
        </w:r>
        <w:r>
          <w:rPr>
            <w:noProof/>
            <w:webHidden/>
          </w:rPr>
          <w:instrText xml:space="preserve"> PAGEREF _Toc159592643 \h </w:instrText>
        </w:r>
        <w:r>
          <w:rPr>
            <w:noProof/>
            <w:webHidden/>
          </w:rPr>
        </w:r>
        <w:r>
          <w:rPr>
            <w:noProof/>
            <w:webHidden/>
          </w:rPr>
          <w:fldChar w:fldCharType="separate"/>
        </w:r>
        <w:r>
          <w:rPr>
            <w:noProof/>
            <w:webHidden/>
          </w:rPr>
          <w:t>10</w:t>
        </w:r>
        <w:r>
          <w:rPr>
            <w:noProof/>
            <w:webHidden/>
          </w:rPr>
          <w:fldChar w:fldCharType="end"/>
        </w:r>
      </w:hyperlink>
    </w:p>
    <w:p w14:paraId="10A5AA6B" w14:textId="261D4208"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4" w:history="1">
        <w:r w:rsidRPr="00BD3AAB">
          <w:rPr>
            <w:rStyle w:val="Hyperlink"/>
            <w:noProof/>
          </w:rPr>
          <w:t>Tabelle 3: User Stories</w:t>
        </w:r>
        <w:r>
          <w:rPr>
            <w:noProof/>
            <w:webHidden/>
          </w:rPr>
          <w:tab/>
        </w:r>
        <w:r>
          <w:rPr>
            <w:noProof/>
            <w:webHidden/>
          </w:rPr>
          <w:fldChar w:fldCharType="begin"/>
        </w:r>
        <w:r>
          <w:rPr>
            <w:noProof/>
            <w:webHidden/>
          </w:rPr>
          <w:instrText xml:space="preserve"> PAGEREF _Toc159592644 \h </w:instrText>
        </w:r>
        <w:r>
          <w:rPr>
            <w:noProof/>
            <w:webHidden/>
          </w:rPr>
        </w:r>
        <w:r>
          <w:rPr>
            <w:noProof/>
            <w:webHidden/>
          </w:rPr>
          <w:fldChar w:fldCharType="separate"/>
        </w:r>
        <w:r>
          <w:rPr>
            <w:noProof/>
            <w:webHidden/>
          </w:rPr>
          <w:t>24</w:t>
        </w:r>
        <w:r>
          <w:rPr>
            <w:noProof/>
            <w:webHidden/>
          </w:rPr>
          <w:fldChar w:fldCharType="end"/>
        </w:r>
      </w:hyperlink>
    </w:p>
    <w:p w14:paraId="3E878398" w14:textId="54D87C7C"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5" w:history="1">
        <w:r w:rsidRPr="00BD3AAB">
          <w:rPr>
            <w:rStyle w:val="Hyperlink"/>
            <w:noProof/>
          </w:rPr>
          <w:t>Tabelle 4: MT-001</w:t>
        </w:r>
        <w:r>
          <w:rPr>
            <w:noProof/>
            <w:webHidden/>
          </w:rPr>
          <w:tab/>
        </w:r>
        <w:r>
          <w:rPr>
            <w:noProof/>
            <w:webHidden/>
          </w:rPr>
          <w:fldChar w:fldCharType="begin"/>
        </w:r>
        <w:r>
          <w:rPr>
            <w:noProof/>
            <w:webHidden/>
          </w:rPr>
          <w:instrText xml:space="preserve"> PAGEREF _Toc159592645 \h </w:instrText>
        </w:r>
        <w:r>
          <w:rPr>
            <w:noProof/>
            <w:webHidden/>
          </w:rPr>
        </w:r>
        <w:r>
          <w:rPr>
            <w:noProof/>
            <w:webHidden/>
          </w:rPr>
          <w:fldChar w:fldCharType="separate"/>
        </w:r>
        <w:r>
          <w:rPr>
            <w:noProof/>
            <w:webHidden/>
          </w:rPr>
          <w:t>26</w:t>
        </w:r>
        <w:r>
          <w:rPr>
            <w:noProof/>
            <w:webHidden/>
          </w:rPr>
          <w:fldChar w:fldCharType="end"/>
        </w:r>
      </w:hyperlink>
    </w:p>
    <w:p w14:paraId="6FD024F3" w14:textId="135EFE58"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6" w:history="1">
        <w:r w:rsidRPr="00BD3AAB">
          <w:rPr>
            <w:rStyle w:val="Hyperlink"/>
            <w:noProof/>
          </w:rPr>
          <w:t>Tabelle 5: MT-002</w:t>
        </w:r>
        <w:r>
          <w:rPr>
            <w:noProof/>
            <w:webHidden/>
          </w:rPr>
          <w:tab/>
        </w:r>
        <w:r>
          <w:rPr>
            <w:noProof/>
            <w:webHidden/>
          </w:rPr>
          <w:fldChar w:fldCharType="begin"/>
        </w:r>
        <w:r>
          <w:rPr>
            <w:noProof/>
            <w:webHidden/>
          </w:rPr>
          <w:instrText xml:space="preserve"> PAGEREF _Toc159592646 \h </w:instrText>
        </w:r>
        <w:r>
          <w:rPr>
            <w:noProof/>
            <w:webHidden/>
          </w:rPr>
        </w:r>
        <w:r>
          <w:rPr>
            <w:noProof/>
            <w:webHidden/>
          </w:rPr>
          <w:fldChar w:fldCharType="separate"/>
        </w:r>
        <w:r>
          <w:rPr>
            <w:noProof/>
            <w:webHidden/>
          </w:rPr>
          <w:t>26</w:t>
        </w:r>
        <w:r>
          <w:rPr>
            <w:noProof/>
            <w:webHidden/>
          </w:rPr>
          <w:fldChar w:fldCharType="end"/>
        </w:r>
      </w:hyperlink>
    </w:p>
    <w:p w14:paraId="1F266A1A" w14:textId="3E6EFB84"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7" w:history="1">
        <w:r w:rsidRPr="00BD3AAB">
          <w:rPr>
            <w:rStyle w:val="Hyperlink"/>
            <w:noProof/>
          </w:rPr>
          <w:t>Tabelle 6: MT-003</w:t>
        </w:r>
        <w:r>
          <w:rPr>
            <w:noProof/>
            <w:webHidden/>
          </w:rPr>
          <w:tab/>
        </w:r>
        <w:r>
          <w:rPr>
            <w:noProof/>
            <w:webHidden/>
          </w:rPr>
          <w:fldChar w:fldCharType="begin"/>
        </w:r>
        <w:r>
          <w:rPr>
            <w:noProof/>
            <w:webHidden/>
          </w:rPr>
          <w:instrText xml:space="preserve"> PAGEREF _Toc159592647 \h </w:instrText>
        </w:r>
        <w:r>
          <w:rPr>
            <w:noProof/>
            <w:webHidden/>
          </w:rPr>
        </w:r>
        <w:r>
          <w:rPr>
            <w:noProof/>
            <w:webHidden/>
          </w:rPr>
          <w:fldChar w:fldCharType="separate"/>
        </w:r>
        <w:r>
          <w:rPr>
            <w:noProof/>
            <w:webHidden/>
          </w:rPr>
          <w:t>26</w:t>
        </w:r>
        <w:r>
          <w:rPr>
            <w:noProof/>
            <w:webHidden/>
          </w:rPr>
          <w:fldChar w:fldCharType="end"/>
        </w:r>
      </w:hyperlink>
    </w:p>
    <w:p w14:paraId="1FC1299C" w14:textId="196250D6"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8" w:history="1">
        <w:r w:rsidRPr="00BD3AAB">
          <w:rPr>
            <w:rStyle w:val="Hyperlink"/>
            <w:noProof/>
          </w:rPr>
          <w:t>Tabelle 7: MT-004</w:t>
        </w:r>
        <w:r>
          <w:rPr>
            <w:noProof/>
            <w:webHidden/>
          </w:rPr>
          <w:tab/>
        </w:r>
        <w:r>
          <w:rPr>
            <w:noProof/>
            <w:webHidden/>
          </w:rPr>
          <w:fldChar w:fldCharType="begin"/>
        </w:r>
        <w:r>
          <w:rPr>
            <w:noProof/>
            <w:webHidden/>
          </w:rPr>
          <w:instrText xml:space="preserve"> PAGEREF _Toc159592648 \h </w:instrText>
        </w:r>
        <w:r>
          <w:rPr>
            <w:noProof/>
            <w:webHidden/>
          </w:rPr>
        </w:r>
        <w:r>
          <w:rPr>
            <w:noProof/>
            <w:webHidden/>
          </w:rPr>
          <w:fldChar w:fldCharType="separate"/>
        </w:r>
        <w:r>
          <w:rPr>
            <w:noProof/>
            <w:webHidden/>
          </w:rPr>
          <w:t>27</w:t>
        </w:r>
        <w:r>
          <w:rPr>
            <w:noProof/>
            <w:webHidden/>
          </w:rPr>
          <w:fldChar w:fldCharType="end"/>
        </w:r>
      </w:hyperlink>
    </w:p>
    <w:p w14:paraId="5066080F" w14:textId="00A28CB1"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49" w:history="1">
        <w:r w:rsidRPr="00BD3AAB">
          <w:rPr>
            <w:rStyle w:val="Hyperlink"/>
            <w:noProof/>
          </w:rPr>
          <w:t>Tabelle 8: MT-005</w:t>
        </w:r>
        <w:r>
          <w:rPr>
            <w:noProof/>
            <w:webHidden/>
          </w:rPr>
          <w:tab/>
        </w:r>
        <w:r>
          <w:rPr>
            <w:noProof/>
            <w:webHidden/>
          </w:rPr>
          <w:fldChar w:fldCharType="begin"/>
        </w:r>
        <w:r>
          <w:rPr>
            <w:noProof/>
            <w:webHidden/>
          </w:rPr>
          <w:instrText xml:space="preserve"> PAGEREF _Toc159592649 \h </w:instrText>
        </w:r>
        <w:r>
          <w:rPr>
            <w:noProof/>
            <w:webHidden/>
          </w:rPr>
        </w:r>
        <w:r>
          <w:rPr>
            <w:noProof/>
            <w:webHidden/>
          </w:rPr>
          <w:fldChar w:fldCharType="separate"/>
        </w:r>
        <w:r>
          <w:rPr>
            <w:noProof/>
            <w:webHidden/>
          </w:rPr>
          <w:t>27</w:t>
        </w:r>
        <w:r>
          <w:rPr>
            <w:noProof/>
            <w:webHidden/>
          </w:rPr>
          <w:fldChar w:fldCharType="end"/>
        </w:r>
      </w:hyperlink>
    </w:p>
    <w:p w14:paraId="754FFEBD" w14:textId="3BEAB9E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0" w:history="1">
        <w:r w:rsidRPr="00BD3AAB">
          <w:rPr>
            <w:rStyle w:val="Hyperlink"/>
            <w:noProof/>
          </w:rPr>
          <w:t>Tabelle 9: MT-006</w:t>
        </w:r>
        <w:r>
          <w:rPr>
            <w:noProof/>
            <w:webHidden/>
          </w:rPr>
          <w:tab/>
        </w:r>
        <w:r>
          <w:rPr>
            <w:noProof/>
            <w:webHidden/>
          </w:rPr>
          <w:fldChar w:fldCharType="begin"/>
        </w:r>
        <w:r>
          <w:rPr>
            <w:noProof/>
            <w:webHidden/>
          </w:rPr>
          <w:instrText xml:space="preserve"> PAGEREF _Toc159592650 \h </w:instrText>
        </w:r>
        <w:r>
          <w:rPr>
            <w:noProof/>
            <w:webHidden/>
          </w:rPr>
        </w:r>
        <w:r>
          <w:rPr>
            <w:noProof/>
            <w:webHidden/>
          </w:rPr>
          <w:fldChar w:fldCharType="separate"/>
        </w:r>
        <w:r>
          <w:rPr>
            <w:noProof/>
            <w:webHidden/>
          </w:rPr>
          <w:t>27</w:t>
        </w:r>
        <w:r>
          <w:rPr>
            <w:noProof/>
            <w:webHidden/>
          </w:rPr>
          <w:fldChar w:fldCharType="end"/>
        </w:r>
      </w:hyperlink>
    </w:p>
    <w:p w14:paraId="18EC89F4" w14:textId="5E585554"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1" w:history="1">
        <w:r w:rsidRPr="00BD3AAB">
          <w:rPr>
            <w:rStyle w:val="Hyperlink"/>
            <w:noProof/>
          </w:rPr>
          <w:t>Tabelle 10: MT-007</w:t>
        </w:r>
        <w:r>
          <w:rPr>
            <w:noProof/>
            <w:webHidden/>
          </w:rPr>
          <w:tab/>
        </w:r>
        <w:r>
          <w:rPr>
            <w:noProof/>
            <w:webHidden/>
          </w:rPr>
          <w:fldChar w:fldCharType="begin"/>
        </w:r>
        <w:r>
          <w:rPr>
            <w:noProof/>
            <w:webHidden/>
          </w:rPr>
          <w:instrText xml:space="preserve"> PAGEREF _Toc159592651 \h </w:instrText>
        </w:r>
        <w:r>
          <w:rPr>
            <w:noProof/>
            <w:webHidden/>
          </w:rPr>
        </w:r>
        <w:r>
          <w:rPr>
            <w:noProof/>
            <w:webHidden/>
          </w:rPr>
          <w:fldChar w:fldCharType="separate"/>
        </w:r>
        <w:r>
          <w:rPr>
            <w:noProof/>
            <w:webHidden/>
          </w:rPr>
          <w:t>28</w:t>
        </w:r>
        <w:r>
          <w:rPr>
            <w:noProof/>
            <w:webHidden/>
          </w:rPr>
          <w:fldChar w:fldCharType="end"/>
        </w:r>
      </w:hyperlink>
    </w:p>
    <w:p w14:paraId="457521B1" w14:textId="0647E24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2" w:history="1">
        <w:r w:rsidRPr="00BD3AAB">
          <w:rPr>
            <w:rStyle w:val="Hyperlink"/>
            <w:noProof/>
          </w:rPr>
          <w:t>Tabelle 11: MT-008</w:t>
        </w:r>
        <w:r>
          <w:rPr>
            <w:noProof/>
            <w:webHidden/>
          </w:rPr>
          <w:tab/>
        </w:r>
        <w:r>
          <w:rPr>
            <w:noProof/>
            <w:webHidden/>
          </w:rPr>
          <w:fldChar w:fldCharType="begin"/>
        </w:r>
        <w:r>
          <w:rPr>
            <w:noProof/>
            <w:webHidden/>
          </w:rPr>
          <w:instrText xml:space="preserve"> PAGEREF _Toc159592652 \h </w:instrText>
        </w:r>
        <w:r>
          <w:rPr>
            <w:noProof/>
            <w:webHidden/>
          </w:rPr>
        </w:r>
        <w:r>
          <w:rPr>
            <w:noProof/>
            <w:webHidden/>
          </w:rPr>
          <w:fldChar w:fldCharType="separate"/>
        </w:r>
        <w:r>
          <w:rPr>
            <w:noProof/>
            <w:webHidden/>
          </w:rPr>
          <w:t>28</w:t>
        </w:r>
        <w:r>
          <w:rPr>
            <w:noProof/>
            <w:webHidden/>
          </w:rPr>
          <w:fldChar w:fldCharType="end"/>
        </w:r>
      </w:hyperlink>
    </w:p>
    <w:p w14:paraId="399A6B27" w14:textId="5CD25EAD"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3" w:history="1">
        <w:r w:rsidRPr="00BD3AAB">
          <w:rPr>
            <w:rStyle w:val="Hyperlink"/>
            <w:noProof/>
          </w:rPr>
          <w:t>Tabelle 12: MT-009</w:t>
        </w:r>
        <w:r>
          <w:rPr>
            <w:noProof/>
            <w:webHidden/>
          </w:rPr>
          <w:tab/>
        </w:r>
        <w:r>
          <w:rPr>
            <w:noProof/>
            <w:webHidden/>
          </w:rPr>
          <w:fldChar w:fldCharType="begin"/>
        </w:r>
        <w:r>
          <w:rPr>
            <w:noProof/>
            <w:webHidden/>
          </w:rPr>
          <w:instrText xml:space="preserve"> PAGEREF _Toc159592653 \h </w:instrText>
        </w:r>
        <w:r>
          <w:rPr>
            <w:noProof/>
            <w:webHidden/>
          </w:rPr>
        </w:r>
        <w:r>
          <w:rPr>
            <w:noProof/>
            <w:webHidden/>
          </w:rPr>
          <w:fldChar w:fldCharType="separate"/>
        </w:r>
        <w:r>
          <w:rPr>
            <w:noProof/>
            <w:webHidden/>
          </w:rPr>
          <w:t>28</w:t>
        </w:r>
        <w:r>
          <w:rPr>
            <w:noProof/>
            <w:webHidden/>
          </w:rPr>
          <w:fldChar w:fldCharType="end"/>
        </w:r>
      </w:hyperlink>
    </w:p>
    <w:p w14:paraId="740D8790" w14:textId="14E56DD4"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4" w:history="1">
        <w:r w:rsidRPr="00BD3AAB">
          <w:rPr>
            <w:rStyle w:val="Hyperlink"/>
            <w:noProof/>
          </w:rPr>
          <w:t>Tabelle 13: MT-010</w:t>
        </w:r>
        <w:r>
          <w:rPr>
            <w:noProof/>
            <w:webHidden/>
          </w:rPr>
          <w:tab/>
        </w:r>
        <w:r>
          <w:rPr>
            <w:noProof/>
            <w:webHidden/>
          </w:rPr>
          <w:fldChar w:fldCharType="begin"/>
        </w:r>
        <w:r>
          <w:rPr>
            <w:noProof/>
            <w:webHidden/>
          </w:rPr>
          <w:instrText xml:space="preserve"> PAGEREF _Toc159592654 \h </w:instrText>
        </w:r>
        <w:r>
          <w:rPr>
            <w:noProof/>
            <w:webHidden/>
          </w:rPr>
        </w:r>
        <w:r>
          <w:rPr>
            <w:noProof/>
            <w:webHidden/>
          </w:rPr>
          <w:fldChar w:fldCharType="separate"/>
        </w:r>
        <w:r>
          <w:rPr>
            <w:noProof/>
            <w:webHidden/>
          </w:rPr>
          <w:t>29</w:t>
        </w:r>
        <w:r>
          <w:rPr>
            <w:noProof/>
            <w:webHidden/>
          </w:rPr>
          <w:fldChar w:fldCharType="end"/>
        </w:r>
      </w:hyperlink>
    </w:p>
    <w:p w14:paraId="46169BB2" w14:textId="0DEA7F9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5" w:history="1">
        <w:r w:rsidRPr="00BD3AAB">
          <w:rPr>
            <w:rStyle w:val="Hyperlink"/>
            <w:noProof/>
          </w:rPr>
          <w:t>Tabelle 14: UT-001</w:t>
        </w:r>
        <w:r>
          <w:rPr>
            <w:noProof/>
            <w:webHidden/>
          </w:rPr>
          <w:tab/>
        </w:r>
        <w:r>
          <w:rPr>
            <w:noProof/>
            <w:webHidden/>
          </w:rPr>
          <w:fldChar w:fldCharType="begin"/>
        </w:r>
        <w:r>
          <w:rPr>
            <w:noProof/>
            <w:webHidden/>
          </w:rPr>
          <w:instrText xml:space="preserve"> PAGEREF _Toc159592655 \h </w:instrText>
        </w:r>
        <w:r>
          <w:rPr>
            <w:noProof/>
            <w:webHidden/>
          </w:rPr>
        </w:r>
        <w:r>
          <w:rPr>
            <w:noProof/>
            <w:webHidden/>
          </w:rPr>
          <w:fldChar w:fldCharType="separate"/>
        </w:r>
        <w:r>
          <w:rPr>
            <w:noProof/>
            <w:webHidden/>
          </w:rPr>
          <w:t>29</w:t>
        </w:r>
        <w:r>
          <w:rPr>
            <w:noProof/>
            <w:webHidden/>
          </w:rPr>
          <w:fldChar w:fldCharType="end"/>
        </w:r>
      </w:hyperlink>
    </w:p>
    <w:p w14:paraId="6C5FC338" w14:textId="363FD69A"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6" w:history="1">
        <w:r w:rsidRPr="00BD3AAB">
          <w:rPr>
            <w:rStyle w:val="Hyperlink"/>
            <w:noProof/>
          </w:rPr>
          <w:t>Tabelle 15: LT-001</w:t>
        </w:r>
        <w:r>
          <w:rPr>
            <w:noProof/>
            <w:webHidden/>
          </w:rPr>
          <w:tab/>
        </w:r>
        <w:r>
          <w:rPr>
            <w:noProof/>
            <w:webHidden/>
          </w:rPr>
          <w:fldChar w:fldCharType="begin"/>
        </w:r>
        <w:r>
          <w:rPr>
            <w:noProof/>
            <w:webHidden/>
          </w:rPr>
          <w:instrText xml:space="preserve"> PAGEREF _Toc159592656 \h </w:instrText>
        </w:r>
        <w:r>
          <w:rPr>
            <w:noProof/>
            <w:webHidden/>
          </w:rPr>
        </w:r>
        <w:r>
          <w:rPr>
            <w:noProof/>
            <w:webHidden/>
          </w:rPr>
          <w:fldChar w:fldCharType="separate"/>
        </w:r>
        <w:r>
          <w:rPr>
            <w:noProof/>
            <w:webHidden/>
          </w:rPr>
          <w:t>29</w:t>
        </w:r>
        <w:r>
          <w:rPr>
            <w:noProof/>
            <w:webHidden/>
          </w:rPr>
          <w:fldChar w:fldCharType="end"/>
        </w:r>
      </w:hyperlink>
    </w:p>
    <w:p w14:paraId="30D12718" w14:textId="345E6FC5"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7" w:history="1">
        <w:r w:rsidRPr="00BD3AAB">
          <w:rPr>
            <w:rStyle w:val="Hyperlink"/>
            <w:noProof/>
          </w:rPr>
          <w:t>Tabelle 16: Abkürzungsverzeichnis</w:t>
        </w:r>
        <w:r>
          <w:rPr>
            <w:noProof/>
            <w:webHidden/>
          </w:rPr>
          <w:tab/>
        </w:r>
        <w:r>
          <w:rPr>
            <w:noProof/>
            <w:webHidden/>
          </w:rPr>
          <w:fldChar w:fldCharType="begin"/>
        </w:r>
        <w:r>
          <w:rPr>
            <w:noProof/>
            <w:webHidden/>
          </w:rPr>
          <w:instrText xml:space="preserve"> PAGEREF _Toc159592657 \h </w:instrText>
        </w:r>
        <w:r>
          <w:rPr>
            <w:noProof/>
            <w:webHidden/>
          </w:rPr>
        </w:r>
        <w:r>
          <w:rPr>
            <w:noProof/>
            <w:webHidden/>
          </w:rPr>
          <w:fldChar w:fldCharType="separate"/>
        </w:r>
        <w:r>
          <w:rPr>
            <w:noProof/>
            <w:webHidden/>
          </w:rPr>
          <w:t>50</w:t>
        </w:r>
        <w:r>
          <w:rPr>
            <w:noProof/>
            <w:webHidden/>
          </w:rPr>
          <w:fldChar w:fldCharType="end"/>
        </w:r>
      </w:hyperlink>
    </w:p>
    <w:p w14:paraId="62D57EFC" w14:textId="19F25CE1" w:rsidR="003D4DEA" w:rsidRDefault="003D4DE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2658" w:history="1">
        <w:r w:rsidRPr="00BD3AAB">
          <w:rPr>
            <w:rStyle w:val="Hyperlink"/>
            <w:noProof/>
          </w:rPr>
          <w:t>Tabelle 17: Glossar</w:t>
        </w:r>
        <w:r>
          <w:rPr>
            <w:noProof/>
            <w:webHidden/>
          </w:rPr>
          <w:tab/>
        </w:r>
        <w:r>
          <w:rPr>
            <w:noProof/>
            <w:webHidden/>
          </w:rPr>
          <w:fldChar w:fldCharType="begin"/>
        </w:r>
        <w:r>
          <w:rPr>
            <w:noProof/>
            <w:webHidden/>
          </w:rPr>
          <w:instrText xml:space="preserve"> PAGEREF _Toc159592658 \h </w:instrText>
        </w:r>
        <w:r>
          <w:rPr>
            <w:noProof/>
            <w:webHidden/>
          </w:rPr>
        </w:r>
        <w:r>
          <w:rPr>
            <w:noProof/>
            <w:webHidden/>
          </w:rPr>
          <w:fldChar w:fldCharType="separate"/>
        </w:r>
        <w:r>
          <w:rPr>
            <w:noProof/>
            <w:webHidden/>
          </w:rPr>
          <w:t>52</w:t>
        </w:r>
        <w:r>
          <w:rPr>
            <w:noProof/>
            <w:webHidden/>
          </w:rPr>
          <w:fldChar w:fldCharType="end"/>
        </w:r>
      </w:hyperlink>
    </w:p>
    <w:p w14:paraId="28EF8CCF" w14:textId="33757D63" w:rsidR="00A24EFC" w:rsidRDefault="009F00C2">
      <w:r>
        <w:fldChar w:fldCharType="end"/>
      </w:r>
      <w:r w:rsidR="00A24EFC">
        <w:br w:type="page"/>
      </w:r>
    </w:p>
    <w:p w14:paraId="08F9B952" w14:textId="77777777" w:rsidR="00A24EFC" w:rsidRDefault="00A24EFC" w:rsidP="00A24EFC">
      <w:pPr>
        <w:pStyle w:val="berschrift2"/>
      </w:pPr>
      <w:bookmarkStart w:id="268" w:name="_Toc159247830"/>
      <w:bookmarkStart w:id="269" w:name="_Toc159322308"/>
      <w:bookmarkStart w:id="270" w:name="_Toc159592611"/>
      <w:r>
        <w:lastRenderedPageBreak/>
        <w:t>Anhang</w:t>
      </w:r>
      <w:bookmarkEnd w:id="268"/>
      <w:bookmarkEnd w:id="269"/>
      <w:bookmarkEnd w:id="270"/>
    </w:p>
    <w:p w14:paraId="6F473A48" w14:textId="77777777" w:rsidR="00A12DE1" w:rsidRPr="00A12DE1" w:rsidRDefault="00A12DE1" w:rsidP="00A12DE1">
      <w:r>
        <w:t>Die Anhänge sind in der Datei «PA-Bericht_mit_Anhängen_Cvetkovic_David.zip».</w:t>
      </w:r>
    </w:p>
    <w:sectPr w:rsidR="00A12DE1" w:rsidRPr="00A12DE1" w:rsidSect="001F73AB">
      <w:headerReference w:type="default" r:id="rId52"/>
      <w:footerReference w:type="default" r:id="rId53"/>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D3FF2" w14:textId="77777777" w:rsidR="001F73AB" w:rsidRPr="00D40319" w:rsidRDefault="001F73AB">
      <w:r w:rsidRPr="00D40319">
        <w:separator/>
      </w:r>
    </w:p>
  </w:endnote>
  <w:endnote w:type="continuationSeparator" w:id="0">
    <w:p w14:paraId="47D42876" w14:textId="77777777" w:rsidR="001F73AB" w:rsidRPr="00D40319" w:rsidRDefault="001F73AB">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C0658"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271AB3D0" w14:textId="77777777" w:rsidTr="00C4453D">
      <w:tc>
        <w:tcPr>
          <w:tcW w:w="9128" w:type="dxa"/>
          <w:gridSpan w:val="2"/>
          <w:vAlign w:val="center"/>
        </w:tcPr>
        <w:p w14:paraId="1D8C36B0" w14:textId="77777777" w:rsidR="00147858" w:rsidRPr="00601299" w:rsidRDefault="00147858" w:rsidP="00FD26F9">
          <w:pPr>
            <w:rPr>
              <w:sz w:val="16"/>
              <w:szCs w:val="16"/>
              <w:lang w:eastAsia="de-DE"/>
            </w:rPr>
          </w:pPr>
          <w:bookmarkStart w:id="0" w:name="Footer"/>
          <w:bookmarkEnd w:id="0"/>
        </w:p>
      </w:tc>
    </w:tr>
    <w:tr w:rsidR="005A1264" w:rsidRPr="00D40319" w14:paraId="1035892A" w14:textId="77777777" w:rsidTr="005D0B28">
      <w:tc>
        <w:tcPr>
          <w:tcW w:w="6177" w:type="dxa"/>
          <w:vAlign w:val="center"/>
        </w:tcPr>
        <w:p w14:paraId="4670FD0B"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77A85799" w14:textId="77777777" w:rsidR="003D3E87" w:rsidRPr="00D40319" w:rsidRDefault="003D3E87" w:rsidP="003D3E87">
          <w:pPr>
            <w:jc w:val="right"/>
            <w:rPr>
              <w:sz w:val="2"/>
              <w:szCs w:val="2"/>
              <w:lang w:eastAsia="de-DE"/>
            </w:rPr>
          </w:pPr>
        </w:p>
      </w:tc>
    </w:tr>
    <w:bookmarkEnd w:id="1"/>
  </w:tbl>
  <w:p w14:paraId="70DBB80B"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77895566" w14:textId="77777777" w:rsidR="00601299" w:rsidRDefault="00601299" w:rsidP="00601299">
            <w:pPr>
              <w:pStyle w:val="Fuzeile"/>
              <w:tabs>
                <w:tab w:val="clear" w:pos="9072"/>
                <w:tab w:val="right" w:pos="9071"/>
              </w:tabs>
            </w:pPr>
            <w:r>
              <w:tab/>
            </w:r>
            <w:r>
              <w:tab/>
            </w:r>
          </w:p>
          <w:p w14:paraId="6A9E150D" w14:textId="7AB7998F"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D4DEA">
              <w:rPr>
                <w:noProof/>
                <w:sz w:val="16"/>
                <w:szCs w:val="16"/>
              </w:rPr>
              <w:t>23.02.2024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4D9A7C3F"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45CFC" w14:textId="31E228E0"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3D4DEA">
      <w:rPr>
        <w:noProof/>
      </w:rPr>
      <w:instrText>23.02.2024, 14:50:43</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3D4DEA">
      <w:rPr>
        <w:noProof/>
      </w:rPr>
      <w:t>23.02.2024, 14:50:43</w:t>
    </w:r>
    <w:r w:rsidR="003D4DEA" w:rsidRPr="003173DA">
      <w:rPr>
        <w:noProof/>
        <w:lang w:val="en-US"/>
      </w:rPr>
      <w:t xml:space="preserve">, </w:t>
    </w:r>
    <w:r w:rsidR="003D4DEA">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3D4DEA">
      <w:rPr>
        <w:noProof/>
      </w:rPr>
      <w:instrText>23.02.2024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3D4DEA">
      <w:rPr>
        <w:noProof/>
      </w:rPr>
      <w:t>23.02.2024</w:t>
    </w:r>
    <w:r w:rsidR="003D4DEA" w:rsidRPr="003173DA">
      <w:rPr>
        <w:noProof/>
        <w:lang w:val="en-US"/>
      </w:rPr>
      <w:t xml:space="preserve">, </w:t>
    </w:r>
    <w:r w:rsidR="003D4DEA">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290BE12C" w14:textId="77777777" w:rsidR="00601299" w:rsidRDefault="00601299" w:rsidP="00601299">
            <w:pPr>
              <w:pStyle w:val="Fuzeile"/>
              <w:tabs>
                <w:tab w:val="clear" w:pos="9072"/>
                <w:tab w:val="right" w:pos="9071"/>
              </w:tabs>
            </w:pPr>
            <w:r>
              <w:tab/>
            </w:r>
            <w:r>
              <w:tab/>
            </w:r>
          </w:p>
          <w:p w14:paraId="47CA101A" w14:textId="2E1E3682"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D4DEA">
              <w:rPr>
                <w:noProof/>
                <w:sz w:val="16"/>
                <w:szCs w:val="16"/>
              </w:rPr>
              <w:t>23.02.2024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DD89B59"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408F1AB4" w14:textId="6F0466A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D4DEA">
              <w:rPr>
                <w:noProof/>
                <w:sz w:val="16"/>
                <w:szCs w:val="16"/>
              </w:rPr>
              <w:t>23.02.2024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4D004B86"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EAB90" w14:textId="77777777" w:rsidR="001F73AB" w:rsidRPr="00D40319" w:rsidRDefault="001F73AB">
      <w:r w:rsidRPr="00D40319">
        <w:separator/>
      </w:r>
    </w:p>
  </w:footnote>
  <w:footnote w:type="continuationSeparator" w:id="0">
    <w:p w14:paraId="2CF787AF" w14:textId="77777777" w:rsidR="001F73AB" w:rsidRPr="00D40319" w:rsidRDefault="001F73AB">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0B25" w14:textId="77777777" w:rsidR="003D3E87" w:rsidRPr="00D40319" w:rsidRDefault="00D40319" w:rsidP="00D40319">
    <w:r w:rsidRPr="00D40319">
      <w:rPr>
        <w:noProof/>
      </w:rPr>
      <w:drawing>
        <wp:anchor distT="0" distB="0" distL="114300" distR="114300" simplePos="0" relativeHeight="251661312" behindDoc="1" locked="1" layoutInCell="1" allowOverlap="1" wp14:anchorId="75EFFEC8">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64446660" w14:textId="77777777" w:rsidR="003D3E87" w:rsidRPr="00D40319" w:rsidRDefault="00D40319" w:rsidP="00D40319">
    <w:r w:rsidRPr="00D40319">
      <w:rPr>
        <w:noProof/>
      </w:rPr>
      <w:drawing>
        <wp:anchor distT="0" distB="0" distL="114300" distR="114300" simplePos="0" relativeHeight="251660288" behindDoc="1" locked="1" layoutInCell="1" allowOverlap="1" wp14:anchorId="130E3BDD">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E80B1"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0F582" w14:textId="77777777" w:rsidR="003D3E87" w:rsidRDefault="003D3E87">
    <w:pPr>
      <w:spacing w:line="20" w:lineRule="exact"/>
      <w:rPr>
        <w:sz w:val="2"/>
        <w:szCs w:val="2"/>
      </w:rPr>
    </w:pPr>
  </w:p>
  <w:p w14:paraId="13E74728"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FF26"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8A96"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C342E"/>
    <w:rsid w:val="000C586F"/>
    <w:rsid w:val="000D7A86"/>
    <w:rsid w:val="000F1BAF"/>
    <w:rsid w:val="00143C09"/>
    <w:rsid w:val="00147858"/>
    <w:rsid w:val="00151A73"/>
    <w:rsid w:val="001739B3"/>
    <w:rsid w:val="001809BD"/>
    <w:rsid w:val="00182BF9"/>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74990"/>
    <w:rsid w:val="00277A9D"/>
    <w:rsid w:val="0028308E"/>
    <w:rsid w:val="00285F46"/>
    <w:rsid w:val="0028657E"/>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66E55"/>
    <w:rsid w:val="00473DA5"/>
    <w:rsid w:val="00474971"/>
    <w:rsid w:val="0047730A"/>
    <w:rsid w:val="00482B43"/>
    <w:rsid w:val="00496469"/>
    <w:rsid w:val="004B08AB"/>
    <w:rsid w:val="004B6BB3"/>
    <w:rsid w:val="004C2A3E"/>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F139A"/>
    <w:rsid w:val="00AF334A"/>
    <w:rsid w:val="00AF3609"/>
    <w:rsid w:val="00AF61D0"/>
    <w:rsid w:val="00B054A9"/>
    <w:rsid w:val="00B21F9D"/>
    <w:rsid w:val="00B26929"/>
    <w:rsid w:val="00B430B7"/>
    <w:rsid w:val="00B52319"/>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063"/>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52606"/>
    <w:rsid w:val="00D6220F"/>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A0208"/>
    <w:rsid w:val="00EA3C62"/>
    <w:rsid w:val="00EC2E23"/>
    <w:rsid w:val="00EC67BA"/>
    <w:rsid w:val="00EC762B"/>
    <w:rsid w:val="00ED6346"/>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2A7DA"/>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5.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62DCC"/>
    <w:rsid w:val="003661E5"/>
    <w:rsid w:val="00374F1A"/>
    <w:rsid w:val="00432843"/>
    <w:rsid w:val="004560EC"/>
    <w:rsid w:val="00456F96"/>
    <w:rsid w:val="004D536D"/>
    <w:rsid w:val="00552735"/>
    <w:rsid w:val="005556F3"/>
    <w:rsid w:val="005B05EE"/>
    <w:rsid w:val="00607743"/>
    <w:rsid w:val="006152DE"/>
    <w:rsid w:val="006154D1"/>
    <w:rsid w:val="00624402"/>
    <w:rsid w:val="00793499"/>
    <w:rsid w:val="00844795"/>
    <w:rsid w:val="00984847"/>
    <w:rsid w:val="009D3546"/>
    <w:rsid w:val="009E3672"/>
    <w:rsid w:val="009F4B25"/>
    <w:rsid w:val="00A524A0"/>
    <w:rsid w:val="00C6622F"/>
    <w:rsid w:val="00C969A0"/>
    <w:rsid w:val="00CF288B"/>
    <w:rsid w:val="00D51942"/>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Document">eNp7v3u/jUt+cmlual6JnU1wfk5pSWZ+nmeKnY0+MscnMS+9NDE91c7IwNTURh/OtQnLTC0HqoVScJMAxiof0g==</officeatwork>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0BB302DD-BCC8-4F4F-9950-0C98E8BFDC8B}">
  <ds:schemaRefs>
    <ds:schemaRef ds:uri="http://schemas.officeatwork.com/Media"/>
  </ds:schemaRefs>
</ds:datastoreItem>
</file>

<file path=customXml/itemProps2.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1E4A8571-0AAF-462B-B75C-B3FDB679EFEC}">
  <ds:schemaRefs>
    <ds:schemaRef ds:uri="http://schemas.officeatwork.com/Document"/>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56</Pages>
  <Words>5508</Words>
  <Characters>34706</Characters>
  <Application>Microsoft Office Word</Application>
  <DocSecurity>0</DocSecurity>
  <Lines>289</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4</cp:revision>
  <dcterms:created xsi:type="dcterms:W3CDTF">2024-02-23T07:07:00Z</dcterms:created>
  <dcterms:modified xsi:type="dcterms:W3CDTF">2024-02-23T13:56:00Z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