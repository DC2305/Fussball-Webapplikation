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3E56AF3D" w14:textId="77777777" w:rsidTr="005D0B28">
        <w:trPr>
          <w:cantSplit/>
          <w:trHeight w:val="462"/>
        </w:trPr>
        <w:tc>
          <w:tcPr>
            <w:tcW w:w="5069" w:type="dxa"/>
            <w:tcMar>
              <w:top w:w="0" w:type="dxa"/>
              <w:left w:w="0" w:type="dxa"/>
              <w:bottom w:w="0" w:type="dxa"/>
              <w:right w:w="0" w:type="dxa"/>
            </w:tcMar>
          </w:tcPr>
          <w:p w14:paraId="28F4470E"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1E8D981F" w14:textId="77777777" w:rsidR="003D3E87" w:rsidRPr="00D40319" w:rsidRDefault="003D3E87" w:rsidP="005D0B28">
      <w:pPr>
        <w:pStyle w:val="CityDate"/>
        <w:spacing w:before="0"/>
        <w:rPr>
          <w:sz w:val="2"/>
          <w:szCs w:val="2"/>
        </w:rPr>
        <w:sectPr w:rsidR="003D3E87" w:rsidRPr="00D40319" w:rsidSect="00953664">
          <w:headerReference w:type="default" r:id="rId13"/>
          <w:footerReference w:type="default" r:id="rId14"/>
          <w:type w:val="continuous"/>
          <w:pgSz w:w="11906" w:h="16838" w:code="9"/>
          <w:pgMar w:top="1758" w:right="1134" w:bottom="1134" w:left="1701" w:header="567" w:footer="420" w:gutter="0"/>
          <w:cols w:space="708"/>
          <w:docGrid w:linePitch="360"/>
        </w:sectPr>
      </w:pPr>
    </w:p>
    <w:p w14:paraId="39119263" w14:textId="77777777" w:rsidR="003D3E87" w:rsidRPr="00D40319" w:rsidRDefault="003D3E87" w:rsidP="00585B75"/>
    <w:p w14:paraId="7229B17C" w14:textId="77777777" w:rsidR="006D707A" w:rsidRDefault="006D707A" w:rsidP="00F37A83">
      <w:pPr>
        <w:rPr>
          <w:b/>
          <w:bCs/>
          <w:sz w:val="36"/>
          <w:szCs w:val="36"/>
        </w:rPr>
      </w:pPr>
    </w:p>
    <w:p w14:paraId="448AD3DD" w14:textId="77777777" w:rsidR="006D707A" w:rsidRDefault="006D707A" w:rsidP="00F37A83">
      <w:pPr>
        <w:rPr>
          <w:b/>
          <w:bCs/>
          <w:sz w:val="36"/>
          <w:szCs w:val="36"/>
        </w:rPr>
      </w:pPr>
    </w:p>
    <w:p w14:paraId="1CEE9BD4" w14:textId="77777777" w:rsidR="006D707A" w:rsidRDefault="006D707A" w:rsidP="00F37A83">
      <w:pPr>
        <w:rPr>
          <w:b/>
          <w:bCs/>
          <w:sz w:val="36"/>
          <w:szCs w:val="36"/>
        </w:rPr>
      </w:pPr>
    </w:p>
    <w:p w14:paraId="08DCE5FE" w14:textId="77777777" w:rsidR="00601299" w:rsidRPr="006D707A" w:rsidRDefault="006D707A" w:rsidP="00F37A83">
      <w:pPr>
        <w:rPr>
          <w:b/>
          <w:bCs/>
          <w:sz w:val="44"/>
          <w:szCs w:val="44"/>
        </w:rPr>
      </w:pPr>
      <w:r w:rsidRPr="006D707A">
        <w:rPr>
          <w:b/>
          <w:bCs/>
          <w:sz w:val="44"/>
          <w:szCs w:val="44"/>
        </w:rPr>
        <w:t>PA-Bericht</w:t>
      </w:r>
    </w:p>
    <w:p w14:paraId="1D6FE9D0" w14:textId="77777777" w:rsidR="006D707A" w:rsidRPr="006D707A" w:rsidRDefault="006D707A" w:rsidP="00F37A83">
      <w:pPr>
        <w:rPr>
          <w:sz w:val="28"/>
          <w:szCs w:val="28"/>
        </w:rPr>
      </w:pPr>
    </w:p>
    <w:p w14:paraId="69698E4D" w14:textId="65D12109" w:rsidR="006D707A" w:rsidRPr="006D707A" w:rsidRDefault="006D707A" w:rsidP="00F37A83">
      <w:pPr>
        <w:rPr>
          <w:sz w:val="28"/>
          <w:szCs w:val="28"/>
        </w:rPr>
      </w:pPr>
      <w:r>
        <w:rPr>
          <w:sz w:val="28"/>
          <w:szCs w:val="28"/>
        </w:rPr>
        <w:t>Webapplikation für Fussballvereine</w:t>
      </w:r>
    </w:p>
    <w:p w14:paraId="11851397" w14:textId="77777777" w:rsidR="006D707A" w:rsidRPr="006D707A" w:rsidRDefault="006D707A" w:rsidP="00F37A83">
      <w:pPr>
        <w:rPr>
          <w:sz w:val="28"/>
          <w:szCs w:val="28"/>
        </w:rPr>
      </w:pPr>
    </w:p>
    <w:p w14:paraId="394D45BF" w14:textId="77777777" w:rsidR="00601299" w:rsidRDefault="00601299"/>
    <w:p w14:paraId="64798B93" w14:textId="77777777" w:rsidR="00601299" w:rsidRDefault="00601299"/>
    <w:p w14:paraId="25EC626B" w14:textId="77777777" w:rsidR="00601299" w:rsidRDefault="00601299"/>
    <w:p w14:paraId="78885871" w14:textId="77777777" w:rsidR="00601299" w:rsidRDefault="00601299"/>
    <w:p w14:paraId="21B5E263" w14:textId="77777777" w:rsidR="00601299" w:rsidRDefault="00601299"/>
    <w:p w14:paraId="59BAA2D7" w14:textId="77777777" w:rsidR="00601299" w:rsidRDefault="00601299"/>
    <w:p w14:paraId="6805F8C1" w14:textId="77777777" w:rsidR="00601299" w:rsidRDefault="00601299"/>
    <w:p w14:paraId="4824FE79" w14:textId="77777777" w:rsidR="00601299" w:rsidRDefault="00601299"/>
    <w:p w14:paraId="4E43332F" w14:textId="77777777" w:rsidR="00601299" w:rsidRDefault="00601299"/>
    <w:p w14:paraId="030F7A01" w14:textId="77777777" w:rsidR="00601299" w:rsidRDefault="00601299"/>
    <w:p w14:paraId="03C8295F" w14:textId="77777777" w:rsidR="00601299" w:rsidRDefault="00601299"/>
    <w:p w14:paraId="30E7CD0C" w14:textId="77777777" w:rsidR="00601299" w:rsidRDefault="00601299"/>
    <w:p w14:paraId="47B22449" w14:textId="77777777" w:rsidR="00601299" w:rsidRDefault="00601299"/>
    <w:p w14:paraId="1826D46F" w14:textId="77777777" w:rsidR="00601299" w:rsidRDefault="00601299"/>
    <w:p w14:paraId="24B06245" w14:textId="77777777" w:rsidR="00601299" w:rsidRDefault="00601299"/>
    <w:p w14:paraId="1DB6B088" w14:textId="77777777" w:rsidR="00601299" w:rsidRDefault="00601299"/>
    <w:p w14:paraId="049F257B" w14:textId="77777777" w:rsidR="00601299" w:rsidRDefault="00601299"/>
    <w:p w14:paraId="686D8B84" w14:textId="77777777" w:rsidR="00601299" w:rsidRDefault="00601299"/>
    <w:p w14:paraId="4D8E2AC2" w14:textId="77777777" w:rsidR="00601299" w:rsidRDefault="00601299"/>
    <w:p w14:paraId="620B2C37" w14:textId="77777777" w:rsidR="00601299" w:rsidRDefault="00601299"/>
    <w:p w14:paraId="61AC2EB8" w14:textId="77777777" w:rsidR="00601299" w:rsidRDefault="00601299"/>
    <w:p w14:paraId="25892289" w14:textId="77777777" w:rsidR="00601299" w:rsidRDefault="00601299"/>
    <w:p w14:paraId="18FEA582" w14:textId="77777777" w:rsidR="00601299" w:rsidRDefault="00601299"/>
    <w:p w14:paraId="7C20277E" w14:textId="77777777" w:rsidR="00601299" w:rsidRDefault="00601299"/>
    <w:p w14:paraId="7898009C" w14:textId="77777777" w:rsidR="00601299" w:rsidRDefault="00601299"/>
    <w:p w14:paraId="7A5C59FA" w14:textId="77777777" w:rsidR="00601299" w:rsidRDefault="00601299"/>
    <w:p w14:paraId="43F4CF05" w14:textId="77777777" w:rsidR="00601299" w:rsidRDefault="00601299"/>
    <w:p w14:paraId="21B6CEC1" w14:textId="77777777" w:rsidR="00601299" w:rsidRDefault="00601299"/>
    <w:p w14:paraId="7D269714" w14:textId="77777777" w:rsidR="00601299" w:rsidRDefault="00601299"/>
    <w:p w14:paraId="4C7ED9B8" w14:textId="77777777" w:rsidR="00601299" w:rsidRDefault="00601299"/>
    <w:p w14:paraId="397340A2" w14:textId="77777777" w:rsidR="00601299" w:rsidRDefault="00601299"/>
    <w:p w14:paraId="15836A0F" w14:textId="77777777" w:rsidR="00601299" w:rsidRDefault="00601299"/>
    <w:p w14:paraId="6D8887CE" w14:textId="77777777" w:rsidR="00601299" w:rsidRDefault="00601299">
      <w:r>
        <w:t>David Cvetkovic</w:t>
      </w:r>
    </w:p>
    <w:p w14:paraId="29CED92E" w14:textId="28982778" w:rsidR="00601299" w:rsidRDefault="00601299">
      <w:r>
        <w:fldChar w:fldCharType="begin"/>
      </w:r>
      <w:r>
        <w:instrText xml:space="preserve"> TIME \@ "dd.MM.yyyy" </w:instrText>
      </w:r>
      <w:r>
        <w:fldChar w:fldCharType="separate"/>
      </w:r>
      <w:r w:rsidR="00D63098">
        <w:rPr>
          <w:noProof/>
        </w:rPr>
        <w:t>26.02.2024</w:t>
      </w:r>
      <w:r>
        <w:fldChar w:fldCharType="end"/>
      </w:r>
      <w:r>
        <w:br w:type="page"/>
      </w:r>
    </w:p>
    <w:p w14:paraId="7F6E908D"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6BEC7CFB" w14:textId="77777777" w:rsidTr="00E2505F">
        <w:tc>
          <w:tcPr>
            <w:tcW w:w="2811" w:type="dxa"/>
            <w:shd w:val="clear" w:color="auto" w:fill="D9D9D9" w:themeFill="background1" w:themeFillShade="D9"/>
          </w:tcPr>
          <w:p w14:paraId="4FAC5F11" w14:textId="77777777" w:rsidR="00A35413" w:rsidRDefault="00A35413">
            <w:pPr>
              <w:rPr>
                <w:b/>
                <w:bCs/>
              </w:rPr>
            </w:pPr>
            <w:r>
              <w:rPr>
                <w:b/>
                <w:bCs/>
              </w:rPr>
              <w:t>Merkmale</w:t>
            </w:r>
          </w:p>
        </w:tc>
        <w:tc>
          <w:tcPr>
            <w:tcW w:w="6256" w:type="dxa"/>
            <w:shd w:val="clear" w:color="auto" w:fill="D9D9D9" w:themeFill="background1" w:themeFillShade="D9"/>
          </w:tcPr>
          <w:p w14:paraId="22C7F41B" w14:textId="77777777" w:rsidR="00A35413" w:rsidRDefault="00A35413">
            <w:pPr>
              <w:rPr>
                <w:b/>
                <w:bCs/>
              </w:rPr>
            </w:pPr>
            <w:r>
              <w:rPr>
                <w:b/>
                <w:bCs/>
              </w:rPr>
              <w:t>Beschreibung</w:t>
            </w:r>
          </w:p>
        </w:tc>
      </w:tr>
      <w:tr w:rsidR="00A35413" w14:paraId="4BC98972" w14:textId="77777777" w:rsidTr="00E2505F">
        <w:tc>
          <w:tcPr>
            <w:tcW w:w="2811" w:type="dxa"/>
          </w:tcPr>
          <w:p w14:paraId="6A83ACD5" w14:textId="77777777" w:rsidR="00A35413" w:rsidRPr="00A35413" w:rsidRDefault="00A35413">
            <w:r>
              <w:t>Projektname</w:t>
            </w:r>
          </w:p>
        </w:tc>
        <w:tc>
          <w:tcPr>
            <w:tcW w:w="6256" w:type="dxa"/>
          </w:tcPr>
          <w:p w14:paraId="588A46C3" w14:textId="77777777" w:rsidR="00A35413" w:rsidRPr="00A35413" w:rsidRDefault="00A35413">
            <w:r>
              <w:t>Webapplikation für Fussballverein</w:t>
            </w:r>
            <w:r w:rsidR="006D097D">
              <w:t>e</w:t>
            </w:r>
          </w:p>
        </w:tc>
      </w:tr>
      <w:tr w:rsidR="00A35413" w14:paraId="76EF56B8" w14:textId="77777777" w:rsidTr="00E2505F">
        <w:tc>
          <w:tcPr>
            <w:tcW w:w="2811" w:type="dxa"/>
          </w:tcPr>
          <w:p w14:paraId="0DAAB5C1" w14:textId="77777777" w:rsidR="00A35413" w:rsidRPr="00A35413" w:rsidRDefault="00A35413">
            <w:r>
              <w:t>Projektstart</w:t>
            </w:r>
          </w:p>
        </w:tc>
        <w:tc>
          <w:tcPr>
            <w:tcW w:w="6256" w:type="dxa"/>
          </w:tcPr>
          <w:p w14:paraId="690B70B2" w14:textId="77777777" w:rsidR="00A35413" w:rsidRPr="00A35413" w:rsidRDefault="00A35413">
            <w:r>
              <w:t>19.02.2024</w:t>
            </w:r>
          </w:p>
        </w:tc>
      </w:tr>
      <w:tr w:rsidR="00A35413" w14:paraId="0DEFCB50" w14:textId="77777777" w:rsidTr="00E2505F">
        <w:tc>
          <w:tcPr>
            <w:tcW w:w="2811" w:type="dxa"/>
          </w:tcPr>
          <w:p w14:paraId="56DECCED" w14:textId="77777777" w:rsidR="00A35413" w:rsidRPr="00A35413" w:rsidRDefault="00A35413">
            <w:r>
              <w:t>Projektende</w:t>
            </w:r>
          </w:p>
        </w:tc>
        <w:tc>
          <w:tcPr>
            <w:tcW w:w="6256" w:type="dxa"/>
          </w:tcPr>
          <w:p w14:paraId="3C687225" w14:textId="77777777" w:rsidR="00A35413" w:rsidRPr="00A35413" w:rsidRDefault="00A35413">
            <w:r>
              <w:t>01.03.2024</w:t>
            </w:r>
          </w:p>
        </w:tc>
      </w:tr>
      <w:tr w:rsidR="00A35413" w14:paraId="7F57ED42" w14:textId="77777777" w:rsidTr="00E2505F">
        <w:tc>
          <w:tcPr>
            <w:tcW w:w="2811" w:type="dxa"/>
          </w:tcPr>
          <w:p w14:paraId="435775AF" w14:textId="77777777" w:rsidR="00A35413" w:rsidRPr="00A35413" w:rsidRDefault="00A35413" w:rsidP="00A35413">
            <w:r>
              <w:t>Projektdauer</w:t>
            </w:r>
          </w:p>
        </w:tc>
        <w:tc>
          <w:tcPr>
            <w:tcW w:w="6256" w:type="dxa"/>
          </w:tcPr>
          <w:p w14:paraId="0D4A8834" w14:textId="77777777" w:rsidR="00A35413" w:rsidRPr="00A35413" w:rsidRDefault="00A35413">
            <w:r>
              <w:t>10 Tage, pro Tag 8 Stunden</w:t>
            </w:r>
          </w:p>
        </w:tc>
      </w:tr>
      <w:tr w:rsidR="00A35413" w14:paraId="75CABDE7" w14:textId="77777777" w:rsidTr="00E2505F">
        <w:tc>
          <w:tcPr>
            <w:tcW w:w="2811" w:type="dxa"/>
          </w:tcPr>
          <w:p w14:paraId="6B35E9EC" w14:textId="77777777" w:rsidR="00A35413" w:rsidRPr="00A35413" w:rsidRDefault="00E2505F">
            <w:r>
              <w:t>Betrieb</w:t>
            </w:r>
          </w:p>
        </w:tc>
        <w:tc>
          <w:tcPr>
            <w:tcW w:w="6256" w:type="dxa"/>
          </w:tcPr>
          <w:p w14:paraId="0E5BE0C6" w14:textId="77777777" w:rsidR="00A35413" w:rsidRPr="00A35413" w:rsidRDefault="00E2505F">
            <w:r>
              <w:t>Fach- und Wirtschaftsmittelschulzentrum Luzern</w:t>
            </w:r>
          </w:p>
        </w:tc>
      </w:tr>
      <w:tr w:rsidR="008B5297" w14:paraId="6973B464" w14:textId="77777777" w:rsidTr="00E2505F">
        <w:tc>
          <w:tcPr>
            <w:tcW w:w="2811" w:type="dxa"/>
          </w:tcPr>
          <w:p w14:paraId="7DE44D09" w14:textId="77777777" w:rsidR="008B5297" w:rsidRDefault="008B5297">
            <w:r>
              <w:t>Durchführung</w:t>
            </w:r>
          </w:p>
        </w:tc>
        <w:tc>
          <w:tcPr>
            <w:tcW w:w="6256" w:type="dxa"/>
          </w:tcPr>
          <w:p w14:paraId="3A6C57DE" w14:textId="77777777" w:rsidR="008B5297" w:rsidRDefault="008B5297">
            <w:proofErr w:type="spellStart"/>
            <w:r>
              <w:t>getAbstract</w:t>
            </w:r>
            <w:proofErr w:type="spellEnd"/>
          </w:p>
        </w:tc>
      </w:tr>
      <w:tr w:rsidR="00A35413" w14:paraId="2C1B3541" w14:textId="77777777" w:rsidTr="00E2505F">
        <w:tc>
          <w:tcPr>
            <w:tcW w:w="2811" w:type="dxa"/>
          </w:tcPr>
          <w:p w14:paraId="16DC4AE1" w14:textId="77777777" w:rsidR="00A35413" w:rsidRPr="00A35413" w:rsidRDefault="00E2505F">
            <w:r>
              <w:t>Kandidat</w:t>
            </w:r>
          </w:p>
        </w:tc>
        <w:tc>
          <w:tcPr>
            <w:tcW w:w="6256" w:type="dxa"/>
          </w:tcPr>
          <w:p w14:paraId="1C315875" w14:textId="77777777" w:rsidR="00A35413" w:rsidRPr="00A35413" w:rsidRDefault="00E2505F">
            <w:r>
              <w:t>David Cvetkovic</w:t>
            </w:r>
          </w:p>
        </w:tc>
      </w:tr>
      <w:tr w:rsidR="00A35413" w14:paraId="4743AAF3" w14:textId="77777777" w:rsidTr="00E2505F">
        <w:tc>
          <w:tcPr>
            <w:tcW w:w="2811" w:type="dxa"/>
          </w:tcPr>
          <w:p w14:paraId="2AD6D3A9" w14:textId="77777777" w:rsidR="00A35413" w:rsidRPr="00A35413" w:rsidRDefault="00E2505F">
            <w:r>
              <w:t>Verantwortliche Fachkraft</w:t>
            </w:r>
          </w:p>
        </w:tc>
        <w:tc>
          <w:tcPr>
            <w:tcW w:w="6256" w:type="dxa"/>
          </w:tcPr>
          <w:p w14:paraId="0E82B418" w14:textId="77777777" w:rsidR="00A35413" w:rsidRPr="00A35413" w:rsidRDefault="00E2505F">
            <w:r>
              <w:t>Adrian Imboden</w:t>
            </w:r>
          </w:p>
        </w:tc>
      </w:tr>
      <w:tr w:rsidR="00E2505F" w14:paraId="467ECE62" w14:textId="77777777" w:rsidTr="00E2505F">
        <w:tc>
          <w:tcPr>
            <w:tcW w:w="2811" w:type="dxa"/>
          </w:tcPr>
          <w:p w14:paraId="0A0208E4" w14:textId="77777777" w:rsidR="00E2505F" w:rsidRDefault="00E2505F">
            <w:r>
              <w:t>Hauptexperte</w:t>
            </w:r>
          </w:p>
        </w:tc>
        <w:tc>
          <w:tcPr>
            <w:tcW w:w="6256" w:type="dxa"/>
          </w:tcPr>
          <w:p w14:paraId="0B1BD9CA" w14:textId="77777777" w:rsidR="00E2505F" w:rsidRDefault="00E2505F">
            <w:r>
              <w:t>Adrian Elsener</w:t>
            </w:r>
          </w:p>
        </w:tc>
      </w:tr>
      <w:tr w:rsidR="00E2505F" w14:paraId="5AE55251" w14:textId="77777777" w:rsidTr="00E2505F">
        <w:tc>
          <w:tcPr>
            <w:tcW w:w="2811" w:type="dxa"/>
          </w:tcPr>
          <w:p w14:paraId="09C061B1" w14:textId="77777777" w:rsidR="00E2505F" w:rsidRDefault="00E2505F">
            <w:r>
              <w:t>Zweitexperte</w:t>
            </w:r>
          </w:p>
        </w:tc>
        <w:tc>
          <w:tcPr>
            <w:tcW w:w="6256" w:type="dxa"/>
          </w:tcPr>
          <w:p w14:paraId="34707FD8" w14:textId="77777777" w:rsidR="00E2505F" w:rsidRDefault="00E2505F" w:rsidP="006434EC">
            <w:pPr>
              <w:keepNext/>
            </w:pPr>
            <w:r>
              <w:t>André Meyer</w:t>
            </w:r>
          </w:p>
        </w:tc>
      </w:tr>
    </w:tbl>
    <w:p w14:paraId="2A93C6E4" w14:textId="77777777" w:rsidR="00E2505F" w:rsidRDefault="006434EC" w:rsidP="00E27AE9">
      <w:pPr>
        <w:pStyle w:val="Beschriftung"/>
      </w:pPr>
      <w:bookmarkStart w:id="2" w:name="_Toc159828562"/>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0241EE07" w14:textId="77777777" w:rsidR="008E4055" w:rsidRDefault="00871FDD" w:rsidP="00F51C8C">
      <w:pPr>
        <w:rPr>
          <w:b/>
          <w:bCs/>
          <w:sz w:val="28"/>
          <w:szCs w:val="28"/>
        </w:rPr>
      </w:pPr>
      <w:r>
        <w:rPr>
          <w:b/>
          <w:bCs/>
          <w:sz w:val="28"/>
          <w:szCs w:val="28"/>
        </w:rPr>
        <w:lastRenderedPageBreak/>
        <w:t>Inhaltsverzeichnis</w:t>
      </w:r>
      <w:bookmarkStart w:id="3" w:name="_Toc159247764"/>
    </w:p>
    <w:p w14:paraId="365523D0" w14:textId="77777777" w:rsidR="004E78EA"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830615" w:history="1">
        <w:r w:rsidR="004E78EA" w:rsidRPr="00BA477F">
          <w:rPr>
            <w:rStyle w:val="Hyperlink"/>
            <w:noProof/>
          </w:rPr>
          <w:t>1 Teil 1</w:t>
        </w:r>
        <w:r w:rsidR="004E78EA">
          <w:rPr>
            <w:noProof/>
            <w:webHidden/>
          </w:rPr>
          <w:tab/>
        </w:r>
        <w:r w:rsidR="004E78EA">
          <w:rPr>
            <w:noProof/>
            <w:webHidden/>
          </w:rPr>
          <w:fldChar w:fldCharType="begin"/>
        </w:r>
        <w:r w:rsidR="004E78EA">
          <w:rPr>
            <w:noProof/>
            <w:webHidden/>
          </w:rPr>
          <w:instrText xml:space="preserve"> PAGEREF _Toc159830615 \h </w:instrText>
        </w:r>
        <w:r w:rsidR="004E78EA">
          <w:rPr>
            <w:noProof/>
            <w:webHidden/>
          </w:rPr>
        </w:r>
        <w:r w:rsidR="004E78EA">
          <w:rPr>
            <w:noProof/>
            <w:webHidden/>
          </w:rPr>
          <w:fldChar w:fldCharType="separate"/>
        </w:r>
        <w:r w:rsidR="004E78EA">
          <w:rPr>
            <w:noProof/>
            <w:webHidden/>
          </w:rPr>
          <w:t>6</w:t>
        </w:r>
        <w:r w:rsidR="004E78EA">
          <w:rPr>
            <w:noProof/>
            <w:webHidden/>
          </w:rPr>
          <w:fldChar w:fldCharType="end"/>
        </w:r>
      </w:hyperlink>
    </w:p>
    <w:p w14:paraId="7B4BAEEA"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16" w:history="1">
        <w:r w:rsidR="004E78EA" w:rsidRPr="00BA477F">
          <w:rPr>
            <w:rStyle w:val="Hyperlink"/>
            <w:noProof/>
          </w:rPr>
          <w:t>1.1 Aufgabenstellung</w:t>
        </w:r>
        <w:r w:rsidR="004E78EA">
          <w:rPr>
            <w:noProof/>
            <w:webHidden/>
          </w:rPr>
          <w:tab/>
        </w:r>
        <w:r w:rsidR="004E78EA">
          <w:rPr>
            <w:noProof/>
            <w:webHidden/>
          </w:rPr>
          <w:fldChar w:fldCharType="begin"/>
        </w:r>
        <w:r w:rsidR="004E78EA">
          <w:rPr>
            <w:noProof/>
            <w:webHidden/>
          </w:rPr>
          <w:instrText xml:space="preserve"> PAGEREF _Toc159830616 \h </w:instrText>
        </w:r>
        <w:r w:rsidR="004E78EA">
          <w:rPr>
            <w:noProof/>
            <w:webHidden/>
          </w:rPr>
        </w:r>
        <w:r w:rsidR="004E78EA">
          <w:rPr>
            <w:noProof/>
            <w:webHidden/>
          </w:rPr>
          <w:fldChar w:fldCharType="separate"/>
        </w:r>
        <w:r w:rsidR="004E78EA">
          <w:rPr>
            <w:noProof/>
            <w:webHidden/>
          </w:rPr>
          <w:t>6</w:t>
        </w:r>
        <w:r w:rsidR="004E78EA">
          <w:rPr>
            <w:noProof/>
            <w:webHidden/>
          </w:rPr>
          <w:fldChar w:fldCharType="end"/>
        </w:r>
      </w:hyperlink>
    </w:p>
    <w:p w14:paraId="21823B60"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17" w:history="1">
        <w:r w:rsidR="004E78EA" w:rsidRPr="00BA477F">
          <w:rPr>
            <w:rStyle w:val="Hyperlink"/>
            <w:noProof/>
          </w:rPr>
          <w:t>1.1.1 Detaillierte Aufgabenstellung</w:t>
        </w:r>
        <w:r w:rsidR="004E78EA">
          <w:rPr>
            <w:noProof/>
            <w:webHidden/>
          </w:rPr>
          <w:tab/>
        </w:r>
        <w:r w:rsidR="004E78EA">
          <w:rPr>
            <w:noProof/>
            <w:webHidden/>
          </w:rPr>
          <w:fldChar w:fldCharType="begin"/>
        </w:r>
        <w:r w:rsidR="004E78EA">
          <w:rPr>
            <w:noProof/>
            <w:webHidden/>
          </w:rPr>
          <w:instrText xml:space="preserve"> PAGEREF _Toc159830617 \h </w:instrText>
        </w:r>
        <w:r w:rsidR="004E78EA">
          <w:rPr>
            <w:noProof/>
            <w:webHidden/>
          </w:rPr>
        </w:r>
        <w:r w:rsidR="004E78EA">
          <w:rPr>
            <w:noProof/>
            <w:webHidden/>
          </w:rPr>
          <w:fldChar w:fldCharType="separate"/>
        </w:r>
        <w:r w:rsidR="004E78EA">
          <w:rPr>
            <w:noProof/>
            <w:webHidden/>
          </w:rPr>
          <w:t>6</w:t>
        </w:r>
        <w:r w:rsidR="004E78EA">
          <w:rPr>
            <w:noProof/>
            <w:webHidden/>
          </w:rPr>
          <w:fldChar w:fldCharType="end"/>
        </w:r>
      </w:hyperlink>
    </w:p>
    <w:p w14:paraId="1C2C88CD"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18" w:history="1">
        <w:r w:rsidR="004E78EA" w:rsidRPr="00BA477F">
          <w:rPr>
            <w:rStyle w:val="Hyperlink"/>
            <w:noProof/>
          </w:rPr>
          <w:t>1.1.2 Benutzte Software</w:t>
        </w:r>
        <w:r w:rsidR="004E78EA">
          <w:rPr>
            <w:noProof/>
            <w:webHidden/>
          </w:rPr>
          <w:tab/>
        </w:r>
        <w:r w:rsidR="004E78EA">
          <w:rPr>
            <w:noProof/>
            <w:webHidden/>
          </w:rPr>
          <w:fldChar w:fldCharType="begin"/>
        </w:r>
        <w:r w:rsidR="004E78EA">
          <w:rPr>
            <w:noProof/>
            <w:webHidden/>
          </w:rPr>
          <w:instrText xml:space="preserve"> PAGEREF _Toc159830618 \h </w:instrText>
        </w:r>
        <w:r w:rsidR="004E78EA">
          <w:rPr>
            <w:noProof/>
            <w:webHidden/>
          </w:rPr>
        </w:r>
        <w:r w:rsidR="004E78EA">
          <w:rPr>
            <w:noProof/>
            <w:webHidden/>
          </w:rPr>
          <w:fldChar w:fldCharType="separate"/>
        </w:r>
        <w:r w:rsidR="004E78EA">
          <w:rPr>
            <w:noProof/>
            <w:webHidden/>
          </w:rPr>
          <w:t>7</w:t>
        </w:r>
        <w:r w:rsidR="004E78EA">
          <w:rPr>
            <w:noProof/>
            <w:webHidden/>
          </w:rPr>
          <w:fldChar w:fldCharType="end"/>
        </w:r>
      </w:hyperlink>
    </w:p>
    <w:p w14:paraId="7388D96A"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19" w:history="1">
        <w:r w:rsidR="004E78EA" w:rsidRPr="00BA477F">
          <w:rPr>
            <w:rStyle w:val="Hyperlink"/>
            <w:noProof/>
          </w:rPr>
          <w:t>1.1.3 Benutzte Hardware</w:t>
        </w:r>
        <w:r w:rsidR="004E78EA">
          <w:rPr>
            <w:noProof/>
            <w:webHidden/>
          </w:rPr>
          <w:tab/>
        </w:r>
        <w:r w:rsidR="004E78EA">
          <w:rPr>
            <w:noProof/>
            <w:webHidden/>
          </w:rPr>
          <w:fldChar w:fldCharType="begin"/>
        </w:r>
        <w:r w:rsidR="004E78EA">
          <w:rPr>
            <w:noProof/>
            <w:webHidden/>
          </w:rPr>
          <w:instrText xml:space="preserve"> PAGEREF _Toc159830619 \h </w:instrText>
        </w:r>
        <w:r w:rsidR="004E78EA">
          <w:rPr>
            <w:noProof/>
            <w:webHidden/>
          </w:rPr>
        </w:r>
        <w:r w:rsidR="004E78EA">
          <w:rPr>
            <w:noProof/>
            <w:webHidden/>
          </w:rPr>
          <w:fldChar w:fldCharType="separate"/>
        </w:r>
        <w:r w:rsidR="004E78EA">
          <w:rPr>
            <w:noProof/>
            <w:webHidden/>
          </w:rPr>
          <w:t>7</w:t>
        </w:r>
        <w:r w:rsidR="004E78EA">
          <w:rPr>
            <w:noProof/>
            <w:webHidden/>
          </w:rPr>
          <w:fldChar w:fldCharType="end"/>
        </w:r>
      </w:hyperlink>
    </w:p>
    <w:p w14:paraId="6409B982"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0" w:history="1">
        <w:r w:rsidR="004E78EA" w:rsidRPr="00BA477F">
          <w:rPr>
            <w:rStyle w:val="Hyperlink"/>
            <w:noProof/>
          </w:rPr>
          <w:t>1.1.4 Methode</w:t>
        </w:r>
        <w:r w:rsidR="004E78EA">
          <w:rPr>
            <w:noProof/>
            <w:webHidden/>
          </w:rPr>
          <w:tab/>
        </w:r>
        <w:r w:rsidR="004E78EA">
          <w:rPr>
            <w:noProof/>
            <w:webHidden/>
          </w:rPr>
          <w:fldChar w:fldCharType="begin"/>
        </w:r>
        <w:r w:rsidR="004E78EA">
          <w:rPr>
            <w:noProof/>
            <w:webHidden/>
          </w:rPr>
          <w:instrText xml:space="preserve"> PAGEREF _Toc159830620 \h </w:instrText>
        </w:r>
        <w:r w:rsidR="004E78EA">
          <w:rPr>
            <w:noProof/>
            <w:webHidden/>
          </w:rPr>
        </w:r>
        <w:r w:rsidR="004E78EA">
          <w:rPr>
            <w:noProof/>
            <w:webHidden/>
          </w:rPr>
          <w:fldChar w:fldCharType="separate"/>
        </w:r>
        <w:r w:rsidR="004E78EA">
          <w:rPr>
            <w:noProof/>
            <w:webHidden/>
          </w:rPr>
          <w:t>7</w:t>
        </w:r>
        <w:r w:rsidR="004E78EA">
          <w:rPr>
            <w:noProof/>
            <w:webHidden/>
          </w:rPr>
          <w:fldChar w:fldCharType="end"/>
        </w:r>
      </w:hyperlink>
    </w:p>
    <w:p w14:paraId="641E8FC2"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1" w:history="1">
        <w:r w:rsidR="004E78EA" w:rsidRPr="00BA477F">
          <w:rPr>
            <w:rStyle w:val="Hyperlink"/>
            <w:noProof/>
          </w:rPr>
          <w:t>1.1.5 Vorkenntnisse</w:t>
        </w:r>
        <w:r w:rsidR="004E78EA">
          <w:rPr>
            <w:noProof/>
            <w:webHidden/>
          </w:rPr>
          <w:tab/>
        </w:r>
        <w:r w:rsidR="004E78EA">
          <w:rPr>
            <w:noProof/>
            <w:webHidden/>
          </w:rPr>
          <w:fldChar w:fldCharType="begin"/>
        </w:r>
        <w:r w:rsidR="004E78EA">
          <w:rPr>
            <w:noProof/>
            <w:webHidden/>
          </w:rPr>
          <w:instrText xml:space="preserve"> PAGEREF _Toc159830621 \h </w:instrText>
        </w:r>
        <w:r w:rsidR="004E78EA">
          <w:rPr>
            <w:noProof/>
            <w:webHidden/>
          </w:rPr>
        </w:r>
        <w:r w:rsidR="004E78EA">
          <w:rPr>
            <w:noProof/>
            <w:webHidden/>
          </w:rPr>
          <w:fldChar w:fldCharType="separate"/>
        </w:r>
        <w:r w:rsidR="004E78EA">
          <w:rPr>
            <w:noProof/>
            <w:webHidden/>
          </w:rPr>
          <w:t>7</w:t>
        </w:r>
        <w:r w:rsidR="004E78EA">
          <w:rPr>
            <w:noProof/>
            <w:webHidden/>
          </w:rPr>
          <w:fldChar w:fldCharType="end"/>
        </w:r>
      </w:hyperlink>
    </w:p>
    <w:p w14:paraId="037DF606"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2" w:history="1">
        <w:r w:rsidR="004E78EA" w:rsidRPr="00BA477F">
          <w:rPr>
            <w:rStyle w:val="Hyperlink"/>
            <w:noProof/>
          </w:rPr>
          <w:t>1.1.6 Vorarbeiten</w:t>
        </w:r>
        <w:r w:rsidR="004E78EA">
          <w:rPr>
            <w:noProof/>
            <w:webHidden/>
          </w:rPr>
          <w:tab/>
        </w:r>
        <w:r w:rsidR="004E78EA">
          <w:rPr>
            <w:noProof/>
            <w:webHidden/>
          </w:rPr>
          <w:fldChar w:fldCharType="begin"/>
        </w:r>
        <w:r w:rsidR="004E78EA">
          <w:rPr>
            <w:noProof/>
            <w:webHidden/>
          </w:rPr>
          <w:instrText xml:space="preserve"> PAGEREF _Toc159830622 \h </w:instrText>
        </w:r>
        <w:r w:rsidR="004E78EA">
          <w:rPr>
            <w:noProof/>
            <w:webHidden/>
          </w:rPr>
        </w:r>
        <w:r w:rsidR="004E78EA">
          <w:rPr>
            <w:noProof/>
            <w:webHidden/>
          </w:rPr>
          <w:fldChar w:fldCharType="separate"/>
        </w:r>
        <w:r w:rsidR="004E78EA">
          <w:rPr>
            <w:noProof/>
            <w:webHidden/>
          </w:rPr>
          <w:t>7</w:t>
        </w:r>
        <w:r w:rsidR="004E78EA">
          <w:rPr>
            <w:noProof/>
            <w:webHidden/>
          </w:rPr>
          <w:fldChar w:fldCharType="end"/>
        </w:r>
      </w:hyperlink>
    </w:p>
    <w:p w14:paraId="1253F0EA"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23" w:history="1">
        <w:r w:rsidR="004E78EA" w:rsidRPr="00BA477F">
          <w:rPr>
            <w:rStyle w:val="Hyperlink"/>
            <w:noProof/>
          </w:rPr>
          <w:t>1.2 Projektorganisation</w:t>
        </w:r>
        <w:r w:rsidR="004E78EA">
          <w:rPr>
            <w:noProof/>
            <w:webHidden/>
          </w:rPr>
          <w:tab/>
        </w:r>
        <w:r w:rsidR="004E78EA">
          <w:rPr>
            <w:noProof/>
            <w:webHidden/>
          </w:rPr>
          <w:fldChar w:fldCharType="begin"/>
        </w:r>
        <w:r w:rsidR="004E78EA">
          <w:rPr>
            <w:noProof/>
            <w:webHidden/>
          </w:rPr>
          <w:instrText xml:space="preserve"> PAGEREF _Toc159830623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394E0558"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4" w:history="1">
        <w:r w:rsidR="004E78EA" w:rsidRPr="00BA477F">
          <w:rPr>
            <w:rStyle w:val="Hyperlink"/>
            <w:noProof/>
          </w:rPr>
          <w:t>1.2.1 Projektmanagementmethode</w:t>
        </w:r>
        <w:r w:rsidR="004E78EA">
          <w:rPr>
            <w:noProof/>
            <w:webHidden/>
          </w:rPr>
          <w:tab/>
        </w:r>
        <w:r w:rsidR="004E78EA">
          <w:rPr>
            <w:noProof/>
            <w:webHidden/>
          </w:rPr>
          <w:fldChar w:fldCharType="begin"/>
        </w:r>
        <w:r w:rsidR="004E78EA">
          <w:rPr>
            <w:noProof/>
            <w:webHidden/>
          </w:rPr>
          <w:instrText xml:space="preserve"> PAGEREF _Toc159830624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012FCDA0"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5" w:history="1">
        <w:r w:rsidR="004E78EA" w:rsidRPr="00BA477F">
          <w:rPr>
            <w:rStyle w:val="Hyperlink"/>
            <w:noProof/>
          </w:rPr>
          <w:t>1.2.2 Firmenstandards</w:t>
        </w:r>
        <w:r w:rsidR="004E78EA">
          <w:rPr>
            <w:noProof/>
            <w:webHidden/>
          </w:rPr>
          <w:tab/>
        </w:r>
        <w:r w:rsidR="004E78EA">
          <w:rPr>
            <w:noProof/>
            <w:webHidden/>
          </w:rPr>
          <w:fldChar w:fldCharType="begin"/>
        </w:r>
        <w:r w:rsidR="004E78EA">
          <w:rPr>
            <w:noProof/>
            <w:webHidden/>
          </w:rPr>
          <w:instrText xml:space="preserve"> PAGEREF _Toc159830625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21F01FA2"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26" w:history="1">
        <w:r w:rsidR="004E78EA" w:rsidRPr="00BA477F">
          <w:rPr>
            <w:rStyle w:val="Hyperlink"/>
            <w:noProof/>
          </w:rPr>
          <w:t>1.2.3 Organisation der Arbeitsergebnisse</w:t>
        </w:r>
        <w:r w:rsidR="004E78EA">
          <w:rPr>
            <w:noProof/>
            <w:webHidden/>
          </w:rPr>
          <w:tab/>
        </w:r>
        <w:r w:rsidR="004E78EA">
          <w:rPr>
            <w:noProof/>
            <w:webHidden/>
          </w:rPr>
          <w:fldChar w:fldCharType="begin"/>
        </w:r>
        <w:r w:rsidR="004E78EA">
          <w:rPr>
            <w:noProof/>
            <w:webHidden/>
          </w:rPr>
          <w:instrText xml:space="preserve"> PAGEREF _Toc159830626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13FA5FA6"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27" w:history="1">
        <w:r w:rsidR="004E78EA" w:rsidRPr="00BA477F">
          <w:rPr>
            <w:rStyle w:val="Hyperlink"/>
            <w:noProof/>
          </w:rPr>
          <w:t>1.2.3.1 Versionierung</w:t>
        </w:r>
        <w:r w:rsidR="004E78EA">
          <w:rPr>
            <w:noProof/>
            <w:webHidden/>
          </w:rPr>
          <w:tab/>
        </w:r>
        <w:r w:rsidR="004E78EA">
          <w:rPr>
            <w:noProof/>
            <w:webHidden/>
          </w:rPr>
          <w:fldChar w:fldCharType="begin"/>
        </w:r>
        <w:r w:rsidR="004E78EA">
          <w:rPr>
            <w:noProof/>
            <w:webHidden/>
          </w:rPr>
          <w:instrText xml:space="preserve"> PAGEREF _Toc159830627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07342176"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28" w:history="1">
        <w:r w:rsidR="004E78EA" w:rsidRPr="00BA477F">
          <w:rPr>
            <w:rStyle w:val="Hyperlink"/>
            <w:noProof/>
          </w:rPr>
          <w:t>1.2.3.2 Dokumentenablage</w:t>
        </w:r>
        <w:r w:rsidR="004E78EA">
          <w:rPr>
            <w:noProof/>
            <w:webHidden/>
          </w:rPr>
          <w:tab/>
        </w:r>
        <w:r w:rsidR="004E78EA">
          <w:rPr>
            <w:noProof/>
            <w:webHidden/>
          </w:rPr>
          <w:fldChar w:fldCharType="begin"/>
        </w:r>
        <w:r w:rsidR="004E78EA">
          <w:rPr>
            <w:noProof/>
            <w:webHidden/>
          </w:rPr>
          <w:instrText xml:space="preserve"> PAGEREF _Toc159830628 \h </w:instrText>
        </w:r>
        <w:r w:rsidR="004E78EA">
          <w:rPr>
            <w:noProof/>
            <w:webHidden/>
          </w:rPr>
        </w:r>
        <w:r w:rsidR="004E78EA">
          <w:rPr>
            <w:noProof/>
            <w:webHidden/>
          </w:rPr>
          <w:fldChar w:fldCharType="separate"/>
        </w:r>
        <w:r w:rsidR="004E78EA">
          <w:rPr>
            <w:noProof/>
            <w:webHidden/>
          </w:rPr>
          <w:t>8</w:t>
        </w:r>
        <w:r w:rsidR="004E78EA">
          <w:rPr>
            <w:noProof/>
            <w:webHidden/>
          </w:rPr>
          <w:fldChar w:fldCharType="end"/>
        </w:r>
      </w:hyperlink>
    </w:p>
    <w:p w14:paraId="75F465E5"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29" w:history="1">
        <w:r w:rsidR="004E78EA" w:rsidRPr="00BA477F">
          <w:rPr>
            <w:rStyle w:val="Hyperlink"/>
            <w:noProof/>
          </w:rPr>
          <w:t>1.3 Zeitplan</w:t>
        </w:r>
        <w:r w:rsidR="004E78EA">
          <w:rPr>
            <w:noProof/>
            <w:webHidden/>
          </w:rPr>
          <w:tab/>
        </w:r>
        <w:r w:rsidR="004E78EA">
          <w:rPr>
            <w:noProof/>
            <w:webHidden/>
          </w:rPr>
          <w:fldChar w:fldCharType="begin"/>
        </w:r>
        <w:r w:rsidR="004E78EA">
          <w:rPr>
            <w:noProof/>
            <w:webHidden/>
          </w:rPr>
          <w:instrText xml:space="preserve"> PAGEREF _Toc159830629 \h </w:instrText>
        </w:r>
        <w:r w:rsidR="004E78EA">
          <w:rPr>
            <w:noProof/>
            <w:webHidden/>
          </w:rPr>
        </w:r>
        <w:r w:rsidR="004E78EA">
          <w:rPr>
            <w:noProof/>
            <w:webHidden/>
          </w:rPr>
          <w:fldChar w:fldCharType="separate"/>
        </w:r>
        <w:r w:rsidR="004E78EA">
          <w:rPr>
            <w:noProof/>
            <w:webHidden/>
          </w:rPr>
          <w:t>9</w:t>
        </w:r>
        <w:r w:rsidR="004E78EA">
          <w:rPr>
            <w:noProof/>
            <w:webHidden/>
          </w:rPr>
          <w:fldChar w:fldCharType="end"/>
        </w:r>
      </w:hyperlink>
    </w:p>
    <w:p w14:paraId="3BF60953"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0" w:history="1">
        <w:r w:rsidR="004E78EA" w:rsidRPr="00BA477F">
          <w:rPr>
            <w:rStyle w:val="Hyperlink"/>
            <w:noProof/>
          </w:rPr>
          <w:t>1.3.1 Meilensteine</w:t>
        </w:r>
        <w:r w:rsidR="004E78EA">
          <w:rPr>
            <w:noProof/>
            <w:webHidden/>
          </w:rPr>
          <w:tab/>
        </w:r>
        <w:r w:rsidR="004E78EA">
          <w:rPr>
            <w:noProof/>
            <w:webHidden/>
          </w:rPr>
          <w:fldChar w:fldCharType="begin"/>
        </w:r>
        <w:r w:rsidR="004E78EA">
          <w:rPr>
            <w:noProof/>
            <w:webHidden/>
          </w:rPr>
          <w:instrText xml:space="preserve"> PAGEREF _Toc159830630 \h </w:instrText>
        </w:r>
        <w:r w:rsidR="004E78EA">
          <w:rPr>
            <w:noProof/>
            <w:webHidden/>
          </w:rPr>
        </w:r>
        <w:r w:rsidR="004E78EA">
          <w:rPr>
            <w:noProof/>
            <w:webHidden/>
          </w:rPr>
          <w:fldChar w:fldCharType="separate"/>
        </w:r>
        <w:r w:rsidR="004E78EA">
          <w:rPr>
            <w:noProof/>
            <w:webHidden/>
          </w:rPr>
          <w:t>10</w:t>
        </w:r>
        <w:r w:rsidR="004E78EA">
          <w:rPr>
            <w:noProof/>
            <w:webHidden/>
          </w:rPr>
          <w:fldChar w:fldCharType="end"/>
        </w:r>
      </w:hyperlink>
    </w:p>
    <w:p w14:paraId="68D09270"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31" w:history="1">
        <w:r w:rsidR="004E78EA" w:rsidRPr="00BA477F">
          <w:rPr>
            <w:rStyle w:val="Hyperlink"/>
            <w:noProof/>
          </w:rPr>
          <w:t>1.4 Arbeitsprotokoll</w:t>
        </w:r>
        <w:r w:rsidR="004E78EA">
          <w:rPr>
            <w:noProof/>
            <w:webHidden/>
          </w:rPr>
          <w:tab/>
        </w:r>
        <w:r w:rsidR="004E78EA">
          <w:rPr>
            <w:noProof/>
            <w:webHidden/>
          </w:rPr>
          <w:fldChar w:fldCharType="begin"/>
        </w:r>
        <w:r w:rsidR="004E78EA">
          <w:rPr>
            <w:noProof/>
            <w:webHidden/>
          </w:rPr>
          <w:instrText xml:space="preserve"> PAGEREF _Toc159830631 \h </w:instrText>
        </w:r>
        <w:r w:rsidR="004E78EA">
          <w:rPr>
            <w:noProof/>
            <w:webHidden/>
          </w:rPr>
        </w:r>
        <w:r w:rsidR="004E78EA">
          <w:rPr>
            <w:noProof/>
            <w:webHidden/>
          </w:rPr>
          <w:fldChar w:fldCharType="separate"/>
        </w:r>
        <w:r w:rsidR="004E78EA">
          <w:rPr>
            <w:noProof/>
            <w:webHidden/>
          </w:rPr>
          <w:t>11</w:t>
        </w:r>
        <w:r w:rsidR="004E78EA">
          <w:rPr>
            <w:noProof/>
            <w:webHidden/>
          </w:rPr>
          <w:fldChar w:fldCharType="end"/>
        </w:r>
      </w:hyperlink>
    </w:p>
    <w:p w14:paraId="248EB200"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2" w:history="1">
        <w:r w:rsidR="004E78EA" w:rsidRPr="00BA477F">
          <w:rPr>
            <w:rStyle w:val="Hyperlink"/>
            <w:noProof/>
          </w:rPr>
          <w:t>1.4.1 Tag 01: 19.02.2024</w:t>
        </w:r>
        <w:r w:rsidR="004E78EA">
          <w:rPr>
            <w:noProof/>
            <w:webHidden/>
          </w:rPr>
          <w:tab/>
        </w:r>
        <w:r w:rsidR="004E78EA">
          <w:rPr>
            <w:noProof/>
            <w:webHidden/>
          </w:rPr>
          <w:fldChar w:fldCharType="begin"/>
        </w:r>
        <w:r w:rsidR="004E78EA">
          <w:rPr>
            <w:noProof/>
            <w:webHidden/>
          </w:rPr>
          <w:instrText xml:space="preserve"> PAGEREF _Toc159830632 \h </w:instrText>
        </w:r>
        <w:r w:rsidR="004E78EA">
          <w:rPr>
            <w:noProof/>
            <w:webHidden/>
          </w:rPr>
        </w:r>
        <w:r w:rsidR="004E78EA">
          <w:rPr>
            <w:noProof/>
            <w:webHidden/>
          </w:rPr>
          <w:fldChar w:fldCharType="separate"/>
        </w:r>
        <w:r w:rsidR="004E78EA">
          <w:rPr>
            <w:noProof/>
            <w:webHidden/>
          </w:rPr>
          <w:t>11</w:t>
        </w:r>
        <w:r w:rsidR="004E78EA">
          <w:rPr>
            <w:noProof/>
            <w:webHidden/>
          </w:rPr>
          <w:fldChar w:fldCharType="end"/>
        </w:r>
      </w:hyperlink>
    </w:p>
    <w:p w14:paraId="114F5F47"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3" w:history="1">
        <w:r w:rsidR="004E78EA" w:rsidRPr="00BA477F">
          <w:rPr>
            <w:rStyle w:val="Hyperlink"/>
            <w:noProof/>
          </w:rPr>
          <w:t>1.4.2 Tag 02: 20.02.2024</w:t>
        </w:r>
        <w:r w:rsidR="004E78EA">
          <w:rPr>
            <w:noProof/>
            <w:webHidden/>
          </w:rPr>
          <w:tab/>
        </w:r>
        <w:r w:rsidR="004E78EA">
          <w:rPr>
            <w:noProof/>
            <w:webHidden/>
          </w:rPr>
          <w:fldChar w:fldCharType="begin"/>
        </w:r>
        <w:r w:rsidR="004E78EA">
          <w:rPr>
            <w:noProof/>
            <w:webHidden/>
          </w:rPr>
          <w:instrText xml:space="preserve"> PAGEREF _Toc159830633 \h </w:instrText>
        </w:r>
        <w:r w:rsidR="004E78EA">
          <w:rPr>
            <w:noProof/>
            <w:webHidden/>
          </w:rPr>
        </w:r>
        <w:r w:rsidR="004E78EA">
          <w:rPr>
            <w:noProof/>
            <w:webHidden/>
          </w:rPr>
          <w:fldChar w:fldCharType="separate"/>
        </w:r>
        <w:r w:rsidR="004E78EA">
          <w:rPr>
            <w:noProof/>
            <w:webHidden/>
          </w:rPr>
          <w:t>11</w:t>
        </w:r>
        <w:r w:rsidR="004E78EA">
          <w:rPr>
            <w:noProof/>
            <w:webHidden/>
          </w:rPr>
          <w:fldChar w:fldCharType="end"/>
        </w:r>
      </w:hyperlink>
    </w:p>
    <w:p w14:paraId="2D06DFE4"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4" w:history="1">
        <w:r w:rsidR="004E78EA" w:rsidRPr="00BA477F">
          <w:rPr>
            <w:rStyle w:val="Hyperlink"/>
            <w:noProof/>
          </w:rPr>
          <w:t>1.4.3 Tag 03: 21.02.2024</w:t>
        </w:r>
        <w:r w:rsidR="004E78EA">
          <w:rPr>
            <w:noProof/>
            <w:webHidden/>
          </w:rPr>
          <w:tab/>
        </w:r>
        <w:r w:rsidR="004E78EA">
          <w:rPr>
            <w:noProof/>
            <w:webHidden/>
          </w:rPr>
          <w:fldChar w:fldCharType="begin"/>
        </w:r>
        <w:r w:rsidR="004E78EA">
          <w:rPr>
            <w:noProof/>
            <w:webHidden/>
          </w:rPr>
          <w:instrText xml:space="preserve"> PAGEREF _Toc159830634 \h </w:instrText>
        </w:r>
        <w:r w:rsidR="004E78EA">
          <w:rPr>
            <w:noProof/>
            <w:webHidden/>
          </w:rPr>
        </w:r>
        <w:r w:rsidR="004E78EA">
          <w:rPr>
            <w:noProof/>
            <w:webHidden/>
          </w:rPr>
          <w:fldChar w:fldCharType="separate"/>
        </w:r>
        <w:r w:rsidR="004E78EA">
          <w:rPr>
            <w:noProof/>
            <w:webHidden/>
          </w:rPr>
          <w:t>12</w:t>
        </w:r>
        <w:r w:rsidR="004E78EA">
          <w:rPr>
            <w:noProof/>
            <w:webHidden/>
          </w:rPr>
          <w:fldChar w:fldCharType="end"/>
        </w:r>
      </w:hyperlink>
    </w:p>
    <w:p w14:paraId="7BC7F109"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5" w:history="1">
        <w:r w:rsidR="004E78EA" w:rsidRPr="00BA477F">
          <w:rPr>
            <w:rStyle w:val="Hyperlink"/>
            <w:noProof/>
          </w:rPr>
          <w:t>1.4.4 Tag 04: 22.02.2024</w:t>
        </w:r>
        <w:r w:rsidR="004E78EA">
          <w:rPr>
            <w:noProof/>
            <w:webHidden/>
          </w:rPr>
          <w:tab/>
        </w:r>
        <w:r w:rsidR="004E78EA">
          <w:rPr>
            <w:noProof/>
            <w:webHidden/>
          </w:rPr>
          <w:fldChar w:fldCharType="begin"/>
        </w:r>
        <w:r w:rsidR="004E78EA">
          <w:rPr>
            <w:noProof/>
            <w:webHidden/>
          </w:rPr>
          <w:instrText xml:space="preserve"> PAGEREF _Toc159830635 \h </w:instrText>
        </w:r>
        <w:r w:rsidR="004E78EA">
          <w:rPr>
            <w:noProof/>
            <w:webHidden/>
          </w:rPr>
        </w:r>
        <w:r w:rsidR="004E78EA">
          <w:rPr>
            <w:noProof/>
            <w:webHidden/>
          </w:rPr>
          <w:fldChar w:fldCharType="separate"/>
        </w:r>
        <w:r w:rsidR="004E78EA">
          <w:rPr>
            <w:noProof/>
            <w:webHidden/>
          </w:rPr>
          <w:t>12</w:t>
        </w:r>
        <w:r w:rsidR="004E78EA">
          <w:rPr>
            <w:noProof/>
            <w:webHidden/>
          </w:rPr>
          <w:fldChar w:fldCharType="end"/>
        </w:r>
      </w:hyperlink>
    </w:p>
    <w:p w14:paraId="4076E3DA"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6" w:history="1">
        <w:r w:rsidR="004E78EA" w:rsidRPr="00BA477F">
          <w:rPr>
            <w:rStyle w:val="Hyperlink"/>
            <w:noProof/>
          </w:rPr>
          <w:t>1.4.5 Tag 05: 23.02.2024</w:t>
        </w:r>
        <w:r w:rsidR="004E78EA">
          <w:rPr>
            <w:noProof/>
            <w:webHidden/>
          </w:rPr>
          <w:tab/>
        </w:r>
        <w:r w:rsidR="004E78EA">
          <w:rPr>
            <w:noProof/>
            <w:webHidden/>
          </w:rPr>
          <w:fldChar w:fldCharType="begin"/>
        </w:r>
        <w:r w:rsidR="004E78EA">
          <w:rPr>
            <w:noProof/>
            <w:webHidden/>
          </w:rPr>
          <w:instrText xml:space="preserve"> PAGEREF _Toc159830636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2C0FE628"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7" w:history="1">
        <w:r w:rsidR="004E78EA" w:rsidRPr="00BA477F">
          <w:rPr>
            <w:rStyle w:val="Hyperlink"/>
            <w:noProof/>
          </w:rPr>
          <w:t>1.4.6 Tag 06: 26.02.2024</w:t>
        </w:r>
        <w:r w:rsidR="004E78EA">
          <w:rPr>
            <w:noProof/>
            <w:webHidden/>
          </w:rPr>
          <w:tab/>
        </w:r>
        <w:r w:rsidR="004E78EA">
          <w:rPr>
            <w:noProof/>
            <w:webHidden/>
          </w:rPr>
          <w:fldChar w:fldCharType="begin"/>
        </w:r>
        <w:r w:rsidR="004E78EA">
          <w:rPr>
            <w:noProof/>
            <w:webHidden/>
          </w:rPr>
          <w:instrText xml:space="preserve"> PAGEREF _Toc159830637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78FD5CB4"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8" w:history="1">
        <w:r w:rsidR="004E78EA" w:rsidRPr="00BA477F">
          <w:rPr>
            <w:rStyle w:val="Hyperlink"/>
            <w:noProof/>
          </w:rPr>
          <w:t>1.4.7 Tag 07: 27.02.2024</w:t>
        </w:r>
        <w:r w:rsidR="004E78EA">
          <w:rPr>
            <w:noProof/>
            <w:webHidden/>
          </w:rPr>
          <w:tab/>
        </w:r>
        <w:r w:rsidR="004E78EA">
          <w:rPr>
            <w:noProof/>
            <w:webHidden/>
          </w:rPr>
          <w:fldChar w:fldCharType="begin"/>
        </w:r>
        <w:r w:rsidR="004E78EA">
          <w:rPr>
            <w:noProof/>
            <w:webHidden/>
          </w:rPr>
          <w:instrText xml:space="preserve"> PAGEREF _Toc159830638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2ADA4CDE"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39" w:history="1">
        <w:r w:rsidR="004E78EA" w:rsidRPr="00BA477F">
          <w:rPr>
            <w:rStyle w:val="Hyperlink"/>
            <w:noProof/>
          </w:rPr>
          <w:t>1.4.8 Tag 08: 28.02.2024</w:t>
        </w:r>
        <w:r w:rsidR="004E78EA">
          <w:rPr>
            <w:noProof/>
            <w:webHidden/>
          </w:rPr>
          <w:tab/>
        </w:r>
        <w:r w:rsidR="004E78EA">
          <w:rPr>
            <w:noProof/>
            <w:webHidden/>
          </w:rPr>
          <w:fldChar w:fldCharType="begin"/>
        </w:r>
        <w:r w:rsidR="004E78EA">
          <w:rPr>
            <w:noProof/>
            <w:webHidden/>
          </w:rPr>
          <w:instrText xml:space="preserve"> PAGEREF _Toc159830639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13C3B4A5"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0" w:history="1">
        <w:r w:rsidR="004E78EA" w:rsidRPr="00BA477F">
          <w:rPr>
            <w:rStyle w:val="Hyperlink"/>
            <w:noProof/>
          </w:rPr>
          <w:t>1.4.9 Tag 09: 29.02.2024</w:t>
        </w:r>
        <w:r w:rsidR="004E78EA">
          <w:rPr>
            <w:noProof/>
            <w:webHidden/>
          </w:rPr>
          <w:tab/>
        </w:r>
        <w:r w:rsidR="004E78EA">
          <w:rPr>
            <w:noProof/>
            <w:webHidden/>
          </w:rPr>
          <w:fldChar w:fldCharType="begin"/>
        </w:r>
        <w:r w:rsidR="004E78EA">
          <w:rPr>
            <w:noProof/>
            <w:webHidden/>
          </w:rPr>
          <w:instrText xml:space="preserve"> PAGEREF _Toc159830640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55F5E92B"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1" w:history="1">
        <w:r w:rsidR="004E78EA" w:rsidRPr="00BA477F">
          <w:rPr>
            <w:rStyle w:val="Hyperlink"/>
            <w:noProof/>
          </w:rPr>
          <w:t>1.4.10 Tag 10: 01.03.2024</w:t>
        </w:r>
        <w:r w:rsidR="004E78EA">
          <w:rPr>
            <w:noProof/>
            <w:webHidden/>
          </w:rPr>
          <w:tab/>
        </w:r>
        <w:r w:rsidR="004E78EA">
          <w:rPr>
            <w:noProof/>
            <w:webHidden/>
          </w:rPr>
          <w:fldChar w:fldCharType="begin"/>
        </w:r>
        <w:r w:rsidR="004E78EA">
          <w:rPr>
            <w:noProof/>
            <w:webHidden/>
          </w:rPr>
          <w:instrText xml:space="preserve"> PAGEREF _Toc159830641 \h </w:instrText>
        </w:r>
        <w:r w:rsidR="004E78EA">
          <w:rPr>
            <w:noProof/>
            <w:webHidden/>
          </w:rPr>
        </w:r>
        <w:r w:rsidR="004E78EA">
          <w:rPr>
            <w:noProof/>
            <w:webHidden/>
          </w:rPr>
          <w:fldChar w:fldCharType="separate"/>
        </w:r>
        <w:r w:rsidR="004E78EA">
          <w:rPr>
            <w:noProof/>
            <w:webHidden/>
          </w:rPr>
          <w:t>13</w:t>
        </w:r>
        <w:r w:rsidR="004E78EA">
          <w:rPr>
            <w:noProof/>
            <w:webHidden/>
          </w:rPr>
          <w:fldChar w:fldCharType="end"/>
        </w:r>
      </w:hyperlink>
    </w:p>
    <w:p w14:paraId="55FEFE8C" w14:textId="77777777" w:rsidR="004E78EA" w:rsidRDefault="00000000">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830642" w:history="1">
        <w:r w:rsidR="004E78EA" w:rsidRPr="00BA477F">
          <w:rPr>
            <w:rStyle w:val="Hyperlink"/>
            <w:noProof/>
          </w:rPr>
          <w:t>2 Teil 2</w:t>
        </w:r>
        <w:r w:rsidR="004E78EA">
          <w:rPr>
            <w:noProof/>
            <w:webHidden/>
          </w:rPr>
          <w:tab/>
        </w:r>
        <w:r w:rsidR="004E78EA">
          <w:rPr>
            <w:noProof/>
            <w:webHidden/>
          </w:rPr>
          <w:fldChar w:fldCharType="begin"/>
        </w:r>
        <w:r w:rsidR="004E78EA">
          <w:rPr>
            <w:noProof/>
            <w:webHidden/>
          </w:rPr>
          <w:instrText xml:space="preserve"> PAGEREF _Toc159830642 \h </w:instrText>
        </w:r>
        <w:r w:rsidR="004E78EA">
          <w:rPr>
            <w:noProof/>
            <w:webHidden/>
          </w:rPr>
        </w:r>
        <w:r w:rsidR="004E78EA">
          <w:rPr>
            <w:noProof/>
            <w:webHidden/>
          </w:rPr>
          <w:fldChar w:fldCharType="separate"/>
        </w:r>
        <w:r w:rsidR="004E78EA">
          <w:rPr>
            <w:noProof/>
            <w:webHidden/>
          </w:rPr>
          <w:t>14</w:t>
        </w:r>
        <w:r w:rsidR="004E78EA">
          <w:rPr>
            <w:noProof/>
            <w:webHidden/>
          </w:rPr>
          <w:fldChar w:fldCharType="end"/>
        </w:r>
      </w:hyperlink>
    </w:p>
    <w:p w14:paraId="3278183A"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43" w:history="1">
        <w:r w:rsidR="004E78EA" w:rsidRPr="00BA477F">
          <w:rPr>
            <w:rStyle w:val="Hyperlink"/>
            <w:noProof/>
          </w:rPr>
          <w:t>2.1 Kurzfassung</w:t>
        </w:r>
        <w:r w:rsidR="004E78EA">
          <w:rPr>
            <w:noProof/>
            <w:webHidden/>
          </w:rPr>
          <w:tab/>
        </w:r>
        <w:r w:rsidR="004E78EA">
          <w:rPr>
            <w:noProof/>
            <w:webHidden/>
          </w:rPr>
          <w:fldChar w:fldCharType="begin"/>
        </w:r>
        <w:r w:rsidR="004E78EA">
          <w:rPr>
            <w:noProof/>
            <w:webHidden/>
          </w:rPr>
          <w:instrText xml:space="preserve"> PAGEREF _Toc159830643 \h </w:instrText>
        </w:r>
        <w:r w:rsidR="004E78EA">
          <w:rPr>
            <w:noProof/>
            <w:webHidden/>
          </w:rPr>
        </w:r>
        <w:r w:rsidR="004E78EA">
          <w:rPr>
            <w:noProof/>
            <w:webHidden/>
          </w:rPr>
          <w:fldChar w:fldCharType="separate"/>
        </w:r>
        <w:r w:rsidR="004E78EA">
          <w:rPr>
            <w:noProof/>
            <w:webHidden/>
          </w:rPr>
          <w:t>14</w:t>
        </w:r>
        <w:r w:rsidR="004E78EA">
          <w:rPr>
            <w:noProof/>
            <w:webHidden/>
          </w:rPr>
          <w:fldChar w:fldCharType="end"/>
        </w:r>
      </w:hyperlink>
    </w:p>
    <w:p w14:paraId="44463AF8"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4" w:history="1">
        <w:r w:rsidR="004E78EA" w:rsidRPr="00BA477F">
          <w:rPr>
            <w:rStyle w:val="Hyperlink"/>
            <w:noProof/>
          </w:rPr>
          <w:t>2.1.1 Kurze Ausgangssituation</w:t>
        </w:r>
        <w:r w:rsidR="004E78EA">
          <w:rPr>
            <w:noProof/>
            <w:webHidden/>
          </w:rPr>
          <w:tab/>
        </w:r>
        <w:r w:rsidR="004E78EA">
          <w:rPr>
            <w:noProof/>
            <w:webHidden/>
          </w:rPr>
          <w:fldChar w:fldCharType="begin"/>
        </w:r>
        <w:r w:rsidR="004E78EA">
          <w:rPr>
            <w:noProof/>
            <w:webHidden/>
          </w:rPr>
          <w:instrText xml:space="preserve"> PAGEREF _Toc159830644 \h </w:instrText>
        </w:r>
        <w:r w:rsidR="004E78EA">
          <w:rPr>
            <w:noProof/>
            <w:webHidden/>
          </w:rPr>
        </w:r>
        <w:r w:rsidR="004E78EA">
          <w:rPr>
            <w:noProof/>
            <w:webHidden/>
          </w:rPr>
          <w:fldChar w:fldCharType="separate"/>
        </w:r>
        <w:r w:rsidR="004E78EA">
          <w:rPr>
            <w:noProof/>
            <w:webHidden/>
          </w:rPr>
          <w:t>14</w:t>
        </w:r>
        <w:r w:rsidR="004E78EA">
          <w:rPr>
            <w:noProof/>
            <w:webHidden/>
          </w:rPr>
          <w:fldChar w:fldCharType="end"/>
        </w:r>
      </w:hyperlink>
    </w:p>
    <w:p w14:paraId="55510406"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5" w:history="1">
        <w:r w:rsidR="004E78EA" w:rsidRPr="00BA477F">
          <w:rPr>
            <w:rStyle w:val="Hyperlink"/>
            <w:noProof/>
          </w:rPr>
          <w:t>2.1.2 Umsetzung</w:t>
        </w:r>
        <w:r w:rsidR="004E78EA">
          <w:rPr>
            <w:noProof/>
            <w:webHidden/>
          </w:rPr>
          <w:tab/>
        </w:r>
        <w:r w:rsidR="004E78EA">
          <w:rPr>
            <w:noProof/>
            <w:webHidden/>
          </w:rPr>
          <w:fldChar w:fldCharType="begin"/>
        </w:r>
        <w:r w:rsidR="004E78EA">
          <w:rPr>
            <w:noProof/>
            <w:webHidden/>
          </w:rPr>
          <w:instrText xml:space="preserve"> PAGEREF _Toc159830645 \h </w:instrText>
        </w:r>
        <w:r w:rsidR="004E78EA">
          <w:rPr>
            <w:noProof/>
            <w:webHidden/>
          </w:rPr>
        </w:r>
        <w:r w:rsidR="004E78EA">
          <w:rPr>
            <w:noProof/>
            <w:webHidden/>
          </w:rPr>
          <w:fldChar w:fldCharType="separate"/>
        </w:r>
        <w:r w:rsidR="004E78EA">
          <w:rPr>
            <w:noProof/>
            <w:webHidden/>
          </w:rPr>
          <w:t>14</w:t>
        </w:r>
        <w:r w:rsidR="004E78EA">
          <w:rPr>
            <w:noProof/>
            <w:webHidden/>
          </w:rPr>
          <w:fldChar w:fldCharType="end"/>
        </w:r>
      </w:hyperlink>
    </w:p>
    <w:p w14:paraId="20144268"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6" w:history="1">
        <w:r w:rsidR="004E78EA" w:rsidRPr="00BA477F">
          <w:rPr>
            <w:rStyle w:val="Hyperlink"/>
            <w:noProof/>
          </w:rPr>
          <w:t>2.1.3 Ergebnis</w:t>
        </w:r>
        <w:r w:rsidR="004E78EA">
          <w:rPr>
            <w:noProof/>
            <w:webHidden/>
          </w:rPr>
          <w:tab/>
        </w:r>
        <w:r w:rsidR="004E78EA">
          <w:rPr>
            <w:noProof/>
            <w:webHidden/>
          </w:rPr>
          <w:fldChar w:fldCharType="begin"/>
        </w:r>
        <w:r w:rsidR="004E78EA">
          <w:rPr>
            <w:noProof/>
            <w:webHidden/>
          </w:rPr>
          <w:instrText xml:space="preserve"> PAGEREF _Toc159830646 \h </w:instrText>
        </w:r>
        <w:r w:rsidR="004E78EA">
          <w:rPr>
            <w:noProof/>
            <w:webHidden/>
          </w:rPr>
        </w:r>
        <w:r w:rsidR="004E78EA">
          <w:rPr>
            <w:noProof/>
            <w:webHidden/>
          </w:rPr>
          <w:fldChar w:fldCharType="separate"/>
        </w:r>
        <w:r w:rsidR="004E78EA">
          <w:rPr>
            <w:noProof/>
            <w:webHidden/>
          </w:rPr>
          <w:t>14</w:t>
        </w:r>
        <w:r w:rsidR="004E78EA">
          <w:rPr>
            <w:noProof/>
            <w:webHidden/>
          </w:rPr>
          <w:fldChar w:fldCharType="end"/>
        </w:r>
      </w:hyperlink>
    </w:p>
    <w:p w14:paraId="44445CA8"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47" w:history="1">
        <w:r w:rsidR="004E78EA" w:rsidRPr="00BA477F">
          <w:rPr>
            <w:rStyle w:val="Hyperlink"/>
            <w:noProof/>
          </w:rPr>
          <w:t>2.2 Wissensbeschaffung</w:t>
        </w:r>
        <w:r w:rsidR="004E78EA">
          <w:rPr>
            <w:noProof/>
            <w:webHidden/>
          </w:rPr>
          <w:tab/>
        </w:r>
        <w:r w:rsidR="004E78EA">
          <w:rPr>
            <w:noProof/>
            <w:webHidden/>
          </w:rPr>
          <w:fldChar w:fldCharType="begin"/>
        </w:r>
        <w:r w:rsidR="004E78EA">
          <w:rPr>
            <w:noProof/>
            <w:webHidden/>
          </w:rPr>
          <w:instrText xml:space="preserve"> PAGEREF _Toc159830647 \h </w:instrText>
        </w:r>
        <w:r w:rsidR="004E78EA">
          <w:rPr>
            <w:noProof/>
            <w:webHidden/>
          </w:rPr>
        </w:r>
        <w:r w:rsidR="004E78EA">
          <w:rPr>
            <w:noProof/>
            <w:webHidden/>
          </w:rPr>
          <w:fldChar w:fldCharType="separate"/>
        </w:r>
        <w:r w:rsidR="004E78EA">
          <w:rPr>
            <w:noProof/>
            <w:webHidden/>
          </w:rPr>
          <w:t>15</w:t>
        </w:r>
        <w:r w:rsidR="004E78EA">
          <w:rPr>
            <w:noProof/>
            <w:webHidden/>
          </w:rPr>
          <w:fldChar w:fldCharType="end"/>
        </w:r>
      </w:hyperlink>
    </w:p>
    <w:p w14:paraId="0DA380CF"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48" w:history="1">
        <w:r w:rsidR="004E78EA" w:rsidRPr="00BA477F">
          <w:rPr>
            <w:rStyle w:val="Hyperlink"/>
            <w:noProof/>
          </w:rPr>
          <w:t>2.2.1 CI/CD</w:t>
        </w:r>
        <w:r w:rsidR="004E78EA">
          <w:rPr>
            <w:noProof/>
            <w:webHidden/>
          </w:rPr>
          <w:tab/>
        </w:r>
        <w:r w:rsidR="004E78EA">
          <w:rPr>
            <w:noProof/>
            <w:webHidden/>
          </w:rPr>
          <w:fldChar w:fldCharType="begin"/>
        </w:r>
        <w:r w:rsidR="004E78EA">
          <w:rPr>
            <w:noProof/>
            <w:webHidden/>
          </w:rPr>
          <w:instrText xml:space="preserve"> PAGEREF _Toc159830648 \h </w:instrText>
        </w:r>
        <w:r w:rsidR="004E78EA">
          <w:rPr>
            <w:noProof/>
            <w:webHidden/>
          </w:rPr>
        </w:r>
        <w:r w:rsidR="004E78EA">
          <w:rPr>
            <w:noProof/>
            <w:webHidden/>
          </w:rPr>
          <w:fldChar w:fldCharType="separate"/>
        </w:r>
        <w:r w:rsidR="004E78EA">
          <w:rPr>
            <w:noProof/>
            <w:webHidden/>
          </w:rPr>
          <w:t>15</w:t>
        </w:r>
        <w:r w:rsidR="004E78EA">
          <w:rPr>
            <w:noProof/>
            <w:webHidden/>
          </w:rPr>
          <w:fldChar w:fldCharType="end"/>
        </w:r>
      </w:hyperlink>
    </w:p>
    <w:p w14:paraId="54914EA1"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49" w:history="1">
        <w:r w:rsidR="004E78EA" w:rsidRPr="00BA477F">
          <w:rPr>
            <w:rStyle w:val="Hyperlink"/>
            <w:noProof/>
          </w:rPr>
          <w:t>2.2.1.1 GitHub Actions</w:t>
        </w:r>
        <w:r w:rsidR="004E78EA">
          <w:rPr>
            <w:noProof/>
            <w:webHidden/>
          </w:rPr>
          <w:tab/>
        </w:r>
        <w:r w:rsidR="004E78EA">
          <w:rPr>
            <w:noProof/>
            <w:webHidden/>
          </w:rPr>
          <w:fldChar w:fldCharType="begin"/>
        </w:r>
        <w:r w:rsidR="004E78EA">
          <w:rPr>
            <w:noProof/>
            <w:webHidden/>
          </w:rPr>
          <w:instrText xml:space="preserve"> PAGEREF _Toc159830649 \h </w:instrText>
        </w:r>
        <w:r w:rsidR="004E78EA">
          <w:rPr>
            <w:noProof/>
            <w:webHidden/>
          </w:rPr>
        </w:r>
        <w:r w:rsidR="004E78EA">
          <w:rPr>
            <w:noProof/>
            <w:webHidden/>
          </w:rPr>
          <w:fldChar w:fldCharType="separate"/>
        </w:r>
        <w:r w:rsidR="004E78EA">
          <w:rPr>
            <w:noProof/>
            <w:webHidden/>
          </w:rPr>
          <w:t>15</w:t>
        </w:r>
        <w:r w:rsidR="004E78EA">
          <w:rPr>
            <w:noProof/>
            <w:webHidden/>
          </w:rPr>
          <w:fldChar w:fldCharType="end"/>
        </w:r>
      </w:hyperlink>
    </w:p>
    <w:p w14:paraId="658250A0"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0" w:history="1">
        <w:r w:rsidR="004E78EA" w:rsidRPr="00BA477F">
          <w:rPr>
            <w:rStyle w:val="Hyperlink"/>
            <w:noProof/>
          </w:rPr>
          <w:t>2.2.1.2 Linting</w:t>
        </w:r>
        <w:r w:rsidR="004E78EA">
          <w:rPr>
            <w:noProof/>
            <w:webHidden/>
          </w:rPr>
          <w:tab/>
        </w:r>
        <w:r w:rsidR="004E78EA">
          <w:rPr>
            <w:noProof/>
            <w:webHidden/>
          </w:rPr>
          <w:fldChar w:fldCharType="begin"/>
        </w:r>
        <w:r w:rsidR="004E78EA">
          <w:rPr>
            <w:noProof/>
            <w:webHidden/>
          </w:rPr>
          <w:instrText xml:space="preserve"> PAGEREF _Toc159830650 \h </w:instrText>
        </w:r>
        <w:r w:rsidR="004E78EA">
          <w:rPr>
            <w:noProof/>
            <w:webHidden/>
          </w:rPr>
        </w:r>
        <w:r w:rsidR="004E78EA">
          <w:rPr>
            <w:noProof/>
            <w:webHidden/>
          </w:rPr>
          <w:fldChar w:fldCharType="separate"/>
        </w:r>
        <w:r w:rsidR="004E78EA">
          <w:rPr>
            <w:noProof/>
            <w:webHidden/>
          </w:rPr>
          <w:t>15</w:t>
        </w:r>
        <w:r w:rsidR="004E78EA">
          <w:rPr>
            <w:noProof/>
            <w:webHidden/>
          </w:rPr>
          <w:fldChar w:fldCharType="end"/>
        </w:r>
      </w:hyperlink>
    </w:p>
    <w:p w14:paraId="535BF7AB"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51" w:history="1">
        <w:r w:rsidR="004E78EA" w:rsidRPr="00BA477F">
          <w:rPr>
            <w:rStyle w:val="Hyperlink"/>
            <w:noProof/>
          </w:rPr>
          <w:t>2.3 Vorbereitung zur Umsetzung</w:t>
        </w:r>
        <w:r w:rsidR="004E78EA">
          <w:rPr>
            <w:noProof/>
            <w:webHidden/>
          </w:rPr>
          <w:tab/>
        </w:r>
        <w:r w:rsidR="004E78EA">
          <w:rPr>
            <w:noProof/>
            <w:webHidden/>
          </w:rPr>
          <w:fldChar w:fldCharType="begin"/>
        </w:r>
        <w:r w:rsidR="004E78EA">
          <w:rPr>
            <w:noProof/>
            <w:webHidden/>
          </w:rPr>
          <w:instrText xml:space="preserve"> PAGEREF _Toc159830651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0A394A65"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52" w:history="1">
        <w:r w:rsidR="004E78EA" w:rsidRPr="00BA477F">
          <w:rPr>
            <w:rStyle w:val="Hyperlink"/>
            <w:noProof/>
          </w:rPr>
          <w:t>2.3.1 Kontextdiagramm</w:t>
        </w:r>
        <w:r w:rsidR="004E78EA">
          <w:rPr>
            <w:noProof/>
            <w:webHidden/>
          </w:rPr>
          <w:tab/>
        </w:r>
        <w:r w:rsidR="004E78EA">
          <w:rPr>
            <w:noProof/>
            <w:webHidden/>
          </w:rPr>
          <w:fldChar w:fldCharType="begin"/>
        </w:r>
        <w:r w:rsidR="004E78EA">
          <w:rPr>
            <w:noProof/>
            <w:webHidden/>
          </w:rPr>
          <w:instrText xml:space="preserve"> PAGEREF _Toc159830652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52E7AE0D"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3" w:history="1">
        <w:r w:rsidR="004E78EA" w:rsidRPr="00BA477F">
          <w:rPr>
            <w:rStyle w:val="Hyperlink"/>
            <w:noProof/>
          </w:rPr>
          <w:t>2.3.1.1 Administrator</w:t>
        </w:r>
        <w:r w:rsidR="004E78EA">
          <w:rPr>
            <w:noProof/>
            <w:webHidden/>
          </w:rPr>
          <w:tab/>
        </w:r>
        <w:r w:rsidR="004E78EA">
          <w:rPr>
            <w:noProof/>
            <w:webHidden/>
          </w:rPr>
          <w:fldChar w:fldCharType="begin"/>
        </w:r>
        <w:r w:rsidR="004E78EA">
          <w:rPr>
            <w:noProof/>
            <w:webHidden/>
          </w:rPr>
          <w:instrText xml:space="preserve"> PAGEREF _Toc159830653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1D0D0CC1"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4" w:history="1">
        <w:r w:rsidR="004E78EA" w:rsidRPr="00BA477F">
          <w:rPr>
            <w:rStyle w:val="Hyperlink"/>
            <w:noProof/>
          </w:rPr>
          <w:t>2.3.1.2 Trainer</w:t>
        </w:r>
        <w:r w:rsidR="004E78EA">
          <w:rPr>
            <w:noProof/>
            <w:webHidden/>
          </w:rPr>
          <w:tab/>
        </w:r>
        <w:r w:rsidR="004E78EA">
          <w:rPr>
            <w:noProof/>
            <w:webHidden/>
          </w:rPr>
          <w:fldChar w:fldCharType="begin"/>
        </w:r>
        <w:r w:rsidR="004E78EA">
          <w:rPr>
            <w:noProof/>
            <w:webHidden/>
          </w:rPr>
          <w:instrText xml:space="preserve"> PAGEREF _Toc159830654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18AF0E66"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5" w:history="1">
        <w:r w:rsidR="004E78EA" w:rsidRPr="00BA477F">
          <w:rPr>
            <w:rStyle w:val="Hyperlink"/>
            <w:noProof/>
          </w:rPr>
          <w:t>2.3.1.3 Fussballspieler</w:t>
        </w:r>
        <w:r w:rsidR="004E78EA">
          <w:rPr>
            <w:noProof/>
            <w:webHidden/>
          </w:rPr>
          <w:tab/>
        </w:r>
        <w:r w:rsidR="004E78EA">
          <w:rPr>
            <w:noProof/>
            <w:webHidden/>
          </w:rPr>
          <w:fldChar w:fldCharType="begin"/>
        </w:r>
        <w:r w:rsidR="004E78EA">
          <w:rPr>
            <w:noProof/>
            <w:webHidden/>
          </w:rPr>
          <w:instrText xml:space="preserve"> PAGEREF _Toc159830655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0EC82112"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6" w:history="1">
        <w:r w:rsidR="004E78EA" w:rsidRPr="00BA477F">
          <w:rPr>
            <w:rStyle w:val="Hyperlink"/>
            <w:noProof/>
          </w:rPr>
          <w:t>2.3.1.4 Helfer</w:t>
        </w:r>
        <w:r w:rsidR="004E78EA">
          <w:rPr>
            <w:noProof/>
            <w:webHidden/>
          </w:rPr>
          <w:tab/>
        </w:r>
        <w:r w:rsidR="004E78EA">
          <w:rPr>
            <w:noProof/>
            <w:webHidden/>
          </w:rPr>
          <w:fldChar w:fldCharType="begin"/>
        </w:r>
        <w:r w:rsidR="004E78EA">
          <w:rPr>
            <w:noProof/>
            <w:webHidden/>
          </w:rPr>
          <w:instrText xml:space="preserve"> PAGEREF _Toc159830656 \h </w:instrText>
        </w:r>
        <w:r w:rsidR="004E78EA">
          <w:rPr>
            <w:noProof/>
            <w:webHidden/>
          </w:rPr>
        </w:r>
        <w:r w:rsidR="004E78EA">
          <w:rPr>
            <w:noProof/>
            <w:webHidden/>
          </w:rPr>
          <w:fldChar w:fldCharType="separate"/>
        </w:r>
        <w:r w:rsidR="004E78EA">
          <w:rPr>
            <w:noProof/>
            <w:webHidden/>
          </w:rPr>
          <w:t>16</w:t>
        </w:r>
        <w:r w:rsidR="004E78EA">
          <w:rPr>
            <w:noProof/>
            <w:webHidden/>
          </w:rPr>
          <w:fldChar w:fldCharType="end"/>
        </w:r>
      </w:hyperlink>
    </w:p>
    <w:p w14:paraId="2EA963FE"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57" w:history="1">
        <w:r w:rsidR="004E78EA" w:rsidRPr="00BA477F">
          <w:rPr>
            <w:rStyle w:val="Hyperlink"/>
            <w:noProof/>
          </w:rPr>
          <w:t>2.3.2 Mockup</w:t>
        </w:r>
        <w:r w:rsidR="004E78EA">
          <w:rPr>
            <w:noProof/>
            <w:webHidden/>
          </w:rPr>
          <w:tab/>
        </w:r>
        <w:r w:rsidR="004E78EA">
          <w:rPr>
            <w:noProof/>
            <w:webHidden/>
          </w:rPr>
          <w:fldChar w:fldCharType="begin"/>
        </w:r>
        <w:r w:rsidR="004E78EA">
          <w:rPr>
            <w:noProof/>
            <w:webHidden/>
          </w:rPr>
          <w:instrText xml:space="preserve"> PAGEREF _Toc159830657 \h </w:instrText>
        </w:r>
        <w:r w:rsidR="004E78EA">
          <w:rPr>
            <w:noProof/>
            <w:webHidden/>
          </w:rPr>
        </w:r>
        <w:r w:rsidR="004E78EA">
          <w:rPr>
            <w:noProof/>
            <w:webHidden/>
          </w:rPr>
          <w:fldChar w:fldCharType="separate"/>
        </w:r>
        <w:r w:rsidR="004E78EA">
          <w:rPr>
            <w:noProof/>
            <w:webHidden/>
          </w:rPr>
          <w:t>17</w:t>
        </w:r>
        <w:r w:rsidR="004E78EA">
          <w:rPr>
            <w:noProof/>
            <w:webHidden/>
          </w:rPr>
          <w:fldChar w:fldCharType="end"/>
        </w:r>
      </w:hyperlink>
    </w:p>
    <w:p w14:paraId="336DC072"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8" w:history="1">
        <w:r w:rsidR="004E78EA" w:rsidRPr="00BA477F">
          <w:rPr>
            <w:rStyle w:val="Hyperlink"/>
            <w:noProof/>
          </w:rPr>
          <w:t>2.3.2.1 Login-Ansicht</w:t>
        </w:r>
        <w:r w:rsidR="004E78EA">
          <w:rPr>
            <w:noProof/>
            <w:webHidden/>
          </w:rPr>
          <w:tab/>
        </w:r>
        <w:r w:rsidR="004E78EA">
          <w:rPr>
            <w:noProof/>
            <w:webHidden/>
          </w:rPr>
          <w:fldChar w:fldCharType="begin"/>
        </w:r>
        <w:r w:rsidR="004E78EA">
          <w:rPr>
            <w:noProof/>
            <w:webHidden/>
          </w:rPr>
          <w:instrText xml:space="preserve"> PAGEREF _Toc159830658 \h </w:instrText>
        </w:r>
        <w:r w:rsidR="004E78EA">
          <w:rPr>
            <w:noProof/>
            <w:webHidden/>
          </w:rPr>
        </w:r>
        <w:r w:rsidR="004E78EA">
          <w:rPr>
            <w:noProof/>
            <w:webHidden/>
          </w:rPr>
          <w:fldChar w:fldCharType="separate"/>
        </w:r>
        <w:r w:rsidR="004E78EA">
          <w:rPr>
            <w:noProof/>
            <w:webHidden/>
          </w:rPr>
          <w:t>17</w:t>
        </w:r>
        <w:r w:rsidR="004E78EA">
          <w:rPr>
            <w:noProof/>
            <w:webHidden/>
          </w:rPr>
          <w:fldChar w:fldCharType="end"/>
        </w:r>
      </w:hyperlink>
    </w:p>
    <w:p w14:paraId="147C9F99"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59" w:history="1">
        <w:r w:rsidR="004E78EA" w:rsidRPr="00BA477F">
          <w:rPr>
            <w:rStyle w:val="Hyperlink"/>
            <w:noProof/>
          </w:rPr>
          <w:t>2.3.2.2 Registrierungsansicht</w:t>
        </w:r>
        <w:r w:rsidR="004E78EA">
          <w:rPr>
            <w:noProof/>
            <w:webHidden/>
          </w:rPr>
          <w:tab/>
        </w:r>
        <w:r w:rsidR="004E78EA">
          <w:rPr>
            <w:noProof/>
            <w:webHidden/>
          </w:rPr>
          <w:fldChar w:fldCharType="begin"/>
        </w:r>
        <w:r w:rsidR="004E78EA">
          <w:rPr>
            <w:noProof/>
            <w:webHidden/>
          </w:rPr>
          <w:instrText xml:space="preserve"> PAGEREF _Toc159830659 \h </w:instrText>
        </w:r>
        <w:r w:rsidR="004E78EA">
          <w:rPr>
            <w:noProof/>
            <w:webHidden/>
          </w:rPr>
        </w:r>
        <w:r w:rsidR="004E78EA">
          <w:rPr>
            <w:noProof/>
            <w:webHidden/>
          </w:rPr>
          <w:fldChar w:fldCharType="separate"/>
        </w:r>
        <w:r w:rsidR="004E78EA">
          <w:rPr>
            <w:noProof/>
            <w:webHidden/>
          </w:rPr>
          <w:t>18</w:t>
        </w:r>
        <w:r w:rsidR="004E78EA">
          <w:rPr>
            <w:noProof/>
            <w:webHidden/>
          </w:rPr>
          <w:fldChar w:fldCharType="end"/>
        </w:r>
      </w:hyperlink>
    </w:p>
    <w:p w14:paraId="0C035D51"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0" w:history="1">
        <w:r w:rsidR="004E78EA" w:rsidRPr="00BA477F">
          <w:rPr>
            <w:rStyle w:val="Hyperlink"/>
            <w:noProof/>
          </w:rPr>
          <w:t>2.3.2.3 Kalenderansicht</w:t>
        </w:r>
        <w:r w:rsidR="004E78EA">
          <w:rPr>
            <w:noProof/>
            <w:webHidden/>
          </w:rPr>
          <w:tab/>
        </w:r>
        <w:r w:rsidR="004E78EA">
          <w:rPr>
            <w:noProof/>
            <w:webHidden/>
          </w:rPr>
          <w:fldChar w:fldCharType="begin"/>
        </w:r>
        <w:r w:rsidR="004E78EA">
          <w:rPr>
            <w:noProof/>
            <w:webHidden/>
          </w:rPr>
          <w:instrText xml:space="preserve"> PAGEREF _Toc159830660 \h </w:instrText>
        </w:r>
        <w:r w:rsidR="004E78EA">
          <w:rPr>
            <w:noProof/>
            <w:webHidden/>
          </w:rPr>
        </w:r>
        <w:r w:rsidR="004E78EA">
          <w:rPr>
            <w:noProof/>
            <w:webHidden/>
          </w:rPr>
          <w:fldChar w:fldCharType="separate"/>
        </w:r>
        <w:r w:rsidR="004E78EA">
          <w:rPr>
            <w:noProof/>
            <w:webHidden/>
          </w:rPr>
          <w:t>18</w:t>
        </w:r>
        <w:r w:rsidR="004E78EA">
          <w:rPr>
            <w:noProof/>
            <w:webHidden/>
          </w:rPr>
          <w:fldChar w:fldCharType="end"/>
        </w:r>
      </w:hyperlink>
    </w:p>
    <w:p w14:paraId="781FB0C2"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1" w:history="1">
        <w:r w:rsidR="004E78EA" w:rsidRPr="00BA477F">
          <w:rPr>
            <w:rStyle w:val="Hyperlink"/>
            <w:noProof/>
          </w:rPr>
          <w:t>2.3.2.4 Menüansicht</w:t>
        </w:r>
        <w:r w:rsidR="004E78EA">
          <w:rPr>
            <w:noProof/>
            <w:webHidden/>
          </w:rPr>
          <w:tab/>
        </w:r>
        <w:r w:rsidR="004E78EA">
          <w:rPr>
            <w:noProof/>
            <w:webHidden/>
          </w:rPr>
          <w:fldChar w:fldCharType="begin"/>
        </w:r>
        <w:r w:rsidR="004E78EA">
          <w:rPr>
            <w:noProof/>
            <w:webHidden/>
          </w:rPr>
          <w:instrText xml:space="preserve"> PAGEREF _Toc159830661 \h </w:instrText>
        </w:r>
        <w:r w:rsidR="004E78EA">
          <w:rPr>
            <w:noProof/>
            <w:webHidden/>
          </w:rPr>
        </w:r>
        <w:r w:rsidR="004E78EA">
          <w:rPr>
            <w:noProof/>
            <w:webHidden/>
          </w:rPr>
          <w:fldChar w:fldCharType="separate"/>
        </w:r>
        <w:r w:rsidR="004E78EA">
          <w:rPr>
            <w:noProof/>
            <w:webHidden/>
          </w:rPr>
          <w:t>19</w:t>
        </w:r>
        <w:r w:rsidR="004E78EA">
          <w:rPr>
            <w:noProof/>
            <w:webHidden/>
          </w:rPr>
          <w:fldChar w:fldCharType="end"/>
        </w:r>
      </w:hyperlink>
    </w:p>
    <w:p w14:paraId="72CCF57D"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2" w:history="1">
        <w:r w:rsidR="004E78EA" w:rsidRPr="00BA477F">
          <w:rPr>
            <w:rStyle w:val="Hyperlink"/>
            <w:noProof/>
          </w:rPr>
          <w:t>2.3.2.5 Dashboard-Ansicht</w:t>
        </w:r>
        <w:r w:rsidR="004E78EA">
          <w:rPr>
            <w:noProof/>
            <w:webHidden/>
          </w:rPr>
          <w:tab/>
        </w:r>
        <w:r w:rsidR="004E78EA">
          <w:rPr>
            <w:noProof/>
            <w:webHidden/>
          </w:rPr>
          <w:fldChar w:fldCharType="begin"/>
        </w:r>
        <w:r w:rsidR="004E78EA">
          <w:rPr>
            <w:noProof/>
            <w:webHidden/>
          </w:rPr>
          <w:instrText xml:space="preserve"> PAGEREF _Toc159830662 \h </w:instrText>
        </w:r>
        <w:r w:rsidR="004E78EA">
          <w:rPr>
            <w:noProof/>
            <w:webHidden/>
          </w:rPr>
        </w:r>
        <w:r w:rsidR="004E78EA">
          <w:rPr>
            <w:noProof/>
            <w:webHidden/>
          </w:rPr>
          <w:fldChar w:fldCharType="separate"/>
        </w:r>
        <w:r w:rsidR="004E78EA">
          <w:rPr>
            <w:noProof/>
            <w:webHidden/>
          </w:rPr>
          <w:t>19</w:t>
        </w:r>
        <w:r w:rsidR="004E78EA">
          <w:rPr>
            <w:noProof/>
            <w:webHidden/>
          </w:rPr>
          <w:fldChar w:fldCharType="end"/>
        </w:r>
      </w:hyperlink>
    </w:p>
    <w:p w14:paraId="3BF2B5B8"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3" w:history="1">
        <w:r w:rsidR="004E78EA" w:rsidRPr="00BA477F">
          <w:rPr>
            <w:rStyle w:val="Hyperlink"/>
            <w:noProof/>
          </w:rPr>
          <w:t>2.3.2.6 Analysenansicht</w:t>
        </w:r>
        <w:r w:rsidR="004E78EA">
          <w:rPr>
            <w:noProof/>
            <w:webHidden/>
          </w:rPr>
          <w:tab/>
        </w:r>
        <w:r w:rsidR="004E78EA">
          <w:rPr>
            <w:noProof/>
            <w:webHidden/>
          </w:rPr>
          <w:fldChar w:fldCharType="begin"/>
        </w:r>
        <w:r w:rsidR="004E78EA">
          <w:rPr>
            <w:noProof/>
            <w:webHidden/>
          </w:rPr>
          <w:instrText xml:space="preserve"> PAGEREF _Toc159830663 \h </w:instrText>
        </w:r>
        <w:r w:rsidR="004E78EA">
          <w:rPr>
            <w:noProof/>
            <w:webHidden/>
          </w:rPr>
        </w:r>
        <w:r w:rsidR="004E78EA">
          <w:rPr>
            <w:noProof/>
            <w:webHidden/>
          </w:rPr>
          <w:fldChar w:fldCharType="separate"/>
        </w:r>
        <w:r w:rsidR="004E78EA">
          <w:rPr>
            <w:noProof/>
            <w:webHidden/>
          </w:rPr>
          <w:t>21</w:t>
        </w:r>
        <w:r w:rsidR="004E78EA">
          <w:rPr>
            <w:noProof/>
            <w:webHidden/>
          </w:rPr>
          <w:fldChar w:fldCharType="end"/>
        </w:r>
      </w:hyperlink>
    </w:p>
    <w:p w14:paraId="693230AD"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64" w:history="1">
        <w:r w:rsidR="004E78EA" w:rsidRPr="00BA477F">
          <w:rPr>
            <w:rStyle w:val="Hyperlink"/>
            <w:noProof/>
          </w:rPr>
          <w:t>2.3.3 User Stories</w:t>
        </w:r>
        <w:r w:rsidR="004E78EA">
          <w:rPr>
            <w:noProof/>
            <w:webHidden/>
          </w:rPr>
          <w:tab/>
        </w:r>
        <w:r w:rsidR="004E78EA">
          <w:rPr>
            <w:noProof/>
            <w:webHidden/>
          </w:rPr>
          <w:fldChar w:fldCharType="begin"/>
        </w:r>
        <w:r w:rsidR="004E78EA">
          <w:rPr>
            <w:noProof/>
            <w:webHidden/>
          </w:rPr>
          <w:instrText xml:space="preserve"> PAGEREF _Toc159830664 \h </w:instrText>
        </w:r>
        <w:r w:rsidR="004E78EA">
          <w:rPr>
            <w:noProof/>
            <w:webHidden/>
          </w:rPr>
        </w:r>
        <w:r w:rsidR="004E78EA">
          <w:rPr>
            <w:noProof/>
            <w:webHidden/>
          </w:rPr>
          <w:fldChar w:fldCharType="separate"/>
        </w:r>
        <w:r w:rsidR="004E78EA">
          <w:rPr>
            <w:noProof/>
            <w:webHidden/>
          </w:rPr>
          <w:t>24</w:t>
        </w:r>
        <w:r w:rsidR="004E78EA">
          <w:rPr>
            <w:noProof/>
            <w:webHidden/>
          </w:rPr>
          <w:fldChar w:fldCharType="end"/>
        </w:r>
      </w:hyperlink>
    </w:p>
    <w:p w14:paraId="45825F13"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65" w:history="1">
        <w:r w:rsidR="004E78EA" w:rsidRPr="00BA477F">
          <w:rPr>
            <w:rStyle w:val="Hyperlink"/>
            <w:noProof/>
          </w:rPr>
          <w:t>2.3.4 Testkonzept</w:t>
        </w:r>
        <w:r w:rsidR="004E78EA">
          <w:rPr>
            <w:noProof/>
            <w:webHidden/>
          </w:rPr>
          <w:tab/>
        </w:r>
        <w:r w:rsidR="004E78EA">
          <w:rPr>
            <w:noProof/>
            <w:webHidden/>
          </w:rPr>
          <w:fldChar w:fldCharType="begin"/>
        </w:r>
        <w:r w:rsidR="004E78EA">
          <w:rPr>
            <w:noProof/>
            <w:webHidden/>
          </w:rPr>
          <w:instrText xml:space="preserve"> PAGEREF _Toc159830665 \h </w:instrText>
        </w:r>
        <w:r w:rsidR="004E78EA">
          <w:rPr>
            <w:noProof/>
            <w:webHidden/>
          </w:rPr>
        </w:r>
        <w:r w:rsidR="004E78EA">
          <w:rPr>
            <w:noProof/>
            <w:webHidden/>
          </w:rPr>
          <w:fldChar w:fldCharType="separate"/>
        </w:r>
        <w:r w:rsidR="004E78EA">
          <w:rPr>
            <w:noProof/>
            <w:webHidden/>
          </w:rPr>
          <w:t>25</w:t>
        </w:r>
        <w:r w:rsidR="004E78EA">
          <w:rPr>
            <w:noProof/>
            <w:webHidden/>
          </w:rPr>
          <w:fldChar w:fldCharType="end"/>
        </w:r>
      </w:hyperlink>
    </w:p>
    <w:p w14:paraId="358629E7"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6" w:history="1">
        <w:r w:rsidR="004E78EA" w:rsidRPr="00BA477F">
          <w:rPr>
            <w:rStyle w:val="Hyperlink"/>
            <w:noProof/>
          </w:rPr>
          <w:t>2.3.4.1 Quadrant 1 (Q1)</w:t>
        </w:r>
        <w:r w:rsidR="004E78EA">
          <w:rPr>
            <w:noProof/>
            <w:webHidden/>
          </w:rPr>
          <w:tab/>
        </w:r>
        <w:r w:rsidR="004E78EA">
          <w:rPr>
            <w:noProof/>
            <w:webHidden/>
          </w:rPr>
          <w:fldChar w:fldCharType="begin"/>
        </w:r>
        <w:r w:rsidR="004E78EA">
          <w:rPr>
            <w:noProof/>
            <w:webHidden/>
          </w:rPr>
          <w:instrText xml:space="preserve"> PAGEREF _Toc159830666 \h </w:instrText>
        </w:r>
        <w:r w:rsidR="004E78EA">
          <w:rPr>
            <w:noProof/>
            <w:webHidden/>
          </w:rPr>
        </w:r>
        <w:r w:rsidR="004E78EA">
          <w:rPr>
            <w:noProof/>
            <w:webHidden/>
          </w:rPr>
          <w:fldChar w:fldCharType="separate"/>
        </w:r>
        <w:r w:rsidR="004E78EA">
          <w:rPr>
            <w:noProof/>
            <w:webHidden/>
          </w:rPr>
          <w:t>25</w:t>
        </w:r>
        <w:r w:rsidR="004E78EA">
          <w:rPr>
            <w:noProof/>
            <w:webHidden/>
          </w:rPr>
          <w:fldChar w:fldCharType="end"/>
        </w:r>
      </w:hyperlink>
    </w:p>
    <w:p w14:paraId="77026020"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7" w:history="1">
        <w:r w:rsidR="004E78EA" w:rsidRPr="00BA477F">
          <w:rPr>
            <w:rStyle w:val="Hyperlink"/>
            <w:noProof/>
          </w:rPr>
          <w:t>2.3.4.2 Quadrant 2 (Q2)</w:t>
        </w:r>
        <w:r w:rsidR="004E78EA">
          <w:rPr>
            <w:noProof/>
            <w:webHidden/>
          </w:rPr>
          <w:tab/>
        </w:r>
        <w:r w:rsidR="004E78EA">
          <w:rPr>
            <w:noProof/>
            <w:webHidden/>
          </w:rPr>
          <w:fldChar w:fldCharType="begin"/>
        </w:r>
        <w:r w:rsidR="004E78EA">
          <w:rPr>
            <w:noProof/>
            <w:webHidden/>
          </w:rPr>
          <w:instrText xml:space="preserve"> PAGEREF _Toc159830667 \h </w:instrText>
        </w:r>
        <w:r w:rsidR="004E78EA">
          <w:rPr>
            <w:noProof/>
            <w:webHidden/>
          </w:rPr>
        </w:r>
        <w:r w:rsidR="004E78EA">
          <w:rPr>
            <w:noProof/>
            <w:webHidden/>
          </w:rPr>
          <w:fldChar w:fldCharType="separate"/>
        </w:r>
        <w:r w:rsidR="004E78EA">
          <w:rPr>
            <w:noProof/>
            <w:webHidden/>
          </w:rPr>
          <w:t>25</w:t>
        </w:r>
        <w:r w:rsidR="004E78EA">
          <w:rPr>
            <w:noProof/>
            <w:webHidden/>
          </w:rPr>
          <w:fldChar w:fldCharType="end"/>
        </w:r>
      </w:hyperlink>
    </w:p>
    <w:p w14:paraId="312EAA54"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8" w:history="1">
        <w:r w:rsidR="004E78EA" w:rsidRPr="00BA477F">
          <w:rPr>
            <w:rStyle w:val="Hyperlink"/>
            <w:noProof/>
          </w:rPr>
          <w:t>2.3.4.3 Quadrant 3 (Q3)</w:t>
        </w:r>
        <w:r w:rsidR="004E78EA">
          <w:rPr>
            <w:noProof/>
            <w:webHidden/>
          </w:rPr>
          <w:tab/>
        </w:r>
        <w:r w:rsidR="004E78EA">
          <w:rPr>
            <w:noProof/>
            <w:webHidden/>
          </w:rPr>
          <w:fldChar w:fldCharType="begin"/>
        </w:r>
        <w:r w:rsidR="004E78EA">
          <w:rPr>
            <w:noProof/>
            <w:webHidden/>
          </w:rPr>
          <w:instrText xml:space="preserve"> PAGEREF _Toc159830668 \h </w:instrText>
        </w:r>
        <w:r w:rsidR="004E78EA">
          <w:rPr>
            <w:noProof/>
            <w:webHidden/>
          </w:rPr>
        </w:r>
        <w:r w:rsidR="004E78EA">
          <w:rPr>
            <w:noProof/>
            <w:webHidden/>
          </w:rPr>
          <w:fldChar w:fldCharType="separate"/>
        </w:r>
        <w:r w:rsidR="004E78EA">
          <w:rPr>
            <w:noProof/>
            <w:webHidden/>
          </w:rPr>
          <w:t>25</w:t>
        </w:r>
        <w:r w:rsidR="004E78EA">
          <w:rPr>
            <w:noProof/>
            <w:webHidden/>
          </w:rPr>
          <w:fldChar w:fldCharType="end"/>
        </w:r>
      </w:hyperlink>
    </w:p>
    <w:p w14:paraId="66493859"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69" w:history="1">
        <w:r w:rsidR="004E78EA" w:rsidRPr="00BA477F">
          <w:rPr>
            <w:rStyle w:val="Hyperlink"/>
            <w:noProof/>
          </w:rPr>
          <w:t>2.3.4.4 Quadrant 4 (Q4)</w:t>
        </w:r>
        <w:r w:rsidR="004E78EA">
          <w:rPr>
            <w:noProof/>
            <w:webHidden/>
          </w:rPr>
          <w:tab/>
        </w:r>
        <w:r w:rsidR="004E78EA">
          <w:rPr>
            <w:noProof/>
            <w:webHidden/>
          </w:rPr>
          <w:fldChar w:fldCharType="begin"/>
        </w:r>
        <w:r w:rsidR="004E78EA">
          <w:rPr>
            <w:noProof/>
            <w:webHidden/>
          </w:rPr>
          <w:instrText xml:space="preserve"> PAGEREF _Toc159830669 \h </w:instrText>
        </w:r>
        <w:r w:rsidR="004E78EA">
          <w:rPr>
            <w:noProof/>
            <w:webHidden/>
          </w:rPr>
        </w:r>
        <w:r w:rsidR="004E78EA">
          <w:rPr>
            <w:noProof/>
            <w:webHidden/>
          </w:rPr>
          <w:fldChar w:fldCharType="separate"/>
        </w:r>
        <w:r w:rsidR="004E78EA">
          <w:rPr>
            <w:noProof/>
            <w:webHidden/>
          </w:rPr>
          <w:t>25</w:t>
        </w:r>
        <w:r w:rsidR="004E78EA">
          <w:rPr>
            <w:noProof/>
            <w:webHidden/>
          </w:rPr>
          <w:fldChar w:fldCharType="end"/>
        </w:r>
      </w:hyperlink>
    </w:p>
    <w:p w14:paraId="22039463" w14:textId="77777777" w:rsidR="004E78EA"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30670" w:history="1">
        <w:r w:rsidR="004E78EA" w:rsidRPr="00BA477F">
          <w:rPr>
            <w:rStyle w:val="Hyperlink"/>
            <w:noProof/>
          </w:rPr>
          <w:t>2.3.4.5 Testfälle definieren</w:t>
        </w:r>
        <w:r w:rsidR="004E78EA">
          <w:rPr>
            <w:noProof/>
            <w:webHidden/>
          </w:rPr>
          <w:tab/>
        </w:r>
        <w:r w:rsidR="004E78EA">
          <w:rPr>
            <w:noProof/>
            <w:webHidden/>
          </w:rPr>
          <w:fldChar w:fldCharType="begin"/>
        </w:r>
        <w:r w:rsidR="004E78EA">
          <w:rPr>
            <w:noProof/>
            <w:webHidden/>
          </w:rPr>
          <w:instrText xml:space="preserve"> PAGEREF _Toc159830670 \h </w:instrText>
        </w:r>
        <w:r w:rsidR="004E78EA">
          <w:rPr>
            <w:noProof/>
            <w:webHidden/>
          </w:rPr>
        </w:r>
        <w:r w:rsidR="004E78EA">
          <w:rPr>
            <w:noProof/>
            <w:webHidden/>
          </w:rPr>
          <w:fldChar w:fldCharType="separate"/>
        </w:r>
        <w:r w:rsidR="004E78EA">
          <w:rPr>
            <w:noProof/>
            <w:webHidden/>
          </w:rPr>
          <w:t>26</w:t>
        </w:r>
        <w:r w:rsidR="004E78EA">
          <w:rPr>
            <w:noProof/>
            <w:webHidden/>
          </w:rPr>
          <w:fldChar w:fldCharType="end"/>
        </w:r>
      </w:hyperlink>
    </w:p>
    <w:p w14:paraId="7E605C93" w14:textId="77777777" w:rsidR="004E78EA"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30671" w:history="1">
        <w:r w:rsidR="004E78EA" w:rsidRPr="00BA477F">
          <w:rPr>
            <w:rStyle w:val="Hyperlink"/>
            <w:noProof/>
          </w:rPr>
          <w:t>2.3.4.5.1 Manuelle Tests</w:t>
        </w:r>
        <w:r w:rsidR="004E78EA">
          <w:rPr>
            <w:noProof/>
            <w:webHidden/>
          </w:rPr>
          <w:tab/>
        </w:r>
        <w:r w:rsidR="004E78EA">
          <w:rPr>
            <w:noProof/>
            <w:webHidden/>
          </w:rPr>
          <w:fldChar w:fldCharType="begin"/>
        </w:r>
        <w:r w:rsidR="004E78EA">
          <w:rPr>
            <w:noProof/>
            <w:webHidden/>
          </w:rPr>
          <w:instrText xml:space="preserve"> PAGEREF _Toc159830671 \h </w:instrText>
        </w:r>
        <w:r w:rsidR="004E78EA">
          <w:rPr>
            <w:noProof/>
            <w:webHidden/>
          </w:rPr>
        </w:r>
        <w:r w:rsidR="004E78EA">
          <w:rPr>
            <w:noProof/>
            <w:webHidden/>
          </w:rPr>
          <w:fldChar w:fldCharType="separate"/>
        </w:r>
        <w:r w:rsidR="004E78EA">
          <w:rPr>
            <w:noProof/>
            <w:webHidden/>
          </w:rPr>
          <w:t>26</w:t>
        </w:r>
        <w:r w:rsidR="004E78EA">
          <w:rPr>
            <w:noProof/>
            <w:webHidden/>
          </w:rPr>
          <w:fldChar w:fldCharType="end"/>
        </w:r>
      </w:hyperlink>
    </w:p>
    <w:p w14:paraId="51CC5F99" w14:textId="77777777" w:rsidR="004E78EA"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30672" w:history="1">
        <w:r w:rsidR="004E78EA" w:rsidRPr="00BA477F">
          <w:rPr>
            <w:rStyle w:val="Hyperlink"/>
            <w:noProof/>
          </w:rPr>
          <w:t>2.3.4.5.2 Automatisierte Tests</w:t>
        </w:r>
        <w:r w:rsidR="004E78EA">
          <w:rPr>
            <w:noProof/>
            <w:webHidden/>
          </w:rPr>
          <w:tab/>
        </w:r>
        <w:r w:rsidR="004E78EA">
          <w:rPr>
            <w:noProof/>
            <w:webHidden/>
          </w:rPr>
          <w:fldChar w:fldCharType="begin"/>
        </w:r>
        <w:r w:rsidR="004E78EA">
          <w:rPr>
            <w:noProof/>
            <w:webHidden/>
          </w:rPr>
          <w:instrText xml:space="preserve"> PAGEREF _Toc159830672 \h </w:instrText>
        </w:r>
        <w:r w:rsidR="004E78EA">
          <w:rPr>
            <w:noProof/>
            <w:webHidden/>
          </w:rPr>
        </w:r>
        <w:r w:rsidR="004E78EA">
          <w:rPr>
            <w:noProof/>
            <w:webHidden/>
          </w:rPr>
          <w:fldChar w:fldCharType="separate"/>
        </w:r>
        <w:r w:rsidR="004E78EA">
          <w:rPr>
            <w:noProof/>
            <w:webHidden/>
          </w:rPr>
          <w:t>29</w:t>
        </w:r>
        <w:r w:rsidR="004E78EA">
          <w:rPr>
            <w:noProof/>
            <w:webHidden/>
          </w:rPr>
          <w:fldChar w:fldCharType="end"/>
        </w:r>
      </w:hyperlink>
    </w:p>
    <w:p w14:paraId="287C5583"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73" w:history="1">
        <w:r w:rsidR="004E78EA" w:rsidRPr="00BA477F">
          <w:rPr>
            <w:rStyle w:val="Hyperlink"/>
            <w:noProof/>
          </w:rPr>
          <w:t>2.4 Datenbank</w:t>
        </w:r>
        <w:r w:rsidR="004E78EA">
          <w:rPr>
            <w:noProof/>
            <w:webHidden/>
          </w:rPr>
          <w:tab/>
        </w:r>
        <w:r w:rsidR="004E78EA">
          <w:rPr>
            <w:noProof/>
            <w:webHidden/>
          </w:rPr>
          <w:fldChar w:fldCharType="begin"/>
        </w:r>
        <w:r w:rsidR="004E78EA">
          <w:rPr>
            <w:noProof/>
            <w:webHidden/>
          </w:rPr>
          <w:instrText xml:space="preserve"> PAGEREF _Toc159830673 \h </w:instrText>
        </w:r>
        <w:r w:rsidR="004E78EA">
          <w:rPr>
            <w:noProof/>
            <w:webHidden/>
          </w:rPr>
        </w:r>
        <w:r w:rsidR="004E78EA">
          <w:rPr>
            <w:noProof/>
            <w:webHidden/>
          </w:rPr>
          <w:fldChar w:fldCharType="separate"/>
        </w:r>
        <w:r w:rsidR="004E78EA">
          <w:rPr>
            <w:noProof/>
            <w:webHidden/>
          </w:rPr>
          <w:t>30</w:t>
        </w:r>
        <w:r w:rsidR="004E78EA">
          <w:rPr>
            <w:noProof/>
            <w:webHidden/>
          </w:rPr>
          <w:fldChar w:fldCharType="end"/>
        </w:r>
      </w:hyperlink>
    </w:p>
    <w:p w14:paraId="44E94FC4"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74" w:history="1">
        <w:r w:rsidR="004E78EA" w:rsidRPr="00BA477F">
          <w:rPr>
            <w:rStyle w:val="Hyperlink"/>
            <w:noProof/>
          </w:rPr>
          <w:t>2.4.1 ERM</w:t>
        </w:r>
        <w:r w:rsidR="004E78EA">
          <w:rPr>
            <w:noProof/>
            <w:webHidden/>
          </w:rPr>
          <w:tab/>
        </w:r>
        <w:r w:rsidR="004E78EA">
          <w:rPr>
            <w:noProof/>
            <w:webHidden/>
          </w:rPr>
          <w:fldChar w:fldCharType="begin"/>
        </w:r>
        <w:r w:rsidR="004E78EA">
          <w:rPr>
            <w:noProof/>
            <w:webHidden/>
          </w:rPr>
          <w:instrText xml:space="preserve"> PAGEREF _Toc159830674 \h </w:instrText>
        </w:r>
        <w:r w:rsidR="004E78EA">
          <w:rPr>
            <w:noProof/>
            <w:webHidden/>
          </w:rPr>
        </w:r>
        <w:r w:rsidR="004E78EA">
          <w:rPr>
            <w:noProof/>
            <w:webHidden/>
          </w:rPr>
          <w:fldChar w:fldCharType="separate"/>
        </w:r>
        <w:r w:rsidR="004E78EA">
          <w:rPr>
            <w:noProof/>
            <w:webHidden/>
          </w:rPr>
          <w:t>30</w:t>
        </w:r>
        <w:r w:rsidR="004E78EA">
          <w:rPr>
            <w:noProof/>
            <w:webHidden/>
          </w:rPr>
          <w:fldChar w:fldCharType="end"/>
        </w:r>
      </w:hyperlink>
    </w:p>
    <w:p w14:paraId="45A5EF7D"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75" w:history="1">
        <w:r w:rsidR="004E78EA" w:rsidRPr="00BA477F">
          <w:rPr>
            <w:rStyle w:val="Hyperlink"/>
            <w:noProof/>
          </w:rPr>
          <w:t>2.4.2 Backup</w:t>
        </w:r>
        <w:r w:rsidR="004E78EA">
          <w:rPr>
            <w:noProof/>
            <w:webHidden/>
          </w:rPr>
          <w:tab/>
        </w:r>
        <w:r w:rsidR="004E78EA">
          <w:rPr>
            <w:noProof/>
            <w:webHidden/>
          </w:rPr>
          <w:fldChar w:fldCharType="begin"/>
        </w:r>
        <w:r w:rsidR="004E78EA">
          <w:rPr>
            <w:noProof/>
            <w:webHidden/>
          </w:rPr>
          <w:instrText xml:space="preserve"> PAGEREF _Toc159830675 \h </w:instrText>
        </w:r>
        <w:r w:rsidR="004E78EA">
          <w:rPr>
            <w:noProof/>
            <w:webHidden/>
          </w:rPr>
        </w:r>
        <w:r w:rsidR="004E78EA">
          <w:rPr>
            <w:noProof/>
            <w:webHidden/>
          </w:rPr>
          <w:fldChar w:fldCharType="separate"/>
        </w:r>
        <w:r w:rsidR="004E78EA">
          <w:rPr>
            <w:noProof/>
            <w:webHidden/>
          </w:rPr>
          <w:t>30</w:t>
        </w:r>
        <w:r w:rsidR="004E78EA">
          <w:rPr>
            <w:noProof/>
            <w:webHidden/>
          </w:rPr>
          <w:fldChar w:fldCharType="end"/>
        </w:r>
      </w:hyperlink>
    </w:p>
    <w:p w14:paraId="09E16DB9"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76" w:history="1">
        <w:r w:rsidR="004E78EA" w:rsidRPr="00BA477F">
          <w:rPr>
            <w:rStyle w:val="Hyperlink"/>
            <w:noProof/>
          </w:rPr>
          <w:t>2.5 Login</w:t>
        </w:r>
        <w:r w:rsidR="004E78EA">
          <w:rPr>
            <w:noProof/>
            <w:webHidden/>
          </w:rPr>
          <w:tab/>
        </w:r>
        <w:r w:rsidR="004E78EA">
          <w:rPr>
            <w:noProof/>
            <w:webHidden/>
          </w:rPr>
          <w:fldChar w:fldCharType="begin"/>
        </w:r>
        <w:r w:rsidR="004E78EA">
          <w:rPr>
            <w:noProof/>
            <w:webHidden/>
          </w:rPr>
          <w:instrText xml:space="preserve"> PAGEREF _Toc159830676 \h </w:instrText>
        </w:r>
        <w:r w:rsidR="004E78EA">
          <w:rPr>
            <w:noProof/>
            <w:webHidden/>
          </w:rPr>
        </w:r>
        <w:r w:rsidR="004E78EA">
          <w:rPr>
            <w:noProof/>
            <w:webHidden/>
          </w:rPr>
          <w:fldChar w:fldCharType="separate"/>
        </w:r>
        <w:r w:rsidR="004E78EA">
          <w:rPr>
            <w:noProof/>
            <w:webHidden/>
          </w:rPr>
          <w:t>31</w:t>
        </w:r>
        <w:r w:rsidR="004E78EA">
          <w:rPr>
            <w:noProof/>
            <w:webHidden/>
          </w:rPr>
          <w:fldChar w:fldCharType="end"/>
        </w:r>
      </w:hyperlink>
    </w:p>
    <w:p w14:paraId="283B077C"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77" w:history="1">
        <w:r w:rsidR="004E78EA" w:rsidRPr="00BA477F">
          <w:rPr>
            <w:rStyle w:val="Hyperlink"/>
            <w:noProof/>
          </w:rPr>
          <w:t>2.6 Registrierung</w:t>
        </w:r>
        <w:r w:rsidR="004E78EA">
          <w:rPr>
            <w:noProof/>
            <w:webHidden/>
          </w:rPr>
          <w:tab/>
        </w:r>
        <w:r w:rsidR="004E78EA">
          <w:rPr>
            <w:noProof/>
            <w:webHidden/>
          </w:rPr>
          <w:fldChar w:fldCharType="begin"/>
        </w:r>
        <w:r w:rsidR="004E78EA">
          <w:rPr>
            <w:noProof/>
            <w:webHidden/>
          </w:rPr>
          <w:instrText xml:space="preserve"> PAGEREF _Toc159830677 \h </w:instrText>
        </w:r>
        <w:r w:rsidR="004E78EA">
          <w:rPr>
            <w:noProof/>
            <w:webHidden/>
          </w:rPr>
        </w:r>
        <w:r w:rsidR="004E78EA">
          <w:rPr>
            <w:noProof/>
            <w:webHidden/>
          </w:rPr>
          <w:fldChar w:fldCharType="separate"/>
        </w:r>
        <w:r w:rsidR="004E78EA">
          <w:rPr>
            <w:noProof/>
            <w:webHidden/>
          </w:rPr>
          <w:t>34</w:t>
        </w:r>
        <w:r w:rsidR="004E78EA">
          <w:rPr>
            <w:noProof/>
            <w:webHidden/>
          </w:rPr>
          <w:fldChar w:fldCharType="end"/>
        </w:r>
      </w:hyperlink>
    </w:p>
    <w:p w14:paraId="7B9AD924"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78" w:history="1">
        <w:r w:rsidR="004E78EA" w:rsidRPr="00BA477F">
          <w:rPr>
            <w:rStyle w:val="Hyperlink"/>
            <w:noProof/>
          </w:rPr>
          <w:t>2.7 Kalender</w:t>
        </w:r>
        <w:r w:rsidR="004E78EA">
          <w:rPr>
            <w:noProof/>
            <w:webHidden/>
          </w:rPr>
          <w:tab/>
        </w:r>
        <w:r w:rsidR="004E78EA">
          <w:rPr>
            <w:noProof/>
            <w:webHidden/>
          </w:rPr>
          <w:fldChar w:fldCharType="begin"/>
        </w:r>
        <w:r w:rsidR="004E78EA">
          <w:rPr>
            <w:noProof/>
            <w:webHidden/>
          </w:rPr>
          <w:instrText xml:space="preserve"> PAGEREF _Toc159830678 \h </w:instrText>
        </w:r>
        <w:r w:rsidR="004E78EA">
          <w:rPr>
            <w:noProof/>
            <w:webHidden/>
          </w:rPr>
        </w:r>
        <w:r w:rsidR="004E78EA">
          <w:rPr>
            <w:noProof/>
            <w:webHidden/>
          </w:rPr>
          <w:fldChar w:fldCharType="separate"/>
        </w:r>
        <w:r w:rsidR="004E78EA">
          <w:rPr>
            <w:noProof/>
            <w:webHidden/>
          </w:rPr>
          <w:t>39</w:t>
        </w:r>
        <w:r w:rsidR="004E78EA">
          <w:rPr>
            <w:noProof/>
            <w:webHidden/>
          </w:rPr>
          <w:fldChar w:fldCharType="end"/>
        </w:r>
      </w:hyperlink>
    </w:p>
    <w:p w14:paraId="7E8923A6"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79" w:history="1">
        <w:r w:rsidR="004E78EA" w:rsidRPr="00BA477F">
          <w:rPr>
            <w:rStyle w:val="Hyperlink"/>
            <w:noProof/>
          </w:rPr>
          <w:t>2.7.1 ICS-Datei</w:t>
        </w:r>
        <w:r w:rsidR="004E78EA">
          <w:rPr>
            <w:noProof/>
            <w:webHidden/>
          </w:rPr>
          <w:tab/>
        </w:r>
        <w:r w:rsidR="004E78EA">
          <w:rPr>
            <w:noProof/>
            <w:webHidden/>
          </w:rPr>
          <w:fldChar w:fldCharType="begin"/>
        </w:r>
        <w:r w:rsidR="004E78EA">
          <w:rPr>
            <w:noProof/>
            <w:webHidden/>
          </w:rPr>
          <w:instrText xml:space="preserve"> PAGEREF _Toc159830679 \h </w:instrText>
        </w:r>
        <w:r w:rsidR="004E78EA">
          <w:rPr>
            <w:noProof/>
            <w:webHidden/>
          </w:rPr>
        </w:r>
        <w:r w:rsidR="004E78EA">
          <w:rPr>
            <w:noProof/>
            <w:webHidden/>
          </w:rPr>
          <w:fldChar w:fldCharType="separate"/>
        </w:r>
        <w:r w:rsidR="004E78EA">
          <w:rPr>
            <w:noProof/>
            <w:webHidden/>
          </w:rPr>
          <w:t>42</w:t>
        </w:r>
        <w:r w:rsidR="004E78EA">
          <w:rPr>
            <w:noProof/>
            <w:webHidden/>
          </w:rPr>
          <w:fldChar w:fldCharType="end"/>
        </w:r>
      </w:hyperlink>
    </w:p>
    <w:p w14:paraId="6E2994F5"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0" w:history="1">
        <w:r w:rsidR="004E78EA" w:rsidRPr="00BA477F">
          <w:rPr>
            <w:rStyle w:val="Hyperlink"/>
            <w:noProof/>
          </w:rPr>
          <w:t>2.8 Menü</w:t>
        </w:r>
        <w:r w:rsidR="004E78EA">
          <w:rPr>
            <w:noProof/>
            <w:webHidden/>
          </w:rPr>
          <w:tab/>
        </w:r>
        <w:r w:rsidR="004E78EA">
          <w:rPr>
            <w:noProof/>
            <w:webHidden/>
          </w:rPr>
          <w:fldChar w:fldCharType="begin"/>
        </w:r>
        <w:r w:rsidR="004E78EA">
          <w:rPr>
            <w:noProof/>
            <w:webHidden/>
          </w:rPr>
          <w:instrText xml:space="preserve"> PAGEREF _Toc159830680 \h </w:instrText>
        </w:r>
        <w:r w:rsidR="004E78EA">
          <w:rPr>
            <w:noProof/>
            <w:webHidden/>
          </w:rPr>
        </w:r>
        <w:r w:rsidR="004E78EA">
          <w:rPr>
            <w:noProof/>
            <w:webHidden/>
          </w:rPr>
          <w:fldChar w:fldCharType="separate"/>
        </w:r>
        <w:r w:rsidR="004E78EA">
          <w:rPr>
            <w:noProof/>
            <w:webHidden/>
          </w:rPr>
          <w:t>43</w:t>
        </w:r>
        <w:r w:rsidR="004E78EA">
          <w:rPr>
            <w:noProof/>
            <w:webHidden/>
          </w:rPr>
          <w:fldChar w:fldCharType="end"/>
        </w:r>
      </w:hyperlink>
    </w:p>
    <w:p w14:paraId="4C446C5F"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1" w:history="1">
        <w:r w:rsidR="004E78EA" w:rsidRPr="00BA477F">
          <w:rPr>
            <w:rStyle w:val="Hyperlink"/>
            <w:noProof/>
          </w:rPr>
          <w:t>2.9 Dashboard</w:t>
        </w:r>
        <w:r w:rsidR="004E78EA">
          <w:rPr>
            <w:noProof/>
            <w:webHidden/>
          </w:rPr>
          <w:tab/>
        </w:r>
        <w:r w:rsidR="004E78EA">
          <w:rPr>
            <w:noProof/>
            <w:webHidden/>
          </w:rPr>
          <w:fldChar w:fldCharType="begin"/>
        </w:r>
        <w:r w:rsidR="004E78EA">
          <w:rPr>
            <w:noProof/>
            <w:webHidden/>
          </w:rPr>
          <w:instrText xml:space="preserve"> PAGEREF _Toc159830681 \h </w:instrText>
        </w:r>
        <w:r w:rsidR="004E78EA">
          <w:rPr>
            <w:noProof/>
            <w:webHidden/>
          </w:rPr>
        </w:r>
        <w:r w:rsidR="004E78EA">
          <w:rPr>
            <w:noProof/>
            <w:webHidden/>
          </w:rPr>
          <w:fldChar w:fldCharType="separate"/>
        </w:r>
        <w:r w:rsidR="004E78EA">
          <w:rPr>
            <w:noProof/>
            <w:webHidden/>
          </w:rPr>
          <w:t>44</w:t>
        </w:r>
        <w:r w:rsidR="004E78EA">
          <w:rPr>
            <w:noProof/>
            <w:webHidden/>
          </w:rPr>
          <w:fldChar w:fldCharType="end"/>
        </w:r>
      </w:hyperlink>
    </w:p>
    <w:p w14:paraId="77FE4B9B"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2" w:history="1">
        <w:r w:rsidR="004E78EA" w:rsidRPr="00BA477F">
          <w:rPr>
            <w:rStyle w:val="Hyperlink"/>
            <w:noProof/>
          </w:rPr>
          <w:t>2.10 Analysen</w:t>
        </w:r>
        <w:r w:rsidR="004E78EA">
          <w:rPr>
            <w:noProof/>
            <w:webHidden/>
          </w:rPr>
          <w:tab/>
        </w:r>
        <w:r w:rsidR="004E78EA">
          <w:rPr>
            <w:noProof/>
            <w:webHidden/>
          </w:rPr>
          <w:fldChar w:fldCharType="begin"/>
        </w:r>
        <w:r w:rsidR="004E78EA">
          <w:rPr>
            <w:noProof/>
            <w:webHidden/>
          </w:rPr>
          <w:instrText xml:space="preserve"> PAGEREF _Toc159830682 \h </w:instrText>
        </w:r>
        <w:r w:rsidR="004E78EA">
          <w:rPr>
            <w:noProof/>
            <w:webHidden/>
          </w:rPr>
        </w:r>
        <w:r w:rsidR="004E78EA">
          <w:rPr>
            <w:noProof/>
            <w:webHidden/>
          </w:rPr>
          <w:fldChar w:fldCharType="separate"/>
        </w:r>
        <w:r w:rsidR="004E78EA">
          <w:rPr>
            <w:noProof/>
            <w:webHidden/>
          </w:rPr>
          <w:t>45</w:t>
        </w:r>
        <w:r w:rsidR="004E78EA">
          <w:rPr>
            <w:noProof/>
            <w:webHidden/>
          </w:rPr>
          <w:fldChar w:fldCharType="end"/>
        </w:r>
      </w:hyperlink>
    </w:p>
    <w:p w14:paraId="71A76401"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3" w:history="1">
        <w:r w:rsidR="004E78EA" w:rsidRPr="00BA477F">
          <w:rPr>
            <w:rStyle w:val="Hyperlink"/>
            <w:noProof/>
          </w:rPr>
          <w:t>2.11 Deployment</w:t>
        </w:r>
        <w:r w:rsidR="004E78EA">
          <w:rPr>
            <w:noProof/>
            <w:webHidden/>
          </w:rPr>
          <w:tab/>
        </w:r>
        <w:r w:rsidR="004E78EA">
          <w:rPr>
            <w:noProof/>
            <w:webHidden/>
          </w:rPr>
          <w:fldChar w:fldCharType="begin"/>
        </w:r>
        <w:r w:rsidR="004E78EA">
          <w:rPr>
            <w:noProof/>
            <w:webHidden/>
          </w:rPr>
          <w:instrText xml:space="preserve"> PAGEREF _Toc159830683 \h </w:instrText>
        </w:r>
        <w:r w:rsidR="004E78EA">
          <w:rPr>
            <w:noProof/>
            <w:webHidden/>
          </w:rPr>
        </w:r>
        <w:r w:rsidR="004E78EA">
          <w:rPr>
            <w:noProof/>
            <w:webHidden/>
          </w:rPr>
          <w:fldChar w:fldCharType="separate"/>
        </w:r>
        <w:r w:rsidR="004E78EA">
          <w:rPr>
            <w:noProof/>
            <w:webHidden/>
          </w:rPr>
          <w:t>46</w:t>
        </w:r>
        <w:r w:rsidR="004E78EA">
          <w:rPr>
            <w:noProof/>
            <w:webHidden/>
          </w:rPr>
          <w:fldChar w:fldCharType="end"/>
        </w:r>
      </w:hyperlink>
    </w:p>
    <w:p w14:paraId="3DB46D61"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4" w:history="1">
        <w:r w:rsidR="004E78EA" w:rsidRPr="00BA477F">
          <w:rPr>
            <w:rStyle w:val="Hyperlink"/>
            <w:noProof/>
          </w:rPr>
          <w:t>2.12 Testdurchführung</w:t>
        </w:r>
        <w:r w:rsidR="004E78EA">
          <w:rPr>
            <w:noProof/>
            <w:webHidden/>
          </w:rPr>
          <w:tab/>
        </w:r>
        <w:r w:rsidR="004E78EA">
          <w:rPr>
            <w:noProof/>
            <w:webHidden/>
          </w:rPr>
          <w:fldChar w:fldCharType="begin"/>
        </w:r>
        <w:r w:rsidR="004E78EA">
          <w:rPr>
            <w:noProof/>
            <w:webHidden/>
          </w:rPr>
          <w:instrText xml:space="preserve"> PAGEREF _Toc159830684 \h </w:instrText>
        </w:r>
        <w:r w:rsidR="004E78EA">
          <w:rPr>
            <w:noProof/>
            <w:webHidden/>
          </w:rPr>
        </w:r>
        <w:r w:rsidR="004E78EA">
          <w:rPr>
            <w:noProof/>
            <w:webHidden/>
          </w:rPr>
          <w:fldChar w:fldCharType="separate"/>
        </w:r>
        <w:r w:rsidR="004E78EA">
          <w:rPr>
            <w:noProof/>
            <w:webHidden/>
          </w:rPr>
          <w:t>47</w:t>
        </w:r>
        <w:r w:rsidR="004E78EA">
          <w:rPr>
            <w:noProof/>
            <w:webHidden/>
          </w:rPr>
          <w:fldChar w:fldCharType="end"/>
        </w:r>
      </w:hyperlink>
    </w:p>
    <w:p w14:paraId="4DD4F52F"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85" w:history="1">
        <w:r w:rsidR="004E78EA" w:rsidRPr="00BA477F">
          <w:rPr>
            <w:rStyle w:val="Hyperlink"/>
            <w:noProof/>
          </w:rPr>
          <w:t>2.12.1 Testauswertung</w:t>
        </w:r>
        <w:r w:rsidR="004E78EA">
          <w:rPr>
            <w:noProof/>
            <w:webHidden/>
          </w:rPr>
          <w:tab/>
        </w:r>
        <w:r w:rsidR="004E78EA">
          <w:rPr>
            <w:noProof/>
            <w:webHidden/>
          </w:rPr>
          <w:fldChar w:fldCharType="begin"/>
        </w:r>
        <w:r w:rsidR="004E78EA">
          <w:rPr>
            <w:noProof/>
            <w:webHidden/>
          </w:rPr>
          <w:instrText xml:space="preserve"> PAGEREF _Toc159830685 \h </w:instrText>
        </w:r>
        <w:r w:rsidR="004E78EA">
          <w:rPr>
            <w:noProof/>
            <w:webHidden/>
          </w:rPr>
        </w:r>
        <w:r w:rsidR="004E78EA">
          <w:rPr>
            <w:noProof/>
            <w:webHidden/>
          </w:rPr>
          <w:fldChar w:fldCharType="separate"/>
        </w:r>
        <w:r w:rsidR="004E78EA">
          <w:rPr>
            <w:noProof/>
            <w:webHidden/>
          </w:rPr>
          <w:t>47</w:t>
        </w:r>
        <w:r w:rsidR="004E78EA">
          <w:rPr>
            <w:noProof/>
            <w:webHidden/>
          </w:rPr>
          <w:fldChar w:fldCharType="end"/>
        </w:r>
      </w:hyperlink>
    </w:p>
    <w:p w14:paraId="7DCEE8D5"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86" w:history="1">
        <w:r w:rsidR="004E78EA" w:rsidRPr="00BA477F">
          <w:rPr>
            <w:rStyle w:val="Hyperlink"/>
            <w:noProof/>
          </w:rPr>
          <w:t>2.13 Ausführungsanleitung</w:t>
        </w:r>
        <w:r w:rsidR="004E78EA">
          <w:rPr>
            <w:noProof/>
            <w:webHidden/>
          </w:rPr>
          <w:tab/>
        </w:r>
        <w:r w:rsidR="004E78EA">
          <w:rPr>
            <w:noProof/>
            <w:webHidden/>
          </w:rPr>
          <w:fldChar w:fldCharType="begin"/>
        </w:r>
        <w:r w:rsidR="004E78EA">
          <w:rPr>
            <w:noProof/>
            <w:webHidden/>
          </w:rPr>
          <w:instrText xml:space="preserve"> PAGEREF _Toc159830686 \h </w:instrText>
        </w:r>
        <w:r w:rsidR="004E78EA">
          <w:rPr>
            <w:noProof/>
            <w:webHidden/>
          </w:rPr>
        </w:r>
        <w:r w:rsidR="004E78EA">
          <w:rPr>
            <w:noProof/>
            <w:webHidden/>
          </w:rPr>
          <w:fldChar w:fldCharType="separate"/>
        </w:r>
        <w:r w:rsidR="004E78EA">
          <w:rPr>
            <w:noProof/>
            <w:webHidden/>
          </w:rPr>
          <w:t>48</w:t>
        </w:r>
        <w:r w:rsidR="004E78EA">
          <w:rPr>
            <w:noProof/>
            <w:webHidden/>
          </w:rPr>
          <w:fldChar w:fldCharType="end"/>
        </w:r>
      </w:hyperlink>
    </w:p>
    <w:p w14:paraId="05C72EA4"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87" w:history="1">
        <w:r w:rsidR="004E78EA" w:rsidRPr="00BA477F">
          <w:rPr>
            <w:rStyle w:val="Hyperlink"/>
            <w:noProof/>
          </w:rPr>
          <w:t>2.13.1 Webseite öffnen (XAMPP)</w:t>
        </w:r>
        <w:r w:rsidR="004E78EA">
          <w:rPr>
            <w:noProof/>
            <w:webHidden/>
          </w:rPr>
          <w:tab/>
        </w:r>
        <w:r w:rsidR="004E78EA">
          <w:rPr>
            <w:noProof/>
            <w:webHidden/>
          </w:rPr>
          <w:fldChar w:fldCharType="begin"/>
        </w:r>
        <w:r w:rsidR="004E78EA">
          <w:rPr>
            <w:noProof/>
            <w:webHidden/>
          </w:rPr>
          <w:instrText xml:space="preserve"> PAGEREF _Toc159830687 \h </w:instrText>
        </w:r>
        <w:r w:rsidR="004E78EA">
          <w:rPr>
            <w:noProof/>
            <w:webHidden/>
          </w:rPr>
        </w:r>
        <w:r w:rsidR="004E78EA">
          <w:rPr>
            <w:noProof/>
            <w:webHidden/>
          </w:rPr>
          <w:fldChar w:fldCharType="separate"/>
        </w:r>
        <w:r w:rsidR="004E78EA">
          <w:rPr>
            <w:noProof/>
            <w:webHidden/>
          </w:rPr>
          <w:t>48</w:t>
        </w:r>
        <w:r w:rsidR="004E78EA">
          <w:rPr>
            <w:noProof/>
            <w:webHidden/>
          </w:rPr>
          <w:fldChar w:fldCharType="end"/>
        </w:r>
      </w:hyperlink>
    </w:p>
    <w:p w14:paraId="4554F569"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88" w:history="1">
        <w:r w:rsidR="004E78EA" w:rsidRPr="00BA477F">
          <w:rPr>
            <w:rStyle w:val="Hyperlink"/>
            <w:noProof/>
          </w:rPr>
          <w:t>2.13.2 Unit Tests ausführen</w:t>
        </w:r>
        <w:r w:rsidR="004E78EA">
          <w:rPr>
            <w:noProof/>
            <w:webHidden/>
          </w:rPr>
          <w:tab/>
        </w:r>
        <w:r w:rsidR="004E78EA">
          <w:rPr>
            <w:noProof/>
            <w:webHidden/>
          </w:rPr>
          <w:fldChar w:fldCharType="begin"/>
        </w:r>
        <w:r w:rsidR="004E78EA">
          <w:rPr>
            <w:noProof/>
            <w:webHidden/>
          </w:rPr>
          <w:instrText xml:space="preserve"> PAGEREF _Toc159830688 \h </w:instrText>
        </w:r>
        <w:r w:rsidR="004E78EA">
          <w:rPr>
            <w:noProof/>
            <w:webHidden/>
          </w:rPr>
        </w:r>
        <w:r w:rsidR="004E78EA">
          <w:rPr>
            <w:noProof/>
            <w:webHidden/>
          </w:rPr>
          <w:fldChar w:fldCharType="separate"/>
        </w:r>
        <w:r w:rsidR="004E78EA">
          <w:rPr>
            <w:noProof/>
            <w:webHidden/>
          </w:rPr>
          <w:t>48</w:t>
        </w:r>
        <w:r w:rsidR="004E78EA">
          <w:rPr>
            <w:noProof/>
            <w:webHidden/>
          </w:rPr>
          <w:fldChar w:fldCharType="end"/>
        </w:r>
      </w:hyperlink>
    </w:p>
    <w:p w14:paraId="6757A0F2" w14:textId="77777777" w:rsidR="004E78EA"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30689" w:history="1">
        <w:r w:rsidR="004E78EA" w:rsidRPr="00BA477F">
          <w:rPr>
            <w:rStyle w:val="Hyperlink"/>
            <w:noProof/>
          </w:rPr>
          <w:t>2.13.3 Linting</w:t>
        </w:r>
        <w:r w:rsidR="004E78EA">
          <w:rPr>
            <w:noProof/>
            <w:webHidden/>
          </w:rPr>
          <w:tab/>
        </w:r>
        <w:r w:rsidR="004E78EA">
          <w:rPr>
            <w:noProof/>
            <w:webHidden/>
          </w:rPr>
          <w:fldChar w:fldCharType="begin"/>
        </w:r>
        <w:r w:rsidR="004E78EA">
          <w:rPr>
            <w:noProof/>
            <w:webHidden/>
          </w:rPr>
          <w:instrText xml:space="preserve"> PAGEREF _Toc159830689 \h </w:instrText>
        </w:r>
        <w:r w:rsidR="004E78EA">
          <w:rPr>
            <w:noProof/>
            <w:webHidden/>
          </w:rPr>
        </w:r>
        <w:r w:rsidR="004E78EA">
          <w:rPr>
            <w:noProof/>
            <w:webHidden/>
          </w:rPr>
          <w:fldChar w:fldCharType="separate"/>
        </w:r>
        <w:r w:rsidR="004E78EA">
          <w:rPr>
            <w:noProof/>
            <w:webHidden/>
          </w:rPr>
          <w:t>48</w:t>
        </w:r>
        <w:r w:rsidR="004E78EA">
          <w:rPr>
            <w:noProof/>
            <w:webHidden/>
          </w:rPr>
          <w:fldChar w:fldCharType="end"/>
        </w:r>
      </w:hyperlink>
    </w:p>
    <w:p w14:paraId="27C66205"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0" w:history="1">
        <w:r w:rsidR="004E78EA" w:rsidRPr="00BA477F">
          <w:rPr>
            <w:rStyle w:val="Hyperlink"/>
            <w:noProof/>
          </w:rPr>
          <w:t>2.14 Schlusswort</w:t>
        </w:r>
        <w:r w:rsidR="004E78EA">
          <w:rPr>
            <w:noProof/>
            <w:webHidden/>
          </w:rPr>
          <w:tab/>
        </w:r>
        <w:r w:rsidR="004E78EA">
          <w:rPr>
            <w:noProof/>
            <w:webHidden/>
          </w:rPr>
          <w:fldChar w:fldCharType="begin"/>
        </w:r>
        <w:r w:rsidR="004E78EA">
          <w:rPr>
            <w:noProof/>
            <w:webHidden/>
          </w:rPr>
          <w:instrText xml:space="preserve"> PAGEREF _Toc159830690 \h </w:instrText>
        </w:r>
        <w:r w:rsidR="004E78EA">
          <w:rPr>
            <w:noProof/>
            <w:webHidden/>
          </w:rPr>
        </w:r>
        <w:r w:rsidR="004E78EA">
          <w:rPr>
            <w:noProof/>
            <w:webHidden/>
          </w:rPr>
          <w:fldChar w:fldCharType="separate"/>
        </w:r>
        <w:r w:rsidR="004E78EA">
          <w:rPr>
            <w:noProof/>
            <w:webHidden/>
          </w:rPr>
          <w:t>49</w:t>
        </w:r>
        <w:r w:rsidR="004E78EA">
          <w:rPr>
            <w:noProof/>
            <w:webHidden/>
          </w:rPr>
          <w:fldChar w:fldCharType="end"/>
        </w:r>
      </w:hyperlink>
    </w:p>
    <w:p w14:paraId="00AB2832"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1" w:history="1">
        <w:r w:rsidR="004E78EA" w:rsidRPr="00BA477F">
          <w:rPr>
            <w:rStyle w:val="Hyperlink"/>
            <w:noProof/>
          </w:rPr>
          <w:t>2.15 Abkürzungsverzeichnis</w:t>
        </w:r>
        <w:r w:rsidR="004E78EA">
          <w:rPr>
            <w:noProof/>
            <w:webHidden/>
          </w:rPr>
          <w:tab/>
        </w:r>
        <w:r w:rsidR="004E78EA">
          <w:rPr>
            <w:noProof/>
            <w:webHidden/>
          </w:rPr>
          <w:fldChar w:fldCharType="begin"/>
        </w:r>
        <w:r w:rsidR="004E78EA">
          <w:rPr>
            <w:noProof/>
            <w:webHidden/>
          </w:rPr>
          <w:instrText xml:space="preserve"> PAGEREF _Toc159830691 \h </w:instrText>
        </w:r>
        <w:r w:rsidR="004E78EA">
          <w:rPr>
            <w:noProof/>
            <w:webHidden/>
          </w:rPr>
        </w:r>
        <w:r w:rsidR="004E78EA">
          <w:rPr>
            <w:noProof/>
            <w:webHidden/>
          </w:rPr>
          <w:fldChar w:fldCharType="separate"/>
        </w:r>
        <w:r w:rsidR="004E78EA">
          <w:rPr>
            <w:noProof/>
            <w:webHidden/>
          </w:rPr>
          <w:t>50</w:t>
        </w:r>
        <w:r w:rsidR="004E78EA">
          <w:rPr>
            <w:noProof/>
            <w:webHidden/>
          </w:rPr>
          <w:fldChar w:fldCharType="end"/>
        </w:r>
      </w:hyperlink>
    </w:p>
    <w:p w14:paraId="4131B97D"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2" w:history="1">
        <w:r w:rsidR="004E78EA" w:rsidRPr="00BA477F">
          <w:rPr>
            <w:rStyle w:val="Hyperlink"/>
            <w:noProof/>
          </w:rPr>
          <w:t>2.16 Glossar</w:t>
        </w:r>
        <w:r w:rsidR="004E78EA">
          <w:rPr>
            <w:noProof/>
            <w:webHidden/>
          </w:rPr>
          <w:tab/>
        </w:r>
        <w:r w:rsidR="004E78EA">
          <w:rPr>
            <w:noProof/>
            <w:webHidden/>
          </w:rPr>
          <w:fldChar w:fldCharType="begin"/>
        </w:r>
        <w:r w:rsidR="004E78EA">
          <w:rPr>
            <w:noProof/>
            <w:webHidden/>
          </w:rPr>
          <w:instrText xml:space="preserve"> PAGEREF _Toc159830692 \h </w:instrText>
        </w:r>
        <w:r w:rsidR="004E78EA">
          <w:rPr>
            <w:noProof/>
            <w:webHidden/>
          </w:rPr>
        </w:r>
        <w:r w:rsidR="004E78EA">
          <w:rPr>
            <w:noProof/>
            <w:webHidden/>
          </w:rPr>
          <w:fldChar w:fldCharType="separate"/>
        </w:r>
        <w:r w:rsidR="004E78EA">
          <w:rPr>
            <w:noProof/>
            <w:webHidden/>
          </w:rPr>
          <w:t>51</w:t>
        </w:r>
        <w:r w:rsidR="004E78EA">
          <w:rPr>
            <w:noProof/>
            <w:webHidden/>
          </w:rPr>
          <w:fldChar w:fldCharType="end"/>
        </w:r>
      </w:hyperlink>
    </w:p>
    <w:p w14:paraId="2BA5DA83"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3" w:history="1">
        <w:r w:rsidR="004E78EA" w:rsidRPr="00BA477F">
          <w:rPr>
            <w:rStyle w:val="Hyperlink"/>
            <w:noProof/>
          </w:rPr>
          <w:t>2.17</w:t>
        </w:r>
        <w:r w:rsidR="004E78EA" w:rsidRPr="00BA477F">
          <w:rPr>
            <w:rStyle w:val="Hyperlink"/>
            <w:noProof/>
            <w:lang w:val="de-DE"/>
          </w:rPr>
          <w:t xml:space="preserve"> Quellenverzeichnis</w:t>
        </w:r>
        <w:r w:rsidR="004E78EA">
          <w:rPr>
            <w:noProof/>
            <w:webHidden/>
          </w:rPr>
          <w:tab/>
        </w:r>
        <w:r w:rsidR="004E78EA">
          <w:rPr>
            <w:noProof/>
            <w:webHidden/>
          </w:rPr>
          <w:fldChar w:fldCharType="begin"/>
        </w:r>
        <w:r w:rsidR="004E78EA">
          <w:rPr>
            <w:noProof/>
            <w:webHidden/>
          </w:rPr>
          <w:instrText xml:space="preserve"> PAGEREF _Toc159830693 \h </w:instrText>
        </w:r>
        <w:r w:rsidR="004E78EA">
          <w:rPr>
            <w:noProof/>
            <w:webHidden/>
          </w:rPr>
        </w:r>
        <w:r w:rsidR="004E78EA">
          <w:rPr>
            <w:noProof/>
            <w:webHidden/>
          </w:rPr>
          <w:fldChar w:fldCharType="separate"/>
        </w:r>
        <w:r w:rsidR="004E78EA">
          <w:rPr>
            <w:noProof/>
            <w:webHidden/>
          </w:rPr>
          <w:t>53</w:t>
        </w:r>
        <w:r w:rsidR="004E78EA">
          <w:rPr>
            <w:noProof/>
            <w:webHidden/>
          </w:rPr>
          <w:fldChar w:fldCharType="end"/>
        </w:r>
      </w:hyperlink>
    </w:p>
    <w:p w14:paraId="14BC9A53"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4" w:history="1">
        <w:r w:rsidR="004E78EA" w:rsidRPr="00BA477F">
          <w:rPr>
            <w:rStyle w:val="Hyperlink"/>
            <w:noProof/>
          </w:rPr>
          <w:t>2.18 Abbildungsverzeichnis</w:t>
        </w:r>
        <w:r w:rsidR="004E78EA">
          <w:rPr>
            <w:noProof/>
            <w:webHidden/>
          </w:rPr>
          <w:tab/>
        </w:r>
        <w:r w:rsidR="004E78EA">
          <w:rPr>
            <w:noProof/>
            <w:webHidden/>
          </w:rPr>
          <w:fldChar w:fldCharType="begin"/>
        </w:r>
        <w:r w:rsidR="004E78EA">
          <w:rPr>
            <w:noProof/>
            <w:webHidden/>
          </w:rPr>
          <w:instrText xml:space="preserve"> PAGEREF _Toc159830694 \h </w:instrText>
        </w:r>
        <w:r w:rsidR="004E78EA">
          <w:rPr>
            <w:noProof/>
            <w:webHidden/>
          </w:rPr>
        </w:r>
        <w:r w:rsidR="004E78EA">
          <w:rPr>
            <w:noProof/>
            <w:webHidden/>
          </w:rPr>
          <w:fldChar w:fldCharType="separate"/>
        </w:r>
        <w:r w:rsidR="004E78EA">
          <w:rPr>
            <w:noProof/>
            <w:webHidden/>
          </w:rPr>
          <w:t>54</w:t>
        </w:r>
        <w:r w:rsidR="004E78EA">
          <w:rPr>
            <w:noProof/>
            <w:webHidden/>
          </w:rPr>
          <w:fldChar w:fldCharType="end"/>
        </w:r>
      </w:hyperlink>
    </w:p>
    <w:p w14:paraId="2279279D"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5" w:history="1">
        <w:r w:rsidR="004E78EA" w:rsidRPr="00BA477F">
          <w:rPr>
            <w:rStyle w:val="Hyperlink"/>
            <w:noProof/>
          </w:rPr>
          <w:t>2.19 Tabellenverzeichnis</w:t>
        </w:r>
        <w:r w:rsidR="004E78EA">
          <w:rPr>
            <w:noProof/>
            <w:webHidden/>
          </w:rPr>
          <w:tab/>
        </w:r>
        <w:r w:rsidR="004E78EA">
          <w:rPr>
            <w:noProof/>
            <w:webHidden/>
          </w:rPr>
          <w:fldChar w:fldCharType="begin"/>
        </w:r>
        <w:r w:rsidR="004E78EA">
          <w:rPr>
            <w:noProof/>
            <w:webHidden/>
          </w:rPr>
          <w:instrText xml:space="preserve"> PAGEREF _Toc159830695 \h </w:instrText>
        </w:r>
        <w:r w:rsidR="004E78EA">
          <w:rPr>
            <w:noProof/>
            <w:webHidden/>
          </w:rPr>
        </w:r>
        <w:r w:rsidR="004E78EA">
          <w:rPr>
            <w:noProof/>
            <w:webHidden/>
          </w:rPr>
          <w:fldChar w:fldCharType="separate"/>
        </w:r>
        <w:r w:rsidR="004E78EA">
          <w:rPr>
            <w:noProof/>
            <w:webHidden/>
          </w:rPr>
          <w:t>55</w:t>
        </w:r>
        <w:r w:rsidR="004E78EA">
          <w:rPr>
            <w:noProof/>
            <w:webHidden/>
          </w:rPr>
          <w:fldChar w:fldCharType="end"/>
        </w:r>
      </w:hyperlink>
    </w:p>
    <w:p w14:paraId="1CF17420" w14:textId="77777777" w:rsidR="004E78EA"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30696" w:history="1">
        <w:r w:rsidR="004E78EA" w:rsidRPr="00BA477F">
          <w:rPr>
            <w:rStyle w:val="Hyperlink"/>
            <w:noProof/>
          </w:rPr>
          <w:t>2.20 Anhang</w:t>
        </w:r>
        <w:r w:rsidR="004E78EA">
          <w:rPr>
            <w:noProof/>
            <w:webHidden/>
          </w:rPr>
          <w:tab/>
        </w:r>
        <w:r w:rsidR="004E78EA">
          <w:rPr>
            <w:noProof/>
            <w:webHidden/>
          </w:rPr>
          <w:fldChar w:fldCharType="begin"/>
        </w:r>
        <w:r w:rsidR="004E78EA">
          <w:rPr>
            <w:noProof/>
            <w:webHidden/>
          </w:rPr>
          <w:instrText xml:space="preserve"> PAGEREF _Toc159830696 \h </w:instrText>
        </w:r>
        <w:r w:rsidR="004E78EA">
          <w:rPr>
            <w:noProof/>
            <w:webHidden/>
          </w:rPr>
        </w:r>
        <w:r w:rsidR="004E78EA">
          <w:rPr>
            <w:noProof/>
            <w:webHidden/>
          </w:rPr>
          <w:fldChar w:fldCharType="separate"/>
        </w:r>
        <w:r w:rsidR="004E78EA">
          <w:rPr>
            <w:noProof/>
            <w:webHidden/>
          </w:rPr>
          <w:t>56</w:t>
        </w:r>
        <w:r w:rsidR="004E78EA">
          <w:rPr>
            <w:noProof/>
            <w:webHidden/>
          </w:rPr>
          <w:fldChar w:fldCharType="end"/>
        </w:r>
      </w:hyperlink>
    </w:p>
    <w:p w14:paraId="7600AB0A" w14:textId="77777777" w:rsidR="00F51C8C" w:rsidRPr="00F51C8C" w:rsidRDefault="00F51C8C" w:rsidP="00F51C8C">
      <w:pPr>
        <w:rPr>
          <w:b/>
          <w:bCs/>
          <w:sz w:val="28"/>
          <w:szCs w:val="28"/>
        </w:rPr>
      </w:pPr>
      <w:r>
        <w:rPr>
          <w:b/>
          <w:bCs/>
          <w:sz w:val="28"/>
          <w:szCs w:val="28"/>
        </w:rPr>
        <w:fldChar w:fldCharType="end"/>
      </w:r>
    </w:p>
    <w:p w14:paraId="12AEA069" w14:textId="77777777" w:rsidR="008E4055" w:rsidRDefault="008E4055">
      <w:pPr>
        <w:rPr>
          <w:rFonts w:cs="Arial"/>
          <w:bCs/>
          <w:sz w:val="28"/>
          <w:szCs w:val="32"/>
        </w:rPr>
      </w:pPr>
      <w:r>
        <w:rPr>
          <w:b/>
        </w:rPr>
        <w:br w:type="page"/>
      </w:r>
    </w:p>
    <w:p w14:paraId="504CA6B3" w14:textId="77777777" w:rsidR="00E2505F" w:rsidRDefault="008A376D" w:rsidP="008E4055">
      <w:pPr>
        <w:pStyle w:val="berschrift1"/>
      </w:pPr>
      <w:bookmarkStart w:id="4" w:name="_Toc159322236"/>
      <w:bookmarkStart w:id="5" w:name="_Toc159830615"/>
      <w:r>
        <w:lastRenderedPageBreak/>
        <w:t>Teil 1</w:t>
      </w:r>
      <w:bookmarkEnd w:id="3"/>
      <w:bookmarkEnd w:id="4"/>
      <w:bookmarkEnd w:id="5"/>
    </w:p>
    <w:p w14:paraId="27A3F09A"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57521A09" w14:textId="77777777" w:rsidR="008E7AC8" w:rsidRDefault="008E7AC8" w:rsidP="008E7AC8">
      <w:pPr>
        <w:pStyle w:val="berschrift2"/>
      </w:pPr>
      <w:bookmarkStart w:id="6" w:name="_Toc159247765"/>
      <w:bookmarkStart w:id="7" w:name="_Toc159322237"/>
      <w:bookmarkStart w:id="8" w:name="_Toc159830616"/>
      <w:r>
        <w:t>Aufgabenstellung</w:t>
      </w:r>
      <w:bookmarkEnd w:id="6"/>
      <w:bookmarkEnd w:id="7"/>
      <w:bookmarkEnd w:id="8"/>
    </w:p>
    <w:p w14:paraId="03BDC029" w14:textId="77777777" w:rsidR="008E7AC8" w:rsidRDefault="008E7AC8" w:rsidP="008E7AC8">
      <w:r>
        <w:t>Folglich wird aufgezeigt, was zur Aufgabenstellung gehört und verwendet wurde, um die Aufgabe zu lösen.</w:t>
      </w:r>
    </w:p>
    <w:p w14:paraId="2181A629" w14:textId="77777777" w:rsidR="008E7AC8" w:rsidRDefault="008E7AC8" w:rsidP="008E7AC8">
      <w:pPr>
        <w:pStyle w:val="berschrift3"/>
      </w:pPr>
      <w:bookmarkStart w:id="9" w:name="_Toc159247766"/>
      <w:bookmarkStart w:id="10" w:name="_Toc159322238"/>
      <w:bookmarkStart w:id="11" w:name="_Toc159830617"/>
      <w:r>
        <w:t>Detaillierte Aufgabenstellung</w:t>
      </w:r>
      <w:bookmarkEnd w:id="9"/>
      <w:bookmarkEnd w:id="10"/>
      <w:bookmarkEnd w:id="11"/>
    </w:p>
    <w:p w14:paraId="05D02E64"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1E906E59" w14:textId="77777777" w:rsidR="008B5297" w:rsidRDefault="008B5297" w:rsidP="008B5297"/>
    <w:p w14:paraId="25E612C4" w14:textId="77777777" w:rsidR="008B5297" w:rsidRDefault="008B5297" w:rsidP="008B5297">
      <w:r>
        <w:t>Nutzer der Anwendung sind folgende Personengruppen:</w:t>
      </w:r>
    </w:p>
    <w:p w14:paraId="066AB928" w14:textId="77777777" w:rsidR="008B5297" w:rsidRDefault="008B5297" w:rsidP="008B5297">
      <w:r>
        <w:t>- Administrator (diejenigen Personen, welche die Applikation verwalten)</w:t>
      </w:r>
    </w:p>
    <w:p w14:paraId="474DDFBD" w14:textId="77777777" w:rsidR="008B5297" w:rsidRDefault="008B5297" w:rsidP="008B5297">
      <w:r>
        <w:t>- Trainer</w:t>
      </w:r>
    </w:p>
    <w:p w14:paraId="118D35F2" w14:textId="77777777" w:rsidR="008B5297" w:rsidRDefault="008B5297" w:rsidP="008B5297">
      <w:r>
        <w:t>- Fussballspieler</w:t>
      </w:r>
    </w:p>
    <w:p w14:paraId="715B480C" w14:textId="77777777" w:rsidR="008B5297" w:rsidRDefault="008B5297" w:rsidP="008B5297">
      <w:r>
        <w:t>- Helfer (z.B. Fahrer, welche die Mannschaft zum Spiel bringt)</w:t>
      </w:r>
    </w:p>
    <w:p w14:paraId="55E7EAF8" w14:textId="77777777" w:rsidR="008B5297" w:rsidRDefault="008B5297" w:rsidP="008B5297"/>
    <w:p w14:paraId="3D2E1A9D" w14:textId="77777777" w:rsidR="008B5297" w:rsidRDefault="008B5297" w:rsidP="008B5297">
      <w:r>
        <w:t xml:space="preserve">Das </w:t>
      </w:r>
      <w:proofErr w:type="spellStart"/>
      <w:r>
        <w:t>Testing</w:t>
      </w:r>
      <w:proofErr w:type="spellEnd"/>
      <w:r>
        <w:t xml:space="preserve"> wird mit automatisierten sowie manuellen Tests durchgeführt.</w:t>
      </w:r>
    </w:p>
    <w:p w14:paraId="2CBFCFCE" w14:textId="77777777" w:rsidR="008B5297" w:rsidRDefault="008B5297" w:rsidP="008B5297"/>
    <w:p w14:paraId="5593D259" w14:textId="77777777" w:rsidR="008B5297" w:rsidRDefault="008B5297" w:rsidP="008B5297">
      <w:r>
        <w:t>Folgende Features sind erwartet:</w:t>
      </w:r>
    </w:p>
    <w:p w14:paraId="22F9893C" w14:textId="77777777" w:rsidR="008B5297" w:rsidRDefault="008B5297" w:rsidP="008B5297">
      <w:r>
        <w:t>Pflicht:</w:t>
      </w:r>
    </w:p>
    <w:p w14:paraId="5A1281A9" w14:textId="77777777" w:rsidR="008B5297" w:rsidRDefault="008B5297" w:rsidP="008B5297">
      <w:r>
        <w:t>- Der Trainer kann in einem Kalender die Trainings- und Spieledaten eintragen (Datum, wer ist beteiligt, Standort)</w:t>
      </w:r>
    </w:p>
    <w:p w14:paraId="13051972" w14:textId="77777777" w:rsidR="008B5297" w:rsidRDefault="008B5297" w:rsidP="008B5297">
      <w:r>
        <w:t>- Alle Nutzer haben ein persönliches Login und können sich einloggen</w:t>
      </w:r>
    </w:p>
    <w:p w14:paraId="45ADF737"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3DF1D9CA" w14:textId="77777777" w:rsidR="008B5297" w:rsidRDefault="008B5297" w:rsidP="008B5297">
      <w:r>
        <w:t>- Die Software ist auf GitHub mit einer sinnvollen Open-Source Lizenz öffentlich verfügbar</w:t>
      </w:r>
    </w:p>
    <w:p w14:paraId="023CE7F0" w14:textId="77777777" w:rsidR="008B5297" w:rsidRDefault="008B5297" w:rsidP="008B5297"/>
    <w:p w14:paraId="759A9596" w14:textId="77777777" w:rsidR="008B5297" w:rsidRDefault="008B5297" w:rsidP="008B5297">
      <w:r>
        <w:t>Priorität Hoch:</w:t>
      </w:r>
    </w:p>
    <w:p w14:paraId="46698C90"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5A423E76" w14:textId="77777777" w:rsidR="008B5297" w:rsidRDefault="008B5297" w:rsidP="008B5297">
      <w:r>
        <w:t>- Der persönliche Kalender kann als ICS heruntergeladen/abonniert werden (um es z.B. im Smartphone-Kalender zu importieren)</w:t>
      </w:r>
    </w:p>
    <w:p w14:paraId="3A632004" w14:textId="77777777" w:rsidR="008B5297" w:rsidRDefault="008B5297" w:rsidP="008B5297"/>
    <w:p w14:paraId="07D0098E" w14:textId="77777777" w:rsidR="008B5297" w:rsidRDefault="008B5297" w:rsidP="008B5297">
      <w:r>
        <w:t>Priorität Mittel:</w:t>
      </w:r>
    </w:p>
    <w:p w14:paraId="530B46BB" w14:textId="77777777" w:rsidR="008B5297" w:rsidRDefault="008B5297" w:rsidP="008B5297">
      <w:r>
        <w:t>- Der Administrator/Trainer kann ein komplettes Backup als Datei herunterladen und auch wieder einspielen</w:t>
      </w:r>
    </w:p>
    <w:p w14:paraId="72A54BF9" w14:textId="77777777" w:rsidR="008B5297" w:rsidRDefault="008B5297" w:rsidP="008B5297">
      <w:r>
        <w:t>- Die Spielresultate können bei den Spielen eingetragen werden (wer hat wann das Tor gemacht), Rote/Gelbe Karten, Notizen, ...</w:t>
      </w:r>
    </w:p>
    <w:p w14:paraId="4A6079B4" w14:textId="77777777" w:rsidR="008B5297" w:rsidRDefault="008B5297" w:rsidP="008B5297">
      <w:r>
        <w:t>- Die Spielresultate werden auf einem Dashboard übersichtlich dargestellt</w:t>
      </w:r>
    </w:p>
    <w:p w14:paraId="7229DE1B" w14:textId="77777777" w:rsidR="008B5297" w:rsidRDefault="008B5297" w:rsidP="008B5297">
      <w:r>
        <w:t>- Die Analysen der Gegner und an was die Mannschaft arbeiten kann, können eingetragen und angeschaut werden.</w:t>
      </w:r>
    </w:p>
    <w:p w14:paraId="4B3AAB58" w14:textId="77777777" w:rsidR="008B5297" w:rsidRDefault="008B5297">
      <w:r>
        <w:br w:type="page"/>
      </w:r>
    </w:p>
    <w:p w14:paraId="24CC1A6C" w14:textId="77777777" w:rsidR="008B5297" w:rsidRDefault="008B5297" w:rsidP="008B5297">
      <w:pPr>
        <w:pStyle w:val="berschrift3"/>
      </w:pPr>
      <w:bookmarkStart w:id="12" w:name="_Toc159247767"/>
      <w:bookmarkStart w:id="13" w:name="_Toc159322239"/>
      <w:bookmarkStart w:id="14" w:name="_Toc159830618"/>
      <w:r>
        <w:lastRenderedPageBreak/>
        <w:t>Benutzte Software</w:t>
      </w:r>
      <w:bookmarkEnd w:id="12"/>
      <w:bookmarkEnd w:id="13"/>
      <w:bookmarkEnd w:id="14"/>
    </w:p>
    <w:p w14:paraId="451E77B4" w14:textId="77777777" w:rsidR="008B5297" w:rsidRDefault="008B5297" w:rsidP="008B5297">
      <w:pPr>
        <w:pStyle w:val="Listenabsatz"/>
        <w:numPr>
          <w:ilvl w:val="0"/>
          <w:numId w:val="20"/>
        </w:numPr>
      </w:pPr>
      <w:r>
        <w:t>Microsoft-Office-Apps</w:t>
      </w:r>
    </w:p>
    <w:p w14:paraId="3CE2FF65" w14:textId="77777777" w:rsidR="008B5297" w:rsidRDefault="008B5297" w:rsidP="008B5297">
      <w:pPr>
        <w:pStyle w:val="Listenabsatz"/>
        <w:numPr>
          <w:ilvl w:val="0"/>
          <w:numId w:val="20"/>
        </w:numPr>
      </w:pPr>
      <w:r>
        <w:t>Visual Studio Code</w:t>
      </w:r>
    </w:p>
    <w:p w14:paraId="6B6C98B6" w14:textId="77777777" w:rsidR="007A2B80" w:rsidRDefault="007A2B80" w:rsidP="008B5297">
      <w:pPr>
        <w:pStyle w:val="Listenabsatz"/>
        <w:numPr>
          <w:ilvl w:val="0"/>
          <w:numId w:val="20"/>
        </w:numPr>
      </w:pPr>
      <w:r>
        <w:t>XAMPP</w:t>
      </w:r>
    </w:p>
    <w:p w14:paraId="402B61D9" w14:textId="77777777" w:rsidR="007A2B80" w:rsidRDefault="007A2B80" w:rsidP="008B5297">
      <w:pPr>
        <w:pStyle w:val="Listenabsatz"/>
        <w:numPr>
          <w:ilvl w:val="0"/>
          <w:numId w:val="20"/>
        </w:numPr>
      </w:pPr>
      <w:r>
        <w:t>Google Chrome</w:t>
      </w:r>
    </w:p>
    <w:p w14:paraId="5B5592AE" w14:textId="77777777" w:rsidR="009F00C2" w:rsidRDefault="009F00C2" w:rsidP="008B5297">
      <w:pPr>
        <w:pStyle w:val="Listenabsatz"/>
        <w:numPr>
          <w:ilvl w:val="0"/>
          <w:numId w:val="20"/>
        </w:numPr>
      </w:pPr>
      <w:proofErr w:type="spellStart"/>
      <w:r>
        <w:t>Git</w:t>
      </w:r>
      <w:proofErr w:type="spellEnd"/>
    </w:p>
    <w:p w14:paraId="7CE8F6AC" w14:textId="77777777" w:rsidR="00596EA7" w:rsidRDefault="00596EA7" w:rsidP="008B5297">
      <w:pPr>
        <w:pStyle w:val="Listenabsatz"/>
        <w:numPr>
          <w:ilvl w:val="0"/>
          <w:numId w:val="20"/>
        </w:numPr>
      </w:pPr>
      <w:r>
        <w:t>Adobe XD</w:t>
      </w:r>
    </w:p>
    <w:p w14:paraId="104C200B" w14:textId="77777777" w:rsidR="00522E07" w:rsidRDefault="00522E07" w:rsidP="00522E07">
      <w:pPr>
        <w:pStyle w:val="berschrift3"/>
      </w:pPr>
      <w:bookmarkStart w:id="15" w:name="_Toc159247768"/>
      <w:bookmarkStart w:id="16" w:name="_Toc159322240"/>
      <w:bookmarkStart w:id="17" w:name="_Toc159830619"/>
      <w:r>
        <w:t>Benutzte Hardware</w:t>
      </w:r>
      <w:bookmarkEnd w:id="15"/>
      <w:bookmarkEnd w:id="16"/>
      <w:bookmarkEnd w:id="17"/>
    </w:p>
    <w:p w14:paraId="53760DB4"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72F885B5" w14:textId="77777777" w:rsidR="00522E07" w:rsidRDefault="00522E07" w:rsidP="00522E07">
      <w:pPr>
        <w:pStyle w:val="berschrift3"/>
      </w:pPr>
      <w:bookmarkStart w:id="18" w:name="_Toc159247769"/>
      <w:bookmarkStart w:id="19" w:name="_Toc159322241"/>
      <w:bookmarkStart w:id="20" w:name="_Toc159830620"/>
      <w:r>
        <w:t>Methode</w:t>
      </w:r>
      <w:bookmarkEnd w:id="18"/>
      <w:bookmarkEnd w:id="19"/>
      <w:bookmarkEnd w:id="20"/>
    </w:p>
    <w:p w14:paraId="432E705B" w14:textId="77777777" w:rsidR="00A24EFC" w:rsidRPr="00A24EFC" w:rsidRDefault="00A24EFC" w:rsidP="00A24EFC">
      <w:r>
        <w:t xml:space="preserve">Für die PA wird die Projektmethode </w:t>
      </w:r>
      <w:r w:rsidR="007A2B80">
        <w:t>«</w:t>
      </w:r>
      <w:r>
        <w:t>IPERKA</w:t>
      </w:r>
      <w:r w:rsidR="007A2B80">
        <w:t>»</w:t>
      </w:r>
      <w:r>
        <w:t xml:space="preserve"> verwendet.</w:t>
      </w:r>
    </w:p>
    <w:p w14:paraId="679939C8" w14:textId="77777777" w:rsidR="00522E07" w:rsidRDefault="00522E07" w:rsidP="00522E07">
      <w:pPr>
        <w:pStyle w:val="berschrift3"/>
      </w:pPr>
      <w:bookmarkStart w:id="21" w:name="_Toc159247770"/>
      <w:bookmarkStart w:id="22" w:name="_Toc159322242"/>
      <w:bookmarkStart w:id="23" w:name="_Toc159830621"/>
      <w:r>
        <w:t>Vorkenntnisse</w:t>
      </w:r>
      <w:bookmarkEnd w:id="21"/>
      <w:bookmarkEnd w:id="22"/>
      <w:bookmarkEnd w:id="23"/>
    </w:p>
    <w:p w14:paraId="7C4AAEFB" w14:textId="77777777" w:rsidR="00A24EFC" w:rsidRDefault="007A2B80" w:rsidP="00A24EFC">
      <w:pPr>
        <w:pStyle w:val="Listenabsatz"/>
        <w:numPr>
          <w:ilvl w:val="0"/>
          <w:numId w:val="21"/>
        </w:numPr>
      </w:pPr>
      <w:r w:rsidRPr="007A2B80">
        <w:t>HTML, CSS, JS, PHP und SQ</w:t>
      </w:r>
      <w:r>
        <w:t>L: Wissen durch einige Module in der Schule</w:t>
      </w:r>
    </w:p>
    <w:p w14:paraId="5827C0A7"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0816AF0C" w14:textId="77777777" w:rsidR="00522E07" w:rsidRDefault="00522E07" w:rsidP="00522E07">
      <w:pPr>
        <w:pStyle w:val="berschrift3"/>
      </w:pPr>
      <w:bookmarkStart w:id="24" w:name="_Toc159247771"/>
      <w:bookmarkStart w:id="25" w:name="_Toc159322243"/>
      <w:bookmarkStart w:id="26" w:name="_Toc159830622"/>
      <w:r>
        <w:t>Vorarbeiten</w:t>
      </w:r>
      <w:bookmarkEnd w:id="24"/>
      <w:bookmarkEnd w:id="25"/>
      <w:bookmarkEnd w:id="26"/>
    </w:p>
    <w:p w14:paraId="694613CF"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4072CBBC" w14:textId="77777777" w:rsidR="00522E07" w:rsidRDefault="00522E07" w:rsidP="00522E07">
      <w:pPr>
        <w:pStyle w:val="berschrift2"/>
      </w:pPr>
      <w:bookmarkStart w:id="27" w:name="_Toc159247772"/>
      <w:bookmarkStart w:id="28" w:name="_Toc159322244"/>
      <w:bookmarkStart w:id="29" w:name="_Toc159830623"/>
      <w:r>
        <w:lastRenderedPageBreak/>
        <w:t>Projektorganisation</w:t>
      </w:r>
      <w:bookmarkEnd w:id="27"/>
      <w:bookmarkEnd w:id="28"/>
      <w:bookmarkEnd w:id="29"/>
    </w:p>
    <w:p w14:paraId="0EFEB57B" w14:textId="77777777" w:rsidR="00522E07" w:rsidRDefault="00522E07" w:rsidP="00522E07">
      <w:r>
        <w:t>Nun wird aufgezeigt, was alles zur Projektorganisation gehört.</w:t>
      </w:r>
    </w:p>
    <w:p w14:paraId="5C84DC6A" w14:textId="77777777" w:rsidR="00522E07" w:rsidRDefault="00522E07" w:rsidP="00522E07">
      <w:pPr>
        <w:pStyle w:val="berschrift3"/>
      </w:pPr>
      <w:bookmarkStart w:id="30" w:name="_Toc159247773"/>
      <w:bookmarkStart w:id="31" w:name="_Toc159322245"/>
      <w:bookmarkStart w:id="32" w:name="_Toc159830624"/>
      <w:r>
        <w:t>Projektmanagementmethode</w:t>
      </w:r>
      <w:bookmarkEnd w:id="30"/>
      <w:bookmarkEnd w:id="31"/>
      <w:bookmarkEnd w:id="32"/>
    </w:p>
    <w:p w14:paraId="7008B934"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19B5F2E9" w14:textId="77777777" w:rsidR="00993C69" w:rsidRDefault="00993C69" w:rsidP="00993C69">
      <w:pPr>
        <w:keepNext/>
      </w:pPr>
      <w:r>
        <w:rPr>
          <w:noProof/>
        </w:rPr>
        <w:drawing>
          <wp:inline distT="0" distB="0" distL="0" distR="0" wp14:anchorId="55C0CA74"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74348139" w14:textId="77777777" w:rsidR="006A5944" w:rsidRPr="007A2B80" w:rsidRDefault="00993C69" w:rsidP="00993C69">
      <w:pPr>
        <w:pStyle w:val="Beschriftung"/>
      </w:pPr>
      <w:bookmarkStart w:id="33" w:name="_Toc159828579"/>
      <w:r>
        <w:t xml:space="preserve">Abbildung </w:t>
      </w:r>
      <w:r>
        <w:fldChar w:fldCharType="begin"/>
      </w:r>
      <w:r>
        <w:instrText xml:space="preserve"> SEQ Abbildung \* ARABIC </w:instrText>
      </w:r>
      <w:r>
        <w:fldChar w:fldCharType="separate"/>
      </w:r>
      <w:r w:rsidR="00D52606">
        <w:rPr>
          <w:noProof/>
        </w:rPr>
        <w:t>1</w:t>
      </w:r>
      <w:r>
        <w:fldChar w:fldCharType="end"/>
      </w:r>
      <w:r>
        <w:t>: IPERKA</w:t>
      </w:r>
      <w:bookmarkEnd w:id="33"/>
    </w:p>
    <w:p w14:paraId="1D4E6AD6" w14:textId="77777777" w:rsidR="00993C69" w:rsidRDefault="00522E07" w:rsidP="00993C69">
      <w:pPr>
        <w:pStyle w:val="berschrift3"/>
      </w:pPr>
      <w:bookmarkStart w:id="34" w:name="_Toc159247774"/>
      <w:bookmarkStart w:id="35" w:name="_Toc159322246"/>
      <w:bookmarkStart w:id="36" w:name="_Toc159830625"/>
      <w:r>
        <w:t>Firmenstandards</w:t>
      </w:r>
      <w:bookmarkEnd w:id="34"/>
      <w:bookmarkEnd w:id="35"/>
      <w:bookmarkEnd w:id="36"/>
    </w:p>
    <w:p w14:paraId="6465426C" w14:textId="77777777" w:rsidR="00993C69" w:rsidRPr="00993C69" w:rsidRDefault="00993C69" w:rsidP="00993C69">
      <w:r>
        <w:t>Für die Dokumentation wurde die Vorlage von dem Fach- und Wirtschaftsmittelschulzentrum Luzern verwendet.</w:t>
      </w:r>
    </w:p>
    <w:p w14:paraId="1BB2094C" w14:textId="77777777" w:rsidR="00522E07" w:rsidRDefault="00522E07" w:rsidP="00522E07">
      <w:pPr>
        <w:pStyle w:val="berschrift3"/>
      </w:pPr>
      <w:bookmarkStart w:id="37" w:name="_Toc159247775"/>
      <w:bookmarkStart w:id="38" w:name="_Toc159322247"/>
      <w:bookmarkStart w:id="39" w:name="_Toc159830626"/>
      <w:r>
        <w:t>Organisation der Arbeitsergebnisse</w:t>
      </w:r>
      <w:bookmarkEnd w:id="37"/>
      <w:bookmarkEnd w:id="38"/>
      <w:bookmarkEnd w:id="39"/>
    </w:p>
    <w:p w14:paraId="181B56D8"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6BDF52B7" w14:textId="77777777" w:rsidR="00522E07" w:rsidRDefault="00522E07" w:rsidP="00522E07">
      <w:pPr>
        <w:pStyle w:val="berschrift4"/>
      </w:pPr>
      <w:bookmarkStart w:id="40" w:name="_Toc159247776"/>
      <w:bookmarkStart w:id="41" w:name="_Toc159322248"/>
      <w:bookmarkStart w:id="42" w:name="_Toc159830627"/>
      <w:r>
        <w:t>Versionierung</w:t>
      </w:r>
      <w:bookmarkEnd w:id="40"/>
      <w:bookmarkEnd w:id="41"/>
      <w:bookmarkEnd w:id="42"/>
    </w:p>
    <w:p w14:paraId="717523CC"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35EB49E9" w14:textId="77777777" w:rsidR="006434EC" w:rsidRDefault="00522E07" w:rsidP="006434EC">
      <w:pPr>
        <w:pStyle w:val="berschrift4"/>
      </w:pPr>
      <w:bookmarkStart w:id="43" w:name="_Toc159247777"/>
      <w:bookmarkStart w:id="44" w:name="_Toc159322249"/>
      <w:bookmarkStart w:id="45" w:name="_Toc159830628"/>
      <w:r>
        <w:t>Dokumentenablage</w:t>
      </w:r>
      <w:bookmarkEnd w:id="43"/>
      <w:bookmarkEnd w:id="44"/>
      <w:bookmarkEnd w:id="45"/>
    </w:p>
    <w:p w14:paraId="1E7F52C7" w14:textId="77777777" w:rsidR="006434EC" w:rsidRPr="006434EC" w:rsidRDefault="006434EC" w:rsidP="006434EC">
      <w:pPr>
        <w:sectPr w:rsidR="006434EC" w:rsidRPr="006434EC" w:rsidSect="00953664">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15975BAF" w14:textId="77777777" w:rsidR="00522E07" w:rsidRDefault="00522E07" w:rsidP="00522E07">
      <w:pPr>
        <w:pStyle w:val="berschrift2"/>
      </w:pPr>
      <w:bookmarkStart w:id="46" w:name="_Toc159247778"/>
      <w:bookmarkStart w:id="47" w:name="_Toc159322250"/>
      <w:bookmarkStart w:id="48" w:name="_Toc159830629"/>
      <w:r w:rsidRPr="00522E07">
        <w:lastRenderedPageBreak/>
        <w:t>Zeitplan</w:t>
      </w:r>
      <w:bookmarkEnd w:id="46"/>
      <w:bookmarkEnd w:id="47"/>
      <w:bookmarkEnd w:id="48"/>
    </w:p>
    <w:p w14:paraId="6AA515AC" w14:textId="77777777" w:rsidR="00522E07" w:rsidRDefault="00245B5F" w:rsidP="00522E07">
      <w:pPr>
        <w:rPr>
          <w:rFonts w:cs="Arial"/>
          <w:iCs/>
          <w:szCs w:val="24"/>
        </w:rPr>
      </w:pPr>
      <w:r>
        <w:rPr>
          <w:rFonts w:cs="Arial"/>
          <w:iCs/>
          <w:szCs w:val="24"/>
        </w:rPr>
        <w:t>Pro Tag gibt es vier Kästchen. Ein Kästchen steht für 2 Stunden.</w:t>
      </w:r>
    </w:p>
    <w:p w14:paraId="5A3D642A"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003882B1" w14:textId="77777777" w:rsidR="008A67C0" w:rsidRDefault="003D4DEA" w:rsidP="008A67C0">
      <w:pPr>
        <w:keepNext/>
      </w:pPr>
      <w:r>
        <w:rPr>
          <w:noProof/>
        </w:rPr>
        <w:drawing>
          <wp:inline distT="0" distB="0" distL="0" distR="0" wp14:anchorId="60239955" wp14:editId="49ADC8FA">
            <wp:extent cx="9071610" cy="3479165"/>
            <wp:effectExtent l="0" t="0" r="0" b="6985"/>
            <wp:docPr id="103707129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1296" name="Grafik 1" descr="Ein Bild, das Text, Screenshot, Reihe, Diagramm enthält.&#10;&#10;Automatisch generierte Beschreibung"/>
                    <pic:cNvPicPr/>
                  </pic:nvPicPr>
                  <pic:blipFill>
                    <a:blip r:embed="rId21"/>
                    <a:stretch>
                      <a:fillRect/>
                    </a:stretch>
                  </pic:blipFill>
                  <pic:spPr>
                    <a:xfrm>
                      <a:off x="0" y="0"/>
                      <a:ext cx="9071610" cy="3479165"/>
                    </a:xfrm>
                    <a:prstGeom prst="rect">
                      <a:avLst/>
                    </a:prstGeom>
                  </pic:spPr>
                </pic:pic>
              </a:graphicData>
            </a:graphic>
          </wp:inline>
        </w:drawing>
      </w:r>
    </w:p>
    <w:p w14:paraId="12FA7534" w14:textId="77777777" w:rsidR="008A67C0" w:rsidRPr="00634835" w:rsidRDefault="008A67C0" w:rsidP="00C5098C">
      <w:pPr>
        <w:pStyle w:val="Beschriftung"/>
        <w:rPr>
          <w:rFonts w:cs="Arial"/>
          <w:iCs w:val="0"/>
          <w:szCs w:val="24"/>
        </w:rPr>
        <w:sectPr w:rsidR="008A67C0" w:rsidRPr="00634835" w:rsidSect="00953664">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828580"/>
      <w:r>
        <w:t xml:space="preserve">Abbildung </w:t>
      </w:r>
      <w:r>
        <w:fldChar w:fldCharType="begin"/>
      </w:r>
      <w:r>
        <w:instrText xml:space="preserve"> SEQ Abbildung \* ARABIC </w:instrText>
      </w:r>
      <w:r>
        <w:fldChar w:fldCharType="separate"/>
      </w:r>
      <w:r w:rsidR="00D52606">
        <w:rPr>
          <w:noProof/>
        </w:rPr>
        <w:t>2</w:t>
      </w:r>
      <w:r>
        <w:fldChar w:fldCharType="end"/>
      </w:r>
      <w:r>
        <w:t>: Zeitplan</w:t>
      </w:r>
      <w:bookmarkEnd w:id="49"/>
    </w:p>
    <w:p w14:paraId="2D6F0883" w14:textId="77777777" w:rsidR="00634835" w:rsidRDefault="00634835" w:rsidP="00634835">
      <w:pPr>
        <w:pStyle w:val="berschrift3"/>
      </w:pPr>
      <w:bookmarkStart w:id="50" w:name="_Toc159322251"/>
      <w:bookmarkStart w:id="51" w:name="_Toc159830630"/>
      <w:bookmarkStart w:id="52" w:name="_Toc159247779"/>
      <w:r>
        <w:lastRenderedPageBreak/>
        <w:t>Meilensteine</w:t>
      </w:r>
      <w:bookmarkEnd w:id="50"/>
      <w:bookmarkEnd w:id="51"/>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3913AED2" w14:textId="77777777" w:rsidTr="00A12DE1">
        <w:tc>
          <w:tcPr>
            <w:tcW w:w="2265" w:type="dxa"/>
            <w:shd w:val="clear" w:color="auto" w:fill="D9D9D9" w:themeFill="background1" w:themeFillShade="D9"/>
          </w:tcPr>
          <w:p w14:paraId="17A6496A"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615B198F"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7EF069AC"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6812ECCF" w14:textId="77777777" w:rsidR="00634835" w:rsidRDefault="00A12DE1" w:rsidP="008D2352">
            <w:pPr>
              <w:rPr>
                <w:rFonts w:cs="Arial"/>
                <w:b/>
                <w:bCs/>
                <w:szCs w:val="26"/>
              </w:rPr>
            </w:pPr>
            <w:r>
              <w:rPr>
                <w:rFonts w:cs="Arial"/>
                <w:b/>
                <w:bCs/>
                <w:szCs w:val="26"/>
              </w:rPr>
              <w:t>Beschreibung</w:t>
            </w:r>
          </w:p>
        </w:tc>
      </w:tr>
      <w:tr w:rsidR="00A12DE1" w14:paraId="2E9ED4A4" w14:textId="77777777" w:rsidTr="00A12DE1">
        <w:trPr>
          <w:trHeight w:val="380"/>
        </w:trPr>
        <w:tc>
          <w:tcPr>
            <w:tcW w:w="2265" w:type="dxa"/>
            <w:shd w:val="clear" w:color="auto" w:fill="FFFFFF" w:themeFill="background1"/>
            <w:vAlign w:val="bottom"/>
          </w:tcPr>
          <w:p w14:paraId="43267E2A"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36C2DCDD"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6C9FC853"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8D50147"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B226C77" w14:textId="77777777" w:rsidTr="002B3E32">
        <w:tc>
          <w:tcPr>
            <w:tcW w:w="2265" w:type="dxa"/>
            <w:shd w:val="clear" w:color="auto" w:fill="FFFFFF" w:themeFill="background1"/>
            <w:vAlign w:val="bottom"/>
          </w:tcPr>
          <w:p w14:paraId="1E5054DF"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0AD4B8D2"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1DC3008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CF8AD6F"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26E92B9F" w14:textId="77777777" w:rsidTr="002B3E32">
        <w:tc>
          <w:tcPr>
            <w:tcW w:w="2265" w:type="dxa"/>
            <w:shd w:val="clear" w:color="auto" w:fill="FFFFFF" w:themeFill="background1"/>
            <w:vAlign w:val="bottom"/>
          </w:tcPr>
          <w:p w14:paraId="02A7F5B7"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008A10DA"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4BB5247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7F4576BD"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310109AC" w14:textId="77777777" w:rsidTr="002B3E32">
        <w:tc>
          <w:tcPr>
            <w:tcW w:w="2265" w:type="dxa"/>
            <w:shd w:val="clear" w:color="auto" w:fill="FFFFFF" w:themeFill="background1"/>
            <w:vAlign w:val="bottom"/>
          </w:tcPr>
          <w:p w14:paraId="5A3B2915"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AA3FEEB"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7077539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CCF8A80" w14:textId="77777777" w:rsidR="00A12DE1" w:rsidRPr="00A12DE1" w:rsidRDefault="00A12DE1" w:rsidP="008D2352">
            <w:pPr>
              <w:rPr>
                <w:rFonts w:cs="Arial"/>
                <w:szCs w:val="26"/>
              </w:rPr>
            </w:pPr>
            <w:r>
              <w:rPr>
                <w:rFonts w:cs="Segoe UI"/>
                <w:color w:val="000000"/>
              </w:rPr>
              <w:t>Code deployen</w:t>
            </w:r>
          </w:p>
        </w:tc>
      </w:tr>
      <w:tr w:rsidR="00A12DE1" w14:paraId="26801857" w14:textId="77777777" w:rsidTr="002B3E32">
        <w:tc>
          <w:tcPr>
            <w:tcW w:w="2265" w:type="dxa"/>
            <w:shd w:val="clear" w:color="auto" w:fill="FFFFFF" w:themeFill="background1"/>
            <w:vAlign w:val="bottom"/>
          </w:tcPr>
          <w:p w14:paraId="0FDCD5AB"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5FDADDB"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0036EE5"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6EC213D7"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1B32978D" w14:textId="77777777" w:rsidR="00A12DE1" w:rsidRDefault="00A12DE1">
      <w:pPr>
        <w:pStyle w:val="Beschriftung"/>
      </w:pPr>
      <w:bookmarkStart w:id="53" w:name="_Toc159828563"/>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7EECBCCF" w14:textId="77777777" w:rsidR="00634835" w:rsidRPr="00634835" w:rsidRDefault="00634835" w:rsidP="00634835">
      <w:pPr>
        <w:rPr>
          <w:rFonts w:cs="Arial"/>
          <w:b/>
          <w:bCs/>
          <w:szCs w:val="26"/>
        </w:rPr>
      </w:pPr>
      <w:r>
        <w:rPr>
          <w:rFonts w:cs="Arial"/>
          <w:b/>
          <w:bCs/>
          <w:szCs w:val="26"/>
        </w:rPr>
        <w:br w:type="page"/>
      </w:r>
    </w:p>
    <w:p w14:paraId="5B144111" w14:textId="77777777" w:rsidR="00245B5F" w:rsidRDefault="00245B5F" w:rsidP="00245B5F">
      <w:pPr>
        <w:pStyle w:val="berschrift2"/>
      </w:pPr>
      <w:bookmarkStart w:id="54" w:name="_Toc159322252"/>
      <w:bookmarkStart w:id="55" w:name="_Toc159830631"/>
      <w:r>
        <w:lastRenderedPageBreak/>
        <w:t>Arbeitsprotokoll</w:t>
      </w:r>
      <w:bookmarkEnd w:id="52"/>
      <w:bookmarkEnd w:id="54"/>
      <w:bookmarkEnd w:id="55"/>
    </w:p>
    <w:p w14:paraId="33110A5C" w14:textId="77777777" w:rsidR="00245B5F" w:rsidRDefault="00245B5F" w:rsidP="00245B5F">
      <w:r>
        <w:t>In diesem Kapitel geht es um das Arbeitsprotokoll.</w:t>
      </w:r>
    </w:p>
    <w:p w14:paraId="2FC73574" w14:textId="77777777" w:rsidR="00245B5F" w:rsidRDefault="00245B5F" w:rsidP="00245B5F">
      <w:pPr>
        <w:pStyle w:val="berschrift3"/>
      </w:pPr>
      <w:bookmarkStart w:id="56" w:name="_Toc159247780"/>
      <w:bookmarkStart w:id="57" w:name="_Toc159322253"/>
      <w:bookmarkStart w:id="58" w:name="_Toc159830632"/>
      <w:r>
        <w:t>Tag 01: 19.02.2024</w:t>
      </w:r>
      <w:bookmarkEnd w:id="56"/>
      <w:bookmarkEnd w:id="57"/>
      <w:bookmarkEnd w:id="58"/>
    </w:p>
    <w:p w14:paraId="085A684E" w14:textId="77777777" w:rsidR="00DF71B1" w:rsidRPr="00DF71B1" w:rsidRDefault="00DF71B1" w:rsidP="00DF71B1">
      <w:pPr>
        <w:rPr>
          <w:u w:val="single"/>
        </w:rPr>
      </w:pPr>
      <w:r w:rsidRPr="00DF71B1">
        <w:rPr>
          <w:u w:val="single"/>
        </w:rPr>
        <w:t>Ablauf:</w:t>
      </w:r>
    </w:p>
    <w:p w14:paraId="0F601E8D"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7580D31F" w14:textId="77777777" w:rsidR="00DF71B1" w:rsidRDefault="00DF71B1" w:rsidP="00DF71B1"/>
    <w:p w14:paraId="6A304C89" w14:textId="77777777" w:rsidR="00DF71B1" w:rsidRPr="00293CB9" w:rsidRDefault="00DF71B1" w:rsidP="00DF71B1">
      <w:pPr>
        <w:rPr>
          <w:u w:val="single"/>
        </w:rPr>
      </w:pPr>
      <w:r w:rsidRPr="00293CB9">
        <w:rPr>
          <w:u w:val="single"/>
        </w:rPr>
        <w:t>Reflexion:</w:t>
      </w:r>
    </w:p>
    <w:p w14:paraId="59F522C6"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2C43DB33" w14:textId="77777777" w:rsidR="00245B5F" w:rsidRDefault="00245B5F" w:rsidP="00245B5F">
      <w:pPr>
        <w:pStyle w:val="berschrift3"/>
      </w:pPr>
      <w:bookmarkStart w:id="59" w:name="_Toc159247781"/>
      <w:bookmarkStart w:id="60" w:name="_Toc159322254"/>
      <w:bookmarkStart w:id="61" w:name="_Toc159830633"/>
      <w:r>
        <w:t>Tag 02: 20.02.2024</w:t>
      </w:r>
      <w:bookmarkEnd w:id="59"/>
      <w:bookmarkEnd w:id="60"/>
      <w:bookmarkEnd w:id="61"/>
    </w:p>
    <w:p w14:paraId="423D0221" w14:textId="77777777" w:rsidR="00143C09" w:rsidRPr="00143C09" w:rsidRDefault="00143C09" w:rsidP="00143C09">
      <w:pPr>
        <w:rPr>
          <w:u w:val="single"/>
        </w:rPr>
      </w:pPr>
      <w:r w:rsidRPr="00143C09">
        <w:rPr>
          <w:u w:val="single"/>
        </w:rPr>
        <w:t>Ablauf:</w:t>
      </w:r>
    </w:p>
    <w:p w14:paraId="39877438"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1C826615" w14:textId="77777777" w:rsidR="00596EA7" w:rsidRDefault="00596EA7" w:rsidP="00596EA7"/>
    <w:p w14:paraId="5192F005" w14:textId="77777777" w:rsidR="00143C09" w:rsidRDefault="00143C09" w:rsidP="00596EA7">
      <w:pPr>
        <w:rPr>
          <w:u w:val="single"/>
        </w:rPr>
      </w:pPr>
      <w:r w:rsidRPr="00143C09">
        <w:rPr>
          <w:u w:val="single"/>
        </w:rPr>
        <w:t>Reflexion:</w:t>
      </w:r>
    </w:p>
    <w:p w14:paraId="0D0ED918"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0DAB2911" w14:textId="77777777" w:rsidR="00596EA7" w:rsidRPr="00596EA7" w:rsidRDefault="00482B43" w:rsidP="00596EA7">
      <w:r>
        <w:br w:type="page"/>
      </w:r>
    </w:p>
    <w:p w14:paraId="7A531F41" w14:textId="77777777" w:rsidR="00245B5F" w:rsidRDefault="00245B5F" w:rsidP="00245B5F">
      <w:pPr>
        <w:pStyle w:val="berschrift3"/>
      </w:pPr>
      <w:bookmarkStart w:id="62" w:name="_Toc159247782"/>
      <w:bookmarkStart w:id="63" w:name="_Toc159322255"/>
      <w:bookmarkStart w:id="64" w:name="_Toc159830634"/>
      <w:r>
        <w:lastRenderedPageBreak/>
        <w:t>Tag 03: 21.02.2024</w:t>
      </w:r>
      <w:bookmarkEnd w:id="62"/>
      <w:bookmarkEnd w:id="63"/>
      <w:bookmarkEnd w:id="64"/>
    </w:p>
    <w:p w14:paraId="61E2F5A6" w14:textId="77777777" w:rsidR="00482B43" w:rsidRPr="009F615E" w:rsidRDefault="00482B43" w:rsidP="00482B43">
      <w:pPr>
        <w:rPr>
          <w:u w:val="single"/>
        </w:rPr>
      </w:pPr>
      <w:r w:rsidRPr="009F615E">
        <w:rPr>
          <w:u w:val="single"/>
        </w:rPr>
        <w:t>Ablauf:</w:t>
      </w:r>
    </w:p>
    <w:p w14:paraId="5AF6D704"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4AA39C01" w14:textId="77777777" w:rsidR="009F615E" w:rsidRDefault="009F615E" w:rsidP="00482B43"/>
    <w:p w14:paraId="01A4AD41" w14:textId="77777777" w:rsidR="009F615E" w:rsidRPr="009F615E" w:rsidRDefault="009F615E" w:rsidP="00482B43">
      <w:pPr>
        <w:rPr>
          <w:u w:val="single"/>
        </w:rPr>
      </w:pPr>
      <w:r w:rsidRPr="009F615E">
        <w:rPr>
          <w:u w:val="single"/>
        </w:rPr>
        <w:t>Reflexion:</w:t>
      </w:r>
    </w:p>
    <w:p w14:paraId="259756C1"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39E7F02C" w14:textId="77777777" w:rsidR="00245B5F" w:rsidRDefault="00245B5F" w:rsidP="00245B5F">
      <w:pPr>
        <w:pStyle w:val="berschrift3"/>
      </w:pPr>
      <w:bookmarkStart w:id="65" w:name="_Toc159247783"/>
      <w:bookmarkStart w:id="66" w:name="_Toc159322256"/>
      <w:bookmarkStart w:id="67" w:name="_Toc159830635"/>
      <w:r>
        <w:t>Tag 04: 22.02.2024</w:t>
      </w:r>
      <w:bookmarkEnd w:id="65"/>
      <w:bookmarkEnd w:id="66"/>
      <w:bookmarkEnd w:id="67"/>
    </w:p>
    <w:p w14:paraId="11F5A6F6" w14:textId="77777777" w:rsidR="00D6220F" w:rsidRPr="00D6220F" w:rsidRDefault="00D6220F" w:rsidP="00D6220F">
      <w:pPr>
        <w:rPr>
          <w:u w:val="single"/>
        </w:rPr>
      </w:pPr>
      <w:r w:rsidRPr="00D6220F">
        <w:rPr>
          <w:u w:val="single"/>
        </w:rPr>
        <w:t>Ablauf:</w:t>
      </w:r>
    </w:p>
    <w:p w14:paraId="1812D46E"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habe,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256C481E" w14:textId="77777777" w:rsidR="00D6220F" w:rsidRDefault="00D6220F" w:rsidP="00D6220F"/>
    <w:p w14:paraId="46177DAA" w14:textId="77777777" w:rsidR="00D6220F" w:rsidRPr="00D6220F" w:rsidRDefault="00D6220F" w:rsidP="00D6220F">
      <w:pPr>
        <w:rPr>
          <w:u w:val="single"/>
        </w:rPr>
      </w:pPr>
      <w:r w:rsidRPr="00D6220F">
        <w:rPr>
          <w:u w:val="single"/>
        </w:rPr>
        <w:t>Reflexion:</w:t>
      </w:r>
    </w:p>
    <w:p w14:paraId="0E3CC9A3"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4D1034C0" w14:textId="77777777" w:rsidR="00245B5F" w:rsidRDefault="00245B5F" w:rsidP="00245B5F">
      <w:pPr>
        <w:pStyle w:val="berschrift3"/>
      </w:pPr>
      <w:bookmarkStart w:id="68" w:name="_Toc159247784"/>
      <w:bookmarkStart w:id="69" w:name="_Toc159322257"/>
      <w:bookmarkStart w:id="70" w:name="_Toc159830636"/>
      <w:r>
        <w:lastRenderedPageBreak/>
        <w:t>Tag 05: 23.02.2024</w:t>
      </w:r>
      <w:bookmarkEnd w:id="68"/>
      <w:bookmarkEnd w:id="69"/>
      <w:bookmarkEnd w:id="70"/>
    </w:p>
    <w:p w14:paraId="01C48EFB" w14:textId="77777777" w:rsidR="00435285" w:rsidRPr="000C53B1" w:rsidRDefault="00435285" w:rsidP="00435285">
      <w:pPr>
        <w:rPr>
          <w:u w:val="single"/>
        </w:rPr>
      </w:pPr>
      <w:r w:rsidRPr="000C53B1">
        <w:rPr>
          <w:u w:val="single"/>
        </w:rPr>
        <w:t>Ablauf:</w:t>
      </w:r>
    </w:p>
    <w:p w14:paraId="6CADF5DE" w14:textId="77777777" w:rsidR="00435285" w:rsidRDefault="00435285" w:rsidP="00435285">
      <w:r>
        <w:t xml:space="preserve">Ich habe am Anfang Anpassungen an der Kalenderimplementierung vorgenommen und </w:t>
      </w:r>
      <w:r w:rsidR="000C53B1">
        <w:t xml:space="preserve">den Code </w:t>
      </w:r>
      <w:r>
        <w:t xml:space="preserve">dann auf Hostpoint </w:t>
      </w:r>
      <w:proofErr w:type="spellStart"/>
      <w:r>
        <w:t>deployed</w:t>
      </w:r>
      <w:proofErr w:type="spellEnd"/>
      <w:r>
        <w:t>.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w:t>
      </w:r>
      <w:proofErr w:type="spellStart"/>
      <w:r>
        <w:t>PHPUnit</w:t>
      </w:r>
      <w:proofErr w:type="spellEnd"/>
      <w:r>
        <w:t xml:space="preserve">. Leider hatte ich auch da kein Erfolg und muss unbedingt schauen, dass ich das nächste Woche behebe. </w:t>
      </w:r>
    </w:p>
    <w:p w14:paraId="68BE38D0" w14:textId="77777777" w:rsidR="00435285" w:rsidRDefault="00435285" w:rsidP="00435285"/>
    <w:p w14:paraId="64967B5F" w14:textId="77777777" w:rsidR="00435285" w:rsidRPr="000C53B1" w:rsidRDefault="00435285" w:rsidP="00435285">
      <w:pPr>
        <w:rPr>
          <w:u w:val="single"/>
        </w:rPr>
      </w:pPr>
      <w:r w:rsidRPr="000C53B1">
        <w:rPr>
          <w:u w:val="single"/>
        </w:rPr>
        <w:t>Reflexion:</w:t>
      </w:r>
    </w:p>
    <w:p w14:paraId="7C07D65B" w14:textId="77777777" w:rsidR="00435285" w:rsidRPr="00435285" w:rsidRDefault="00435285" w:rsidP="00435285">
      <w:r>
        <w:t xml:space="preserve">Der Tag war in Ordnung. Ich konnte den Kalender fertig implementieren sowie auch den Code auf Hostpoint deployen. Leider habe ich den Fehler bei den GitHub Actions, bezüglich </w:t>
      </w:r>
      <w:proofErr w:type="spellStart"/>
      <w:r>
        <w:t>PHPUnit</w:t>
      </w:r>
      <w:proofErr w:type="spellEnd"/>
      <w:r>
        <w:t>, immer noch nicht behoben. Zudem konnte ich auch leider nicht mit der Implementierung des ICS-Downloads anfangen</w:t>
      </w:r>
      <w:r w:rsidR="000C53B1">
        <w:t>, weswegen ich auch hier schauen muss, dass ich das nachhole.</w:t>
      </w:r>
    </w:p>
    <w:p w14:paraId="53B76202" w14:textId="77777777" w:rsidR="00245B5F" w:rsidRDefault="00245B5F" w:rsidP="00245B5F">
      <w:pPr>
        <w:pStyle w:val="berschrift3"/>
      </w:pPr>
      <w:bookmarkStart w:id="71" w:name="_Toc159247785"/>
      <w:bookmarkStart w:id="72" w:name="_Toc159322258"/>
      <w:bookmarkStart w:id="73" w:name="_Toc159830637"/>
      <w:r>
        <w:t>Tag 06: 26.02.2024</w:t>
      </w:r>
      <w:bookmarkEnd w:id="71"/>
      <w:bookmarkEnd w:id="72"/>
      <w:bookmarkEnd w:id="73"/>
    </w:p>
    <w:p w14:paraId="3D37D7CB" w14:textId="77777777" w:rsidR="00245B5F" w:rsidRDefault="00245B5F" w:rsidP="00245B5F">
      <w:pPr>
        <w:pStyle w:val="berschrift3"/>
      </w:pPr>
      <w:bookmarkStart w:id="74" w:name="_Toc159247786"/>
      <w:bookmarkStart w:id="75" w:name="_Toc159322259"/>
      <w:bookmarkStart w:id="76" w:name="_Toc159830638"/>
      <w:r>
        <w:t>Tag 07: 27.02.2024</w:t>
      </w:r>
      <w:bookmarkEnd w:id="74"/>
      <w:bookmarkEnd w:id="75"/>
      <w:bookmarkEnd w:id="76"/>
    </w:p>
    <w:p w14:paraId="225E6442" w14:textId="77777777" w:rsidR="00245B5F" w:rsidRDefault="00245B5F" w:rsidP="00245B5F">
      <w:pPr>
        <w:pStyle w:val="berschrift3"/>
      </w:pPr>
      <w:bookmarkStart w:id="77" w:name="_Toc159247787"/>
      <w:bookmarkStart w:id="78" w:name="_Toc159322260"/>
      <w:bookmarkStart w:id="79" w:name="_Toc159830639"/>
      <w:r>
        <w:t>Tag 08: 28.02.2024</w:t>
      </w:r>
      <w:bookmarkEnd w:id="77"/>
      <w:bookmarkEnd w:id="78"/>
      <w:bookmarkEnd w:id="79"/>
    </w:p>
    <w:p w14:paraId="1A3905D4" w14:textId="77777777" w:rsidR="00245B5F" w:rsidRDefault="00245B5F" w:rsidP="00245B5F">
      <w:pPr>
        <w:pStyle w:val="berschrift3"/>
      </w:pPr>
      <w:bookmarkStart w:id="80" w:name="_Toc159247788"/>
      <w:bookmarkStart w:id="81" w:name="_Toc159322261"/>
      <w:bookmarkStart w:id="82" w:name="_Toc159830640"/>
      <w:r>
        <w:t>Tag 09: 29.02.2024</w:t>
      </w:r>
      <w:bookmarkEnd w:id="80"/>
      <w:bookmarkEnd w:id="81"/>
      <w:bookmarkEnd w:id="82"/>
    </w:p>
    <w:p w14:paraId="18A1654B" w14:textId="77777777" w:rsidR="00245B5F" w:rsidRPr="00245B5F" w:rsidRDefault="00245B5F" w:rsidP="00245B5F">
      <w:pPr>
        <w:pStyle w:val="berschrift3"/>
      </w:pPr>
      <w:bookmarkStart w:id="83" w:name="_Toc159247789"/>
      <w:bookmarkStart w:id="84" w:name="_Toc159322262"/>
      <w:bookmarkStart w:id="85" w:name="_Toc159830641"/>
      <w:r>
        <w:t>Tag 10: 01.03.2024</w:t>
      </w:r>
      <w:bookmarkEnd w:id="83"/>
      <w:bookmarkEnd w:id="84"/>
      <w:bookmarkEnd w:id="85"/>
    </w:p>
    <w:p w14:paraId="02B7A878" w14:textId="77777777" w:rsidR="00601299" w:rsidRDefault="00601299" w:rsidP="00634835">
      <w:r>
        <w:br w:type="page"/>
      </w:r>
    </w:p>
    <w:p w14:paraId="5AC6BC3D" w14:textId="77777777" w:rsidR="009500C4" w:rsidRDefault="00245B5F" w:rsidP="00871FDD">
      <w:pPr>
        <w:pStyle w:val="berschrift1"/>
      </w:pPr>
      <w:bookmarkStart w:id="86" w:name="_Toc159247790"/>
      <w:bookmarkStart w:id="87" w:name="_Toc159322263"/>
      <w:bookmarkStart w:id="88" w:name="_Toc159830642"/>
      <w:r>
        <w:lastRenderedPageBreak/>
        <w:t>Teil 2</w:t>
      </w:r>
      <w:bookmarkEnd w:id="86"/>
      <w:bookmarkEnd w:id="87"/>
      <w:bookmarkEnd w:id="88"/>
    </w:p>
    <w:p w14:paraId="1530564B" w14:textId="77777777" w:rsidR="00C8691E" w:rsidRDefault="00C8691E" w:rsidP="00C8691E">
      <w:r>
        <w:t>In diesem Kapitel geht es um die Projektdokumentation.</w:t>
      </w:r>
    </w:p>
    <w:p w14:paraId="7A6B3576" w14:textId="77777777" w:rsidR="00C8691E" w:rsidRPr="00C8691E" w:rsidRDefault="00C8691E" w:rsidP="00C8691E">
      <w:pPr>
        <w:pStyle w:val="berschrift2"/>
      </w:pPr>
      <w:bookmarkStart w:id="89" w:name="_Toc159247791"/>
      <w:bookmarkStart w:id="90" w:name="_Toc159322264"/>
      <w:bookmarkStart w:id="91" w:name="_Toc159830643"/>
      <w:r>
        <w:t>Kurzfassung</w:t>
      </w:r>
      <w:bookmarkEnd w:id="89"/>
      <w:bookmarkEnd w:id="90"/>
      <w:bookmarkEnd w:id="91"/>
    </w:p>
    <w:p w14:paraId="7DEEF53C"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53430B49" w14:textId="77777777" w:rsidR="00C8691E" w:rsidRDefault="00C8691E" w:rsidP="00C8691E">
      <w:pPr>
        <w:pStyle w:val="berschrift3"/>
      </w:pPr>
      <w:bookmarkStart w:id="92" w:name="_Toc159247792"/>
      <w:bookmarkStart w:id="93" w:name="_Toc159322265"/>
      <w:bookmarkStart w:id="94" w:name="_Toc159830644"/>
      <w:r>
        <w:t>Kurze Ausgangssituation</w:t>
      </w:r>
      <w:bookmarkEnd w:id="92"/>
      <w:bookmarkEnd w:id="93"/>
      <w:bookmarkEnd w:id="94"/>
    </w:p>
    <w:p w14:paraId="4E14DF89" w14:textId="77777777" w:rsidR="00C8691E" w:rsidRDefault="00C8691E" w:rsidP="00C8691E">
      <w:pPr>
        <w:pStyle w:val="berschrift3"/>
      </w:pPr>
      <w:bookmarkStart w:id="95" w:name="_Toc159247793"/>
      <w:bookmarkStart w:id="96" w:name="_Toc159322266"/>
      <w:bookmarkStart w:id="97" w:name="_Toc159830645"/>
      <w:r>
        <w:t>Umsetzung</w:t>
      </w:r>
      <w:bookmarkEnd w:id="95"/>
      <w:bookmarkEnd w:id="96"/>
      <w:bookmarkEnd w:id="97"/>
    </w:p>
    <w:p w14:paraId="11D079D1" w14:textId="77777777" w:rsidR="00EA0208" w:rsidRDefault="00C8691E" w:rsidP="00C8691E">
      <w:pPr>
        <w:pStyle w:val="berschrift3"/>
      </w:pPr>
      <w:bookmarkStart w:id="98" w:name="_Toc159247794"/>
      <w:bookmarkStart w:id="99" w:name="_Toc159322267"/>
      <w:bookmarkStart w:id="100" w:name="_Toc159830646"/>
      <w:r>
        <w:t>Ergebnis</w:t>
      </w:r>
      <w:bookmarkEnd w:id="98"/>
      <w:bookmarkEnd w:id="99"/>
      <w:bookmarkEnd w:id="100"/>
    </w:p>
    <w:p w14:paraId="05DE01C0" w14:textId="77777777" w:rsidR="00EA0208" w:rsidRDefault="00EA0208">
      <w:r>
        <w:br w:type="page"/>
      </w:r>
    </w:p>
    <w:p w14:paraId="30F5C66B" w14:textId="77777777" w:rsidR="00C8691E" w:rsidRDefault="00EA0208" w:rsidP="00EA0208">
      <w:pPr>
        <w:pStyle w:val="berschrift2"/>
      </w:pPr>
      <w:bookmarkStart w:id="101" w:name="_Toc159247795"/>
      <w:bookmarkStart w:id="102" w:name="_Toc159322268"/>
      <w:bookmarkStart w:id="103" w:name="_Toc159830647"/>
      <w:r>
        <w:lastRenderedPageBreak/>
        <w:t>Wissensbeschaffung</w:t>
      </w:r>
      <w:bookmarkEnd w:id="101"/>
      <w:bookmarkEnd w:id="102"/>
      <w:bookmarkEnd w:id="103"/>
    </w:p>
    <w:p w14:paraId="5FC9BC07" w14:textId="77777777" w:rsidR="00EA0208" w:rsidRDefault="00EA0208" w:rsidP="00EA0208">
      <w:r>
        <w:t>Unter dem Kapitel «Quellenverzeichnis» sind alle Quellen aufgelistet, welche für die Wissensbeschaffung benutzt wurden.</w:t>
      </w:r>
    </w:p>
    <w:p w14:paraId="593F4B7B" w14:textId="77777777" w:rsidR="00EA0208" w:rsidRDefault="00212E1F" w:rsidP="00EA0208">
      <w:pPr>
        <w:pStyle w:val="berschrift3"/>
      </w:pPr>
      <w:bookmarkStart w:id="104" w:name="_Toc159247796"/>
      <w:bookmarkStart w:id="105" w:name="_Toc159322269"/>
      <w:bookmarkStart w:id="106" w:name="_Toc159830648"/>
      <w:r>
        <w:t>CI/CD</w:t>
      </w:r>
      <w:bookmarkEnd w:id="104"/>
      <w:bookmarkEnd w:id="105"/>
      <w:bookmarkEnd w:id="106"/>
    </w:p>
    <w:p w14:paraId="6C3F9FF2"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5FE80731" w14:textId="77777777" w:rsidR="00D239BA" w:rsidRDefault="00D239BA" w:rsidP="00D239BA">
      <w:pPr>
        <w:keepNext/>
      </w:pPr>
      <w:r>
        <w:rPr>
          <w:noProof/>
        </w:rPr>
        <w:drawing>
          <wp:inline distT="0" distB="0" distL="0" distR="0" wp14:anchorId="50BE3FDF"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6368BB70" w14:textId="77777777" w:rsidR="00D239BA" w:rsidRPr="00212E1F" w:rsidRDefault="00D239BA" w:rsidP="00D239BA">
      <w:pPr>
        <w:pStyle w:val="Beschriftung"/>
      </w:pPr>
      <w:bookmarkStart w:id="107" w:name="_Toc159828581"/>
      <w:r>
        <w:t xml:space="preserve">Abbildung </w:t>
      </w:r>
      <w:r>
        <w:fldChar w:fldCharType="begin"/>
      </w:r>
      <w:r>
        <w:instrText xml:space="preserve"> SEQ Abbildung \* ARABIC </w:instrText>
      </w:r>
      <w:r>
        <w:fldChar w:fldCharType="separate"/>
      </w:r>
      <w:r w:rsidR="00D52606">
        <w:rPr>
          <w:noProof/>
        </w:rPr>
        <w:t>3</w:t>
      </w:r>
      <w:r>
        <w:fldChar w:fldCharType="end"/>
      </w:r>
      <w:r>
        <w:t>: CI/CD</w:t>
      </w:r>
      <w:bookmarkEnd w:id="107"/>
    </w:p>
    <w:p w14:paraId="43EBB352" w14:textId="77777777" w:rsidR="00D239BA" w:rsidRDefault="00D239BA" w:rsidP="00D239BA">
      <w:pPr>
        <w:pStyle w:val="berschrift4"/>
      </w:pPr>
      <w:bookmarkStart w:id="108" w:name="_Toc159247797"/>
      <w:bookmarkStart w:id="109" w:name="_Toc159322270"/>
      <w:bookmarkStart w:id="110" w:name="_Toc159830649"/>
      <w:r>
        <w:t>GitHub Actions</w:t>
      </w:r>
      <w:bookmarkEnd w:id="108"/>
      <w:bookmarkEnd w:id="109"/>
      <w:bookmarkEnd w:id="110"/>
    </w:p>
    <w:p w14:paraId="444B1F64"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11000790" w14:textId="77777777" w:rsidR="00A74D10" w:rsidRDefault="00A74D10" w:rsidP="00A74D10">
      <w:pPr>
        <w:pStyle w:val="berschrift4"/>
      </w:pPr>
      <w:bookmarkStart w:id="111" w:name="_Toc159247798"/>
      <w:bookmarkStart w:id="112" w:name="_Toc159322271"/>
      <w:bookmarkStart w:id="113" w:name="_Toc159830650"/>
      <w:proofErr w:type="spellStart"/>
      <w:r>
        <w:t>Linting</w:t>
      </w:r>
      <w:bookmarkEnd w:id="111"/>
      <w:bookmarkEnd w:id="112"/>
      <w:bookmarkEnd w:id="113"/>
      <w:proofErr w:type="spellEnd"/>
    </w:p>
    <w:p w14:paraId="492ED6AF"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24EEDA55" w14:textId="77777777" w:rsidR="00D239BA" w:rsidRDefault="00D239BA"/>
    <w:p w14:paraId="7A3AB1C9" w14:textId="77777777" w:rsidR="00D239BA" w:rsidRDefault="00D239BA"/>
    <w:p w14:paraId="38C37417" w14:textId="77777777" w:rsidR="00D239BA" w:rsidRDefault="00D239BA"/>
    <w:p w14:paraId="3D496ACD" w14:textId="77777777" w:rsidR="00D239BA" w:rsidRDefault="00D239BA"/>
    <w:p w14:paraId="44930926" w14:textId="77777777" w:rsidR="00D239BA" w:rsidRDefault="00D239BA"/>
    <w:p w14:paraId="57D2C601" w14:textId="77777777" w:rsidR="00EA0208" w:rsidRPr="003C74DC" w:rsidRDefault="00EA0208">
      <w:r w:rsidRPr="003C74DC">
        <w:br w:type="page"/>
      </w:r>
    </w:p>
    <w:p w14:paraId="4C02EDFA" w14:textId="77777777" w:rsidR="00EA0208" w:rsidRDefault="00EA0208" w:rsidP="00EA0208">
      <w:pPr>
        <w:pStyle w:val="berschrift2"/>
      </w:pPr>
      <w:bookmarkStart w:id="114" w:name="_Toc159247799"/>
      <w:bookmarkStart w:id="115" w:name="_Toc159322272"/>
      <w:bookmarkStart w:id="116" w:name="_Toc159830651"/>
      <w:r>
        <w:lastRenderedPageBreak/>
        <w:t>Vorbereitung zur Umsetzung</w:t>
      </w:r>
      <w:bookmarkEnd w:id="114"/>
      <w:bookmarkEnd w:id="115"/>
      <w:bookmarkEnd w:id="116"/>
    </w:p>
    <w:p w14:paraId="277072F4" w14:textId="77777777" w:rsidR="00EA0208" w:rsidRDefault="00EA0208" w:rsidP="00EA0208">
      <w:r>
        <w:t>Nun wird aufgezeigt, was für die Vorbereitung zur Umsetzung verwendet wurde.</w:t>
      </w:r>
    </w:p>
    <w:p w14:paraId="1FF6BA08" w14:textId="77777777" w:rsidR="00EA0208" w:rsidRDefault="00EA0208" w:rsidP="00EA0208">
      <w:pPr>
        <w:pStyle w:val="berschrift3"/>
      </w:pPr>
      <w:bookmarkStart w:id="117" w:name="_Toc159247800"/>
      <w:bookmarkStart w:id="118" w:name="_Toc159322273"/>
      <w:bookmarkStart w:id="119" w:name="_Toc159830652"/>
      <w:r>
        <w:t>Kontextdiagramm</w:t>
      </w:r>
      <w:bookmarkEnd w:id="117"/>
      <w:bookmarkEnd w:id="118"/>
      <w:bookmarkEnd w:id="119"/>
    </w:p>
    <w:p w14:paraId="574B9202" w14:textId="77777777" w:rsidR="00924FD4" w:rsidRDefault="00924FD4" w:rsidP="00924FD4">
      <w:r>
        <w:t>Das Kontextdiagramm stellt das umzusetzende System dar.</w:t>
      </w:r>
    </w:p>
    <w:p w14:paraId="092D2D0C" w14:textId="77777777" w:rsidR="006A2BA5" w:rsidRDefault="006A2BA5" w:rsidP="006A2BA5">
      <w:pPr>
        <w:keepNext/>
      </w:pPr>
      <w:r>
        <w:rPr>
          <w:noProof/>
        </w:rPr>
        <w:drawing>
          <wp:inline distT="0" distB="0" distL="0" distR="0" wp14:anchorId="2DA540BA"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2525E26E" w14:textId="77777777" w:rsidR="003B56F4" w:rsidRDefault="006A2BA5" w:rsidP="006A2BA5">
      <w:pPr>
        <w:pStyle w:val="Beschriftung"/>
      </w:pPr>
      <w:bookmarkStart w:id="120" w:name="_Toc159828582"/>
      <w:r>
        <w:t xml:space="preserve">Abbildung </w:t>
      </w:r>
      <w:r>
        <w:fldChar w:fldCharType="begin"/>
      </w:r>
      <w:r>
        <w:instrText xml:space="preserve"> SEQ Abbildung \* ARABIC </w:instrText>
      </w:r>
      <w:r>
        <w:fldChar w:fldCharType="separate"/>
      </w:r>
      <w:r w:rsidR="00D52606">
        <w:rPr>
          <w:noProof/>
        </w:rPr>
        <w:t>4</w:t>
      </w:r>
      <w:r>
        <w:fldChar w:fldCharType="end"/>
      </w:r>
      <w:r>
        <w:t>: Kontextdiagramm</w:t>
      </w:r>
      <w:bookmarkEnd w:id="120"/>
    </w:p>
    <w:p w14:paraId="396C4ADC" w14:textId="77777777" w:rsidR="00A630BF" w:rsidRDefault="00A630BF" w:rsidP="00A630BF">
      <w:pPr>
        <w:pStyle w:val="berschrift4"/>
      </w:pPr>
      <w:bookmarkStart w:id="121" w:name="_Toc159830653"/>
      <w:r>
        <w:t>Administrator</w:t>
      </w:r>
      <w:bookmarkEnd w:id="121"/>
    </w:p>
    <w:p w14:paraId="0A80BCE8" w14:textId="77777777" w:rsidR="00A630BF" w:rsidRPr="00A630BF" w:rsidRDefault="00A630BF" w:rsidP="00A630BF">
      <w:r>
        <w:t>Der Administrator verwaltet die ganze Webapplikation.</w:t>
      </w:r>
    </w:p>
    <w:p w14:paraId="07DBC1BD" w14:textId="77777777" w:rsidR="00A630BF" w:rsidRDefault="00A630BF" w:rsidP="00A630BF">
      <w:pPr>
        <w:pStyle w:val="berschrift4"/>
      </w:pPr>
      <w:bookmarkStart w:id="122" w:name="_Toc159830654"/>
      <w:r>
        <w:t>Trainer</w:t>
      </w:r>
      <w:bookmarkEnd w:id="122"/>
    </w:p>
    <w:p w14:paraId="14A41EA5" w14:textId="77777777" w:rsidR="00A630BF" w:rsidRPr="00A630BF" w:rsidRDefault="00A630BF" w:rsidP="00A630BF">
      <w:r>
        <w:t>Der Trainer soll die Webseite benutzen können.</w:t>
      </w:r>
    </w:p>
    <w:p w14:paraId="77384F25" w14:textId="77777777" w:rsidR="00A630BF" w:rsidRDefault="00A630BF" w:rsidP="00A630BF">
      <w:pPr>
        <w:pStyle w:val="berschrift4"/>
      </w:pPr>
      <w:bookmarkStart w:id="123" w:name="_Toc159830655"/>
      <w:r>
        <w:t>Fussballspieler</w:t>
      </w:r>
      <w:bookmarkEnd w:id="123"/>
    </w:p>
    <w:p w14:paraId="464128EA" w14:textId="77777777" w:rsidR="00A630BF" w:rsidRDefault="00A630BF" w:rsidP="00A630BF">
      <w:r>
        <w:t>Dem Fussballspieler sollte es auch möglich sein, die Webseite benutzen zu können.</w:t>
      </w:r>
    </w:p>
    <w:p w14:paraId="4CCB7731" w14:textId="77777777" w:rsidR="00A630BF" w:rsidRPr="00A630BF" w:rsidRDefault="00A630BF" w:rsidP="00A630BF">
      <w:pPr>
        <w:pStyle w:val="berschrift4"/>
      </w:pPr>
      <w:bookmarkStart w:id="124" w:name="_Toc159830656"/>
      <w:r>
        <w:t>Helfer</w:t>
      </w:r>
      <w:bookmarkEnd w:id="124"/>
    </w:p>
    <w:p w14:paraId="34A87901" w14:textId="77777777" w:rsidR="00596EA7" w:rsidRDefault="00A630BF" w:rsidP="00A630BF">
      <w:r>
        <w:t>Der Helfer ist die Person, welche die Mannschaft zu den Spielen fährt. Weil die Webapplikation für kleinere Vereine gedacht ist, ist der Helfer der Trainer meistens selbst.</w:t>
      </w:r>
    </w:p>
    <w:p w14:paraId="3E36EBE9" w14:textId="77777777" w:rsidR="00A630BF" w:rsidRPr="00A630BF" w:rsidRDefault="00596EA7" w:rsidP="00A630BF">
      <w:r>
        <w:br w:type="page"/>
      </w:r>
    </w:p>
    <w:p w14:paraId="5C052D99" w14:textId="77777777" w:rsidR="00EA0208" w:rsidRDefault="00EA0208" w:rsidP="00EA0208">
      <w:pPr>
        <w:pStyle w:val="berschrift3"/>
      </w:pPr>
      <w:bookmarkStart w:id="125" w:name="_Toc159247801"/>
      <w:bookmarkStart w:id="126" w:name="_Toc159322274"/>
      <w:bookmarkStart w:id="127" w:name="_Toc159830657"/>
      <w:r>
        <w:lastRenderedPageBreak/>
        <w:t>Mockup</w:t>
      </w:r>
      <w:bookmarkEnd w:id="125"/>
      <w:bookmarkEnd w:id="126"/>
      <w:bookmarkEnd w:id="127"/>
    </w:p>
    <w:p w14:paraId="4DB32C42" w14:textId="77777777" w:rsidR="00596EA7" w:rsidRPr="00596EA7" w:rsidRDefault="00596EA7" w:rsidP="00596EA7">
      <w:r>
        <w:t>Das Mockup zeigt, wie die Webapplikation etwa am Schluss aussehen sollte.</w:t>
      </w:r>
    </w:p>
    <w:p w14:paraId="6DB5CC78" w14:textId="77777777" w:rsidR="003640C7" w:rsidRDefault="00924FD4" w:rsidP="003640C7">
      <w:pPr>
        <w:pStyle w:val="berschrift4"/>
      </w:pPr>
      <w:bookmarkStart w:id="128" w:name="_Toc159322275"/>
      <w:bookmarkStart w:id="129" w:name="_Toc159830658"/>
      <w:r>
        <w:t>Login-</w:t>
      </w:r>
      <w:r w:rsidR="00F51C8C">
        <w:t>Ansicht</w:t>
      </w:r>
      <w:bookmarkEnd w:id="128"/>
      <w:bookmarkEnd w:id="129"/>
    </w:p>
    <w:p w14:paraId="72721865"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1E1EBDD3" w14:textId="77777777" w:rsidR="003640C7" w:rsidRDefault="003640C7" w:rsidP="003640C7">
      <w:pPr>
        <w:keepNext/>
      </w:pPr>
      <w:r>
        <w:rPr>
          <w:noProof/>
        </w:rPr>
        <w:drawing>
          <wp:inline distT="0" distB="0" distL="0" distR="0" wp14:anchorId="37B0FCEF"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1C65071E" w14:textId="77777777" w:rsidR="003640C7" w:rsidRDefault="003640C7" w:rsidP="003640C7">
      <w:pPr>
        <w:pStyle w:val="Beschriftung"/>
      </w:pPr>
      <w:bookmarkStart w:id="130" w:name="_Toc159828583"/>
      <w:r>
        <w:t xml:space="preserve">Abbildung </w:t>
      </w:r>
      <w:r>
        <w:fldChar w:fldCharType="begin"/>
      </w:r>
      <w:r>
        <w:instrText xml:space="preserve"> SEQ Abbildung \* ARABIC </w:instrText>
      </w:r>
      <w:r>
        <w:fldChar w:fldCharType="separate"/>
      </w:r>
      <w:r w:rsidR="00D52606">
        <w:rPr>
          <w:noProof/>
        </w:rPr>
        <w:t>5</w:t>
      </w:r>
      <w:r>
        <w:fldChar w:fldCharType="end"/>
      </w:r>
      <w:r>
        <w:t>: Mockup Login</w:t>
      </w:r>
      <w:bookmarkEnd w:id="130"/>
    </w:p>
    <w:p w14:paraId="6ACEDDF7" w14:textId="77777777" w:rsidR="003640C7" w:rsidRPr="003640C7" w:rsidRDefault="003640C7" w:rsidP="003640C7">
      <w:pPr>
        <w:rPr>
          <w:i/>
          <w:iCs/>
          <w:color w:val="1F497D" w:themeColor="text2"/>
          <w:sz w:val="18"/>
          <w:szCs w:val="18"/>
        </w:rPr>
      </w:pPr>
      <w:r>
        <w:br w:type="page"/>
      </w:r>
    </w:p>
    <w:p w14:paraId="1D26454B" w14:textId="77777777" w:rsidR="00924FD4" w:rsidRDefault="00924FD4" w:rsidP="00924FD4">
      <w:pPr>
        <w:pStyle w:val="berschrift4"/>
      </w:pPr>
      <w:bookmarkStart w:id="131" w:name="_Toc159322276"/>
      <w:bookmarkStart w:id="132" w:name="_Toc159830659"/>
      <w:r>
        <w:lastRenderedPageBreak/>
        <w:t>Registrierungs</w:t>
      </w:r>
      <w:r w:rsidR="00F51C8C">
        <w:t>ansicht</w:t>
      </w:r>
      <w:bookmarkEnd w:id="131"/>
      <w:bookmarkEnd w:id="132"/>
    </w:p>
    <w:p w14:paraId="603D0BC3" w14:textId="77777777" w:rsidR="003640C7" w:rsidRPr="003640C7" w:rsidRDefault="003640C7" w:rsidP="003640C7">
      <w:r>
        <w:t xml:space="preserve">Wenn es den </w:t>
      </w:r>
      <w:r w:rsidR="00083196">
        <w:t>Benutzern nicht gibt, sollte sich diese Person registrieren können.</w:t>
      </w:r>
      <w:r>
        <w:t xml:space="preserve"> </w:t>
      </w:r>
    </w:p>
    <w:p w14:paraId="20F9168D" w14:textId="77777777" w:rsidR="00083196" w:rsidRDefault="00083196" w:rsidP="00083196">
      <w:pPr>
        <w:keepNext/>
      </w:pPr>
      <w:r>
        <w:rPr>
          <w:noProof/>
        </w:rPr>
        <w:drawing>
          <wp:inline distT="0" distB="0" distL="0" distR="0" wp14:anchorId="1BE41CBE"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0EE2E97B" w14:textId="77777777" w:rsidR="003640C7" w:rsidRPr="003640C7" w:rsidRDefault="00083196" w:rsidP="00083196">
      <w:pPr>
        <w:pStyle w:val="Beschriftung"/>
      </w:pPr>
      <w:bookmarkStart w:id="133" w:name="_Toc159828584"/>
      <w:r>
        <w:t xml:space="preserve">Abbildung </w:t>
      </w:r>
      <w:r>
        <w:fldChar w:fldCharType="begin"/>
      </w:r>
      <w:r>
        <w:instrText xml:space="preserve"> SEQ Abbildung \* ARABIC </w:instrText>
      </w:r>
      <w:r>
        <w:fldChar w:fldCharType="separate"/>
      </w:r>
      <w:r w:rsidR="00D52606">
        <w:rPr>
          <w:noProof/>
        </w:rPr>
        <w:t>6</w:t>
      </w:r>
      <w:r>
        <w:fldChar w:fldCharType="end"/>
      </w:r>
      <w:r>
        <w:t>: Mockup Registrierung</w:t>
      </w:r>
      <w:bookmarkEnd w:id="133"/>
    </w:p>
    <w:p w14:paraId="3223C763" w14:textId="77777777" w:rsidR="00924FD4" w:rsidRDefault="00924FD4" w:rsidP="00924FD4">
      <w:pPr>
        <w:pStyle w:val="berschrift4"/>
      </w:pPr>
      <w:bookmarkStart w:id="134" w:name="_Toc159322277"/>
      <w:bookmarkStart w:id="135" w:name="_Toc159830660"/>
      <w:r>
        <w:t>Kalender</w:t>
      </w:r>
      <w:r w:rsidR="00F51C8C">
        <w:t>ansicht</w:t>
      </w:r>
      <w:bookmarkEnd w:id="134"/>
      <w:bookmarkEnd w:id="135"/>
    </w:p>
    <w:p w14:paraId="21A4E12E" w14:textId="77777777" w:rsidR="00083196" w:rsidRDefault="00083196" w:rsidP="00083196">
      <w:r>
        <w:t>Nachdem sich der Benutzer angemeldet hat, sollte diese Person den Kalender sehen.</w:t>
      </w:r>
    </w:p>
    <w:p w14:paraId="4D5F6EBD" w14:textId="77777777" w:rsidR="00C843D2" w:rsidRDefault="00C843D2" w:rsidP="00C843D2">
      <w:pPr>
        <w:keepNext/>
      </w:pPr>
      <w:r>
        <w:rPr>
          <w:noProof/>
        </w:rPr>
        <w:drawing>
          <wp:inline distT="0" distB="0" distL="0" distR="0" wp14:anchorId="192F562E"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61281802" w14:textId="77777777" w:rsidR="00083196" w:rsidRPr="00083196" w:rsidRDefault="00C843D2" w:rsidP="00C843D2">
      <w:pPr>
        <w:pStyle w:val="Beschriftung"/>
      </w:pPr>
      <w:bookmarkStart w:id="136" w:name="_Toc159828585"/>
      <w:r>
        <w:t xml:space="preserve">Abbildung </w:t>
      </w:r>
      <w:r>
        <w:fldChar w:fldCharType="begin"/>
      </w:r>
      <w:r>
        <w:instrText xml:space="preserve"> SEQ Abbildung \* ARABIC </w:instrText>
      </w:r>
      <w:r>
        <w:fldChar w:fldCharType="separate"/>
      </w:r>
      <w:r w:rsidR="00D52606">
        <w:rPr>
          <w:noProof/>
        </w:rPr>
        <w:t>7</w:t>
      </w:r>
      <w:r>
        <w:fldChar w:fldCharType="end"/>
      </w:r>
      <w:r>
        <w:t>: Mockup Kalender</w:t>
      </w:r>
      <w:bookmarkEnd w:id="136"/>
    </w:p>
    <w:p w14:paraId="5A2DEC47" w14:textId="77777777" w:rsidR="003640C7" w:rsidRDefault="003640C7" w:rsidP="003640C7">
      <w:pPr>
        <w:pStyle w:val="berschrift4"/>
      </w:pPr>
      <w:bookmarkStart w:id="137" w:name="_Toc159830661"/>
      <w:r>
        <w:lastRenderedPageBreak/>
        <w:t>Menüansicht</w:t>
      </w:r>
      <w:bookmarkEnd w:id="137"/>
    </w:p>
    <w:p w14:paraId="2ECE3AAF" w14:textId="77777777" w:rsidR="00C843D2" w:rsidRDefault="00C843D2" w:rsidP="00C843D2">
      <w:r>
        <w:t>Das Menü soll oben links sein und der Benutzer soll es öffnen können.</w:t>
      </w:r>
    </w:p>
    <w:p w14:paraId="38AE0BB7" w14:textId="77777777" w:rsidR="00C843D2" w:rsidRDefault="00C843D2" w:rsidP="00C843D2">
      <w:pPr>
        <w:keepNext/>
      </w:pPr>
      <w:r>
        <w:rPr>
          <w:noProof/>
        </w:rPr>
        <w:drawing>
          <wp:inline distT="0" distB="0" distL="0" distR="0" wp14:anchorId="4809DC2E"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0804318B" w14:textId="77777777" w:rsidR="00C843D2" w:rsidRPr="00C843D2" w:rsidRDefault="00C843D2" w:rsidP="00C843D2">
      <w:pPr>
        <w:pStyle w:val="Beschriftung"/>
      </w:pPr>
      <w:bookmarkStart w:id="138" w:name="_Toc159828586"/>
      <w:r>
        <w:t xml:space="preserve">Abbildung </w:t>
      </w:r>
      <w:r>
        <w:fldChar w:fldCharType="begin"/>
      </w:r>
      <w:r>
        <w:instrText xml:space="preserve"> SEQ Abbildung \* ARABIC </w:instrText>
      </w:r>
      <w:r>
        <w:fldChar w:fldCharType="separate"/>
      </w:r>
      <w:r w:rsidR="00D52606">
        <w:rPr>
          <w:noProof/>
        </w:rPr>
        <w:t>8</w:t>
      </w:r>
      <w:r>
        <w:fldChar w:fldCharType="end"/>
      </w:r>
      <w:r>
        <w:t>: Mockup Menü</w:t>
      </w:r>
      <w:bookmarkEnd w:id="138"/>
    </w:p>
    <w:p w14:paraId="23ED4E9B" w14:textId="77777777" w:rsidR="00924FD4" w:rsidRDefault="00924FD4" w:rsidP="00924FD4">
      <w:pPr>
        <w:pStyle w:val="berschrift4"/>
      </w:pPr>
      <w:bookmarkStart w:id="139" w:name="_Toc159322278"/>
      <w:bookmarkStart w:id="140" w:name="_Toc159830662"/>
      <w:r>
        <w:t>Dashboard-</w:t>
      </w:r>
      <w:r w:rsidR="00F51C8C">
        <w:t>Ansicht</w:t>
      </w:r>
      <w:bookmarkEnd w:id="139"/>
      <w:bookmarkEnd w:id="140"/>
    </w:p>
    <w:p w14:paraId="61ED511F"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684DF0AB" w14:textId="77777777" w:rsidR="00C843D2" w:rsidRDefault="00C843D2" w:rsidP="00C843D2">
      <w:pPr>
        <w:keepNext/>
      </w:pPr>
      <w:r>
        <w:rPr>
          <w:noProof/>
        </w:rPr>
        <w:drawing>
          <wp:inline distT="0" distB="0" distL="0" distR="0" wp14:anchorId="3D50B6C4"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1116CB3B" w14:textId="77777777" w:rsidR="00C843D2" w:rsidRDefault="00C843D2" w:rsidP="00C843D2">
      <w:pPr>
        <w:pStyle w:val="Beschriftung"/>
      </w:pPr>
      <w:bookmarkStart w:id="141" w:name="_Toc159828587"/>
      <w:r>
        <w:t xml:space="preserve">Abbildung </w:t>
      </w:r>
      <w:r>
        <w:fldChar w:fldCharType="begin"/>
      </w:r>
      <w:r>
        <w:instrText xml:space="preserve"> SEQ Abbildung \* ARABIC </w:instrText>
      </w:r>
      <w:r>
        <w:fldChar w:fldCharType="separate"/>
      </w:r>
      <w:r w:rsidR="00D52606">
        <w:rPr>
          <w:noProof/>
        </w:rPr>
        <w:t>9</w:t>
      </w:r>
      <w:r>
        <w:fldChar w:fldCharType="end"/>
      </w:r>
      <w:r>
        <w:t>: Mockup Dashboard</w:t>
      </w:r>
      <w:bookmarkEnd w:id="141"/>
    </w:p>
    <w:p w14:paraId="327F5A9F" w14:textId="77777777" w:rsidR="004C52DE" w:rsidRDefault="004C52DE"/>
    <w:p w14:paraId="5AC4447A" w14:textId="77777777" w:rsidR="004C52DE" w:rsidRDefault="004C52DE"/>
    <w:p w14:paraId="3683D76F" w14:textId="77777777" w:rsidR="004C52DE" w:rsidRDefault="004C52DE"/>
    <w:p w14:paraId="7AEC925D" w14:textId="77777777" w:rsidR="004C52DE" w:rsidRDefault="004C52DE">
      <w:r>
        <w:lastRenderedPageBreak/>
        <w:t>So müsste es dann etwa aussehen, wenn man ein</w:t>
      </w:r>
      <w:r w:rsidR="00277A9D">
        <w:t>en</w:t>
      </w:r>
      <w:r>
        <w:t xml:space="preserve"> neuen Eintrag hinzufügen möchte</w:t>
      </w:r>
      <w:r w:rsidR="00277A9D">
        <w:t>:</w:t>
      </w:r>
    </w:p>
    <w:p w14:paraId="60B80034" w14:textId="77777777" w:rsidR="004C52DE" w:rsidRDefault="004C52DE" w:rsidP="004C52DE">
      <w:pPr>
        <w:keepNext/>
      </w:pPr>
      <w:r>
        <w:rPr>
          <w:noProof/>
        </w:rPr>
        <w:drawing>
          <wp:inline distT="0" distB="0" distL="0" distR="0" wp14:anchorId="5C803FD0"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0DECC600" w14:textId="77777777" w:rsidR="00C843D2" w:rsidRDefault="004C52DE" w:rsidP="004C52DE">
      <w:pPr>
        <w:pStyle w:val="Beschriftung"/>
      </w:pPr>
      <w:bookmarkStart w:id="142" w:name="_Toc159828588"/>
      <w:r>
        <w:t xml:space="preserve">Abbildung </w:t>
      </w:r>
      <w:r>
        <w:fldChar w:fldCharType="begin"/>
      </w:r>
      <w:r>
        <w:instrText xml:space="preserve"> SEQ Abbildung \* ARABIC </w:instrText>
      </w:r>
      <w:r>
        <w:fldChar w:fldCharType="separate"/>
      </w:r>
      <w:r w:rsidR="00D52606">
        <w:rPr>
          <w:noProof/>
        </w:rPr>
        <w:t>10</w:t>
      </w:r>
      <w:r>
        <w:fldChar w:fldCharType="end"/>
      </w:r>
      <w:r>
        <w:t>: Mockup Dashboard - Neuer Eintrag</w:t>
      </w:r>
      <w:bookmarkEnd w:id="142"/>
    </w:p>
    <w:p w14:paraId="4F74B22F" w14:textId="77777777" w:rsidR="00277A9D" w:rsidRDefault="004C52DE" w:rsidP="004C52DE">
      <w:r>
        <w:t>Nachdem man den neuen Eintrag gespeichert hat, sollte es dann so aussehen</w:t>
      </w:r>
      <w:r w:rsidR="00277A9D">
        <w:t>:</w:t>
      </w:r>
    </w:p>
    <w:p w14:paraId="4AE49A27" w14:textId="77777777" w:rsidR="00277A9D" w:rsidRDefault="00277A9D" w:rsidP="00277A9D">
      <w:pPr>
        <w:keepNext/>
      </w:pPr>
      <w:r>
        <w:rPr>
          <w:noProof/>
        </w:rPr>
        <w:drawing>
          <wp:inline distT="0" distB="0" distL="0" distR="0" wp14:anchorId="3F1CFAC2"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3EFAA548" w14:textId="77777777" w:rsidR="00277A9D" w:rsidRDefault="00277A9D" w:rsidP="00277A9D">
      <w:pPr>
        <w:pStyle w:val="Beschriftung"/>
      </w:pPr>
      <w:bookmarkStart w:id="143" w:name="_Toc159828589"/>
      <w:r>
        <w:t xml:space="preserve">Abbildung </w:t>
      </w:r>
      <w:r>
        <w:fldChar w:fldCharType="begin"/>
      </w:r>
      <w:r>
        <w:instrText xml:space="preserve"> SEQ Abbildung \* ARABIC </w:instrText>
      </w:r>
      <w:r>
        <w:fldChar w:fldCharType="separate"/>
      </w:r>
      <w:r w:rsidR="00D52606">
        <w:rPr>
          <w:noProof/>
        </w:rPr>
        <w:t>11</w:t>
      </w:r>
      <w:r>
        <w:fldChar w:fldCharType="end"/>
      </w:r>
      <w:r>
        <w:t>: Mockup Dashboard - Eintrag hinzugefügt</w:t>
      </w:r>
      <w:bookmarkEnd w:id="143"/>
    </w:p>
    <w:p w14:paraId="30A39033" w14:textId="77777777" w:rsidR="00277A9D" w:rsidRDefault="00277A9D" w:rsidP="00277A9D"/>
    <w:p w14:paraId="0DDFD497" w14:textId="77777777" w:rsidR="00277A9D" w:rsidRDefault="00277A9D" w:rsidP="00277A9D"/>
    <w:p w14:paraId="5EEB5316" w14:textId="77777777" w:rsidR="00277A9D" w:rsidRDefault="00277A9D" w:rsidP="00277A9D"/>
    <w:p w14:paraId="04DF4F9C" w14:textId="77777777" w:rsidR="00277A9D" w:rsidRDefault="00277A9D" w:rsidP="00277A9D"/>
    <w:p w14:paraId="05FDB445"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70F96F10" w14:textId="77777777" w:rsidR="00667E2E" w:rsidRDefault="00667E2E" w:rsidP="00667E2E">
      <w:pPr>
        <w:keepNext/>
      </w:pPr>
      <w:r>
        <w:rPr>
          <w:noProof/>
        </w:rPr>
        <w:drawing>
          <wp:inline distT="0" distB="0" distL="0" distR="0" wp14:anchorId="55CCC967"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2C26BB44" w14:textId="77777777" w:rsidR="00667E2E" w:rsidRPr="00277A9D" w:rsidRDefault="00667E2E" w:rsidP="00667E2E">
      <w:pPr>
        <w:pStyle w:val="Beschriftung"/>
      </w:pPr>
      <w:bookmarkStart w:id="144" w:name="_Toc159828590"/>
      <w:r>
        <w:t xml:space="preserve">Abbildung </w:t>
      </w:r>
      <w:r>
        <w:fldChar w:fldCharType="begin"/>
      </w:r>
      <w:r>
        <w:instrText xml:space="preserve"> SEQ Abbildung \* ARABIC </w:instrText>
      </w:r>
      <w:r>
        <w:fldChar w:fldCharType="separate"/>
      </w:r>
      <w:r w:rsidR="00D52606">
        <w:rPr>
          <w:noProof/>
        </w:rPr>
        <w:t>12</w:t>
      </w:r>
      <w:r>
        <w:fldChar w:fldCharType="end"/>
      </w:r>
      <w:r>
        <w:t>: Mockup Dashboard - Notizen</w:t>
      </w:r>
      <w:bookmarkEnd w:id="144"/>
    </w:p>
    <w:p w14:paraId="64EADC51" w14:textId="77777777" w:rsidR="00924FD4" w:rsidRDefault="00924FD4" w:rsidP="00924FD4">
      <w:pPr>
        <w:pStyle w:val="berschrift4"/>
      </w:pPr>
      <w:bookmarkStart w:id="145" w:name="_Toc159322279"/>
      <w:bookmarkStart w:id="146" w:name="_Toc159830663"/>
      <w:r>
        <w:t>Analysen</w:t>
      </w:r>
      <w:r w:rsidR="00F51C8C">
        <w:t>ansicht</w:t>
      </w:r>
      <w:bookmarkEnd w:id="145"/>
      <w:bookmarkEnd w:id="146"/>
    </w:p>
    <w:p w14:paraId="21130D9B" w14:textId="77777777" w:rsidR="00667E2E" w:rsidRPr="00667E2E" w:rsidRDefault="00667E2E" w:rsidP="00667E2E">
      <w:r>
        <w:t>Bei den Analysen sollten die Mannschaften ihre Stärken und Schwächen eintragen können sowie auch der gegnerischen Mannschaften.</w:t>
      </w:r>
    </w:p>
    <w:p w14:paraId="72FDC8A6" w14:textId="77777777" w:rsidR="00667E2E" w:rsidRDefault="00667E2E" w:rsidP="00667E2E">
      <w:pPr>
        <w:keepNext/>
      </w:pPr>
      <w:r>
        <w:rPr>
          <w:noProof/>
        </w:rPr>
        <w:drawing>
          <wp:inline distT="0" distB="0" distL="0" distR="0" wp14:anchorId="2C5767F5"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0D07843D" w14:textId="77777777" w:rsidR="00667E2E" w:rsidRDefault="00667E2E" w:rsidP="00667E2E">
      <w:pPr>
        <w:pStyle w:val="Beschriftung"/>
      </w:pPr>
      <w:bookmarkStart w:id="147" w:name="_Toc159828591"/>
      <w:r>
        <w:t xml:space="preserve">Abbildung </w:t>
      </w:r>
      <w:r>
        <w:fldChar w:fldCharType="begin"/>
      </w:r>
      <w:r>
        <w:instrText xml:space="preserve"> SEQ Abbildung \* ARABIC </w:instrText>
      </w:r>
      <w:r>
        <w:fldChar w:fldCharType="separate"/>
      </w:r>
      <w:r w:rsidR="00D52606">
        <w:rPr>
          <w:noProof/>
        </w:rPr>
        <w:t>13</w:t>
      </w:r>
      <w:r>
        <w:fldChar w:fldCharType="end"/>
      </w:r>
      <w:r>
        <w:t>: Mockup Analysen</w:t>
      </w:r>
      <w:bookmarkEnd w:id="147"/>
    </w:p>
    <w:p w14:paraId="7468DC6B" w14:textId="77777777" w:rsidR="00667E2E" w:rsidRDefault="00667E2E" w:rsidP="00667E2E"/>
    <w:p w14:paraId="75DCE0EA" w14:textId="77777777" w:rsidR="00667E2E" w:rsidRDefault="00667E2E" w:rsidP="00667E2E"/>
    <w:p w14:paraId="35AD6E83" w14:textId="77777777" w:rsidR="00667E2E" w:rsidRDefault="00667E2E" w:rsidP="00667E2E">
      <w:r>
        <w:lastRenderedPageBreak/>
        <w:t>Wenn man «Unsere Mannschaft» auswählt, kann man die Stärken und Schwächen der eigenen Mannschaft eintragen.</w:t>
      </w:r>
    </w:p>
    <w:p w14:paraId="59757B05" w14:textId="77777777" w:rsidR="00667E2E" w:rsidRDefault="00667E2E" w:rsidP="00667E2E">
      <w:pPr>
        <w:keepNext/>
      </w:pPr>
      <w:r>
        <w:rPr>
          <w:noProof/>
        </w:rPr>
        <w:drawing>
          <wp:inline distT="0" distB="0" distL="0" distR="0" wp14:anchorId="303BFF4A"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0AFD4A15" w14:textId="77777777" w:rsidR="00667E2E" w:rsidRDefault="00667E2E" w:rsidP="00667E2E">
      <w:pPr>
        <w:pStyle w:val="Beschriftung"/>
      </w:pPr>
      <w:bookmarkStart w:id="148" w:name="_Toc159828592"/>
      <w:r>
        <w:t xml:space="preserve">Abbildung </w:t>
      </w:r>
      <w:r>
        <w:fldChar w:fldCharType="begin"/>
      </w:r>
      <w:r>
        <w:instrText xml:space="preserve"> SEQ Abbildung \* ARABIC </w:instrText>
      </w:r>
      <w:r>
        <w:fldChar w:fldCharType="separate"/>
      </w:r>
      <w:r w:rsidR="00D52606">
        <w:rPr>
          <w:noProof/>
        </w:rPr>
        <w:t>14</w:t>
      </w:r>
      <w:r>
        <w:fldChar w:fldCharType="end"/>
      </w:r>
      <w:r>
        <w:t>: Mockup Analysen - eigene Mannschaft</w:t>
      </w:r>
      <w:bookmarkEnd w:id="148"/>
    </w:p>
    <w:p w14:paraId="320FC43F" w14:textId="77777777" w:rsidR="00536C7E" w:rsidRDefault="00536C7E">
      <w:r>
        <w:br w:type="page"/>
      </w:r>
    </w:p>
    <w:p w14:paraId="21E87CB4"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6F04DABB" w14:textId="77777777" w:rsidR="00536C7E" w:rsidRDefault="00536C7E" w:rsidP="00536C7E">
      <w:pPr>
        <w:keepNext/>
      </w:pPr>
      <w:r>
        <w:rPr>
          <w:noProof/>
        </w:rPr>
        <w:drawing>
          <wp:inline distT="0" distB="0" distL="0" distR="0" wp14:anchorId="08BD9932"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284833DE" w14:textId="77777777" w:rsidR="00540244" w:rsidRDefault="00536C7E" w:rsidP="00536C7E">
      <w:pPr>
        <w:pStyle w:val="Beschriftung"/>
      </w:pPr>
      <w:bookmarkStart w:id="149" w:name="_Toc159828593"/>
      <w:r>
        <w:t xml:space="preserve">Abbildung </w:t>
      </w:r>
      <w:r>
        <w:fldChar w:fldCharType="begin"/>
      </w:r>
      <w:r>
        <w:instrText xml:space="preserve"> SEQ Abbildung \* ARABIC </w:instrText>
      </w:r>
      <w:r>
        <w:fldChar w:fldCharType="separate"/>
      </w:r>
      <w:r w:rsidR="00D52606">
        <w:rPr>
          <w:noProof/>
        </w:rPr>
        <w:t>15</w:t>
      </w:r>
      <w:r>
        <w:fldChar w:fldCharType="end"/>
      </w:r>
      <w:r>
        <w:t>: Mockup Analysen - gegnerische Mannschaften</w:t>
      </w:r>
      <w:bookmarkEnd w:id="149"/>
    </w:p>
    <w:p w14:paraId="74FA8FE8" w14:textId="77777777" w:rsidR="00536C7E" w:rsidRPr="00540244" w:rsidRDefault="00540244" w:rsidP="00540244">
      <w:pPr>
        <w:rPr>
          <w:i/>
          <w:iCs/>
          <w:color w:val="1F497D" w:themeColor="text2"/>
          <w:sz w:val="18"/>
          <w:szCs w:val="18"/>
        </w:rPr>
      </w:pPr>
      <w:r>
        <w:br w:type="page"/>
      </w:r>
    </w:p>
    <w:p w14:paraId="4B6FA354" w14:textId="77777777" w:rsidR="00EA0208" w:rsidRDefault="00EA0208" w:rsidP="00EA0208">
      <w:pPr>
        <w:pStyle w:val="berschrift3"/>
      </w:pPr>
      <w:bookmarkStart w:id="150" w:name="_Toc159247802"/>
      <w:bookmarkStart w:id="151" w:name="_Toc159322280"/>
      <w:bookmarkStart w:id="152" w:name="_Toc159830664"/>
      <w:r>
        <w:lastRenderedPageBreak/>
        <w:t>User Stories</w:t>
      </w:r>
      <w:bookmarkEnd w:id="150"/>
      <w:bookmarkEnd w:id="151"/>
      <w:bookmarkEnd w:id="152"/>
    </w:p>
    <w:p w14:paraId="14D9A4A9"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06725128" w14:textId="77777777" w:rsidTr="00B21F9D">
        <w:tc>
          <w:tcPr>
            <w:tcW w:w="4530" w:type="dxa"/>
            <w:shd w:val="clear" w:color="auto" w:fill="D9D9D9" w:themeFill="background1" w:themeFillShade="D9"/>
          </w:tcPr>
          <w:p w14:paraId="7C8EA462"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07453E43" w14:textId="77777777" w:rsidR="00B21F9D" w:rsidRPr="00B21F9D" w:rsidRDefault="00B21F9D" w:rsidP="00B21F9D">
            <w:pPr>
              <w:rPr>
                <w:b/>
                <w:bCs/>
              </w:rPr>
            </w:pPr>
            <w:r w:rsidRPr="00B21F9D">
              <w:rPr>
                <w:b/>
                <w:bCs/>
              </w:rPr>
              <w:t>User Story</w:t>
            </w:r>
          </w:p>
        </w:tc>
      </w:tr>
      <w:tr w:rsidR="00B21F9D" w14:paraId="37B69AC7" w14:textId="77777777" w:rsidTr="00B21F9D">
        <w:tc>
          <w:tcPr>
            <w:tcW w:w="4530" w:type="dxa"/>
          </w:tcPr>
          <w:p w14:paraId="6AA02393" w14:textId="77777777" w:rsidR="00B21F9D" w:rsidRDefault="00B21F9D" w:rsidP="00B21F9D">
            <w:r>
              <w:t>US-001</w:t>
            </w:r>
          </w:p>
        </w:tc>
        <w:tc>
          <w:tcPr>
            <w:tcW w:w="4531" w:type="dxa"/>
          </w:tcPr>
          <w:p w14:paraId="1C81B983" w14:textId="77777777" w:rsidR="00B21F9D" w:rsidRDefault="00B21F9D" w:rsidP="00B21F9D">
            <w:r>
              <w:t>Als Benutzer möchte ich mich registrieren können, damit ich mich einloggen kann.</w:t>
            </w:r>
          </w:p>
        </w:tc>
      </w:tr>
      <w:tr w:rsidR="00B21F9D" w14:paraId="00181327" w14:textId="77777777" w:rsidTr="00B21F9D">
        <w:tc>
          <w:tcPr>
            <w:tcW w:w="4530" w:type="dxa"/>
          </w:tcPr>
          <w:p w14:paraId="735C8301" w14:textId="77777777" w:rsidR="00B21F9D" w:rsidRDefault="00B21F9D" w:rsidP="00B21F9D">
            <w:r>
              <w:t>US-002</w:t>
            </w:r>
          </w:p>
        </w:tc>
        <w:tc>
          <w:tcPr>
            <w:tcW w:w="4531" w:type="dxa"/>
          </w:tcPr>
          <w:p w14:paraId="3F1ABED7" w14:textId="77777777" w:rsidR="00B21F9D" w:rsidRDefault="00B21F9D" w:rsidP="00B21F9D">
            <w:r>
              <w:t>Als Benutzer möchte ich mich einloggen können, damit ich die Webseite benutzen kann.</w:t>
            </w:r>
          </w:p>
        </w:tc>
      </w:tr>
      <w:tr w:rsidR="00540244" w14:paraId="6ABCC3FC" w14:textId="77777777" w:rsidTr="00B21F9D">
        <w:tc>
          <w:tcPr>
            <w:tcW w:w="4530" w:type="dxa"/>
          </w:tcPr>
          <w:p w14:paraId="36A378DD" w14:textId="77777777" w:rsidR="00540244" w:rsidRDefault="00540244" w:rsidP="00B21F9D">
            <w:r>
              <w:t>US-003</w:t>
            </w:r>
          </w:p>
        </w:tc>
        <w:tc>
          <w:tcPr>
            <w:tcW w:w="4531" w:type="dxa"/>
          </w:tcPr>
          <w:p w14:paraId="38608AE2"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1D6CF9E6" w14:textId="77777777" w:rsidTr="00B21F9D">
        <w:tc>
          <w:tcPr>
            <w:tcW w:w="4530" w:type="dxa"/>
          </w:tcPr>
          <w:p w14:paraId="66B78A1D" w14:textId="77777777" w:rsidR="00B21F9D" w:rsidRDefault="00B21F9D" w:rsidP="00B21F9D">
            <w:r>
              <w:t>US-00</w:t>
            </w:r>
            <w:r w:rsidR="00540244">
              <w:t>4</w:t>
            </w:r>
          </w:p>
        </w:tc>
        <w:tc>
          <w:tcPr>
            <w:tcW w:w="4531" w:type="dxa"/>
          </w:tcPr>
          <w:p w14:paraId="2A3A6622" w14:textId="77777777" w:rsidR="00B21F9D" w:rsidRDefault="00B21F9D" w:rsidP="00B21F9D">
            <w:r>
              <w:t>Als Benutzer möchte ich Kalendereinträge machen können, damit ich eine Planung habe.</w:t>
            </w:r>
          </w:p>
        </w:tc>
      </w:tr>
      <w:tr w:rsidR="0028657E" w14:paraId="70CD3399" w14:textId="77777777" w:rsidTr="00B21F9D">
        <w:tc>
          <w:tcPr>
            <w:tcW w:w="4530" w:type="dxa"/>
          </w:tcPr>
          <w:p w14:paraId="78BBB455" w14:textId="77777777" w:rsidR="0028657E" w:rsidRDefault="0028657E" w:rsidP="00B21F9D">
            <w:r>
              <w:t>US-00</w:t>
            </w:r>
            <w:r w:rsidR="00540244">
              <w:t>5</w:t>
            </w:r>
          </w:p>
        </w:tc>
        <w:tc>
          <w:tcPr>
            <w:tcW w:w="4531" w:type="dxa"/>
          </w:tcPr>
          <w:p w14:paraId="54022188" w14:textId="77777777" w:rsidR="0028657E" w:rsidRDefault="0028657E" w:rsidP="00B21F9D">
            <w:r>
              <w:t>Als Benutzer möchte ich den Kalender herunterladen/abonnieren können, damit i</w:t>
            </w:r>
            <w:r w:rsidR="007774BC">
              <w:t>ch es im persönlichen Kalender importieren kann.</w:t>
            </w:r>
          </w:p>
        </w:tc>
      </w:tr>
      <w:tr w:rsidR="00B21F9D" w14:paraId="61922042" w14:textId="77777777" w:rsidTr="00B21F9D">
        <w:tc>
          <w:tcPr>
            <w:tcW w:w="4530" w:type="dxa"/>
          </w:tcPr>
          <w:p w14:paraId="0B416295" w14:textId="77777777" w:rsidR="00B21F9D" w:rsidRDefault="00B21F9D" w:rsidP="00B21F9D">
            <w:r>
              <w:t>US-00</w:t>
            </w:r>
            <w:r w:rsidR="00540244">
              <w:t>6</w:t>
            </w:r>
          </w:p>
        </w:tc>
        <w:tc>
          <w:tcPr>
            <w:tcW w:w="4531" w:type="dxa"/>
          </w:tcPr>
          <w:p w14:paraId="666F941E"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0B452CD3" w14:textId="77777777" w:rsidTr="00B21F9D">
        <w:tc>
          <w:tcPr>
            <w:tcW w:w="4530" w:type="dxa"/>
          </w:tcPr>
          <w:p w14:paraId="3DEC6A41" w14:textId="77777777" w:rsidR="00B21F9D" w:rsidRDefault="00B21F9D" w:rsidP="00B21F9D">
            <w:r>
              <w:t>US-00</w:t>
            </w:r>
            <w:r w:rsidR="00540244">
              <w:t>7</w:t>
            </w:r>
          </w:p>
        </w:tc>
        <w:tc>
          <w:tcPr>
            <w:tcW w:w="4531" w:type="dxa"/>
          </w:tcPr>
          <w:p w14:paraId="31B51721"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0D71AE0A" w14:textId="77777777" w:rsidTr="00B21F9D">
        <w:tc>
          <w:tcPr>
            <w:tcW w:w="4530" w:type="dxa"/>
          </w:tcPr>
          <w:p w14:paraId="77D55A57" w14:textId="77777777" w:rsidR="00B21F9D" w:rsidRDefault="00B21F9D" w:rsidP="00B21F9D">
            <w:r>
              <w:t>US-00</w:t>
            </w:r>
            <w:r w:rsidR="00540244">
              <w:t>8</w:t>
            </w:r>
          </w:p>
        </w:tc>
        <w:tc>
          <w:tcPr>
            <w:tcW w:w="4531" w:type="dxa"/>
          </w:tcPr>
          <w:p w14:paraId="4EF7A494"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0B0C6F83" w14:textId="77777777" w:rsidTr="00B21F9D">
        <w:tc>
          <w:tcPr>
            <w:tcW w:w="4530" w:type="dxa"/>
          </w:tcPr>
          <w:p w14:paraId="5D2E7B2A" w14:textId="77777777" w:rsidR="00B21F9D" w:rsidRDefault="00DE16C4" w:rsidP="00B21F9D">
            <w:r>
              <w:t>US-00</w:t>
            </w:r>
            <w:r w:rsidR="00540244">
              <w:t>9</w:t>
            </w:r>
          </w:p>
        </w:tc>
        <w:tc>
          <w:tcPr>
            <w:tcW w:w="4531" w:type="dxa"/>
          </w:tcPr>
          <w:p w14:paraId="5B37E9AD" w14:textId="77777777" w:rsidR="00B21F9D" w:rsidRDefault="00DE16C4" w:rsidP="007774BC">
            <w:pPr>
              <w:keepNext/>
            </w:pPr>
            <w:r>
              <w:t>Als Benutzer möchte ich mich ausloggen können, damit ich nicht weiterhin angemeldet bin.</w:t>
            </w:r>
          </w:p>
        </w:tc>
      </w:tr>
      <w:tr w:rsidR="00540244" w14:paraId="6BD0D060" w14:textId="77777777" w:rsidTr="00B21F9D">
        <w:tc>
          <w:tcPr>
            <w:tcW w:w="4530" w:type="dxa"/>
          </w:tcPr>
          <w:p w14:paraId="771EAA03" w14:textId="77777777" w:rsidR="00540244" w:rsidRDefault="00540244" w:rsidP="00B21F9D">
            <w:r>
              <w:t>US-010</w:t>
            </w:r>
          </w:p>
        </w:tc>
        <w:tc>
          <w:tcPr>
            <w:tcW w:w="4531" w:type="dxa"/>
          </w:tcPr>
          <w:p w14:paraId="6E6D227C"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44D6F147" w14:textId="77777777" w:rsidR="00540244" w:rsidRDefault="007774BC" w:rsidP="007774BC">
      <w:pPr>
        <w:pStyle w:val="Beschriftung"/>
      </w:pPr>
      <w:bookmarkStart w:id="153" w:name="_Toc159828564"/>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04F31B1F" w14:textId="77777777" w:rsidR="00B21F9D" w:rsidRPr="00540244" w:rsidRDefault="00540244" w:rsidP="00540244">
      <w:pPr>
        <w:rPr>
          <w:i/>
          <w:iCs/>
          <w:color w:val="1F497D" w:themeColor="text2"/>
          <w:sz w:val="18"/>
          <w:szCs w:val="18"/>
        </w:rPr>
      </w:pPr>
      <w:r>
        <w:br w:type="page"/>
      </w:r>
    </w:p>
    <w:p w14:paraId="7D641E11" w14:textId="77777777" w:rsidR="00F40CAB" w:rsidRDefault="00EA0208" w:rsidP="00F40CAB">
      <w:pPr>
        <w:pStyle w:val="berschrift3"/>
      </w:pPr>
      <w:bookmarkStart w:id="154" w:name="_Toc159247803"/>
      <w:bookmarkStart w:id="155" w:name="_Toc159322281"/>
      <w:bookmarkStart w:id="156" w:name="_Toc159830665"/>
      <w:r>
        <w:lastRenderedPageBreak/>
        <w:t>Testkonzept</w:t>
      </w:r>
      <w:bookmarkEnd w:id="154"/>
      <w:bookmarkEnd w:id="155"/>
      <w:bookmarkEnd w:id="156"/>
    </w:p>
    <w:p w14:paraId="04E28005"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0055ED74" w14:textId="77777777" w:rsidR="00212E1F" w:rsidRDefault="00EC762B" w:rsidP="00212E1F">
      <w:pPr>
        <w:keepNext/>
      </w:pPr>
      <w:r>
        <w:rPr>
          <w:noProof/>
        </w:rPr>
        <w:drawing>
          <wp:inline distT="0" distB="0" distL="0" distR="0" wp14:anchorId="6CAAC870"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7B832001" w14:textId="77777777" w:rsidR="00EC762B" w:rsidRDefault="00212E1F" w:rsidP="00212E1F">
      <w:pPr>
        <w:pStyle w:val="Beschriftung"/>
      </w:pPr>
      <w:bookmarkStart w:id="157" w:name="_Toc159828594"/>
      <w:r>
        <w:t xml:space="preserve">Abbildung </w:t>
      </w:r>
      <w:r>
        <w:fldChar w:fldCharType="begin"/>
      </w:r>
      <w:r>
        <w:instrText xml:space="preserve"> SEQ Abbildung \* ARABIC </w:instrText>
      </w:r>
      <w:r>
        <w:fldChar w:fldCharType="separate"/>
      </w:r>
      <w:r w:rsidR="00D52606">
        <w:rPr>
          <w:noProof/>
        </w:rPr>
        <w:t>16</w:t>
      </w:r>
      <w:r>
        <w:fldChar w:fldCharType="end"/>
      </w:r>
      <w:r>
        <w:t xml:space="preserve">: </w:t>
      </w:r>
      <w:proofErr w:type="spellStart"/>
      <w:r>
        <w:t>Quadrantenmodell</w:t>
      </w:r>
      <w:bookmarkEnd w:id="157"/>
      <w:proofErr w:type="spellEnd"/>
    </w:p>
    <w:p w14:paraId="706FAE4A" w14:textId="77777777" w:rsidR="00212E1F" w:rsidRDefault="00212E1F" w:rsidP="00212E1F">
      <w:pPr>
        <w:pStyle w:val="berschrift4"/>
      </w:pPr>
      <w:bookmarkStart w:id="158" w:name="_Toc159247804"/>
      <w:bookmarkStart w:id="159" w:name="_Toc159322282"/>
      <w:bookmarkStart w:id="160" w:name="_Toc159830666"/>
      <w:r>
        <w:t>Quadrant 1 (Q1)</w:t>
      </w:r>
      <w:bookmarkEnd w:id="158"/>
      <w:bookmarkEnd w:id="159"/>
      <w:bookmarkEnd w:id="160"/>
    </w:p>
    <w:p w14:paraId="077E32B7"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0F6C4444" w14:textId="77777777" w:rsidR="00212E1F" w:rsidRDefault="00212E1F" w:rsidP="00212E1F">
      <w:pPr>
        <w:pStyle w:val="berschrift4"/>
      </w:pPr>
      <w:bookmarkStart w:id="161" w:name="_Toc159247805"/>
      <w:bookmarkStart w:id="162" w:name="_Toc159322283"/>
      <w:bookmarkStart w:id="163" w:name="_Toc159830667"/>
      <w:r>
        <w:t>Quadrant 2 (Q2)</w:t>
      </w:r>
      <w:bookmarkEnd w:id="161"/>
      <w:bookmarkEnd w:id="162"/>
      <w:bookmarkEnd w:id="163"/>
    </w:p>
    <w:p w14:paraId="47839781"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1E580F8D" w14:textId="77777777" w:rsidR="00CD515E" w:rsidRDefault="00212E1F" w:rsidP="00CD515E">
      <w:pPr>
        <w:pStyle w:val="berschrift4"/>
      </w:pPr>
      <w:bookmarkStart w:id="164" w:name="_Toc159247806"/>
      <w:bookmarkStart w:id="165" w:name="_Toc159322284"/>
      <w:bookmarkStart w:id="166" w:name="_Toc159830668"/>
      <w:r>
        <w:t>Quadrant 3 (Q3)</w:t>
      </w:r>
      <w:bookmarkEnd w:id="164"/>
      <w:bookmarkEnd w:id="165"/>
      <w:bookmarkEnd w:id="166"/>
    </w:p>
    <w:p w14:paraId="335945FA" w14:textId="77777777" w:rsidR="00CD515E" w:rsidRDefault="00CD515E" w:rsidP="00CD515E">
      <w:r>
        <w:t>Es werden auch manuelle Tests geschrieben, d</w:t>
      </w:r>
      <w:r w:rsidR="00F76034">
        <w:t>ie</w:t>
      </w:r>
      <w:r>
        <w:t xml:space="preserve"> zum 3. Quadrant (Q3) gehör</w:t>
      </w:r>
      <w:r w:rsidR="00F76034">
        <w:t>en</w:t>
      </w:r>
      <w:r>
        <w:t>.</w:t>
      </w:r>
    </w:p>
    <w:p w14:paraId="02DE52AE" w14:textId="77777777" w:rsidR="00CD515E" w:rsidRPr="00212E1F" w:rsidRDefault="00CD515E" w:rsidP="00CD515E">
      <w:pPr>
        <w:pStyle w:val="berschrift4"/>
      </w:pPr>
      <w:bookmarkStart w:id="167" w:name="_Toc159247807"/>
      <w:bookmarkStart w:id="168" w:name="_Toc159322285"/>
      <w:bookmarkStart w:id="169" w:name="_Toc159830669"/>
      <w:r>
        <w:t>Quadrant 4 (Q4)</w:t>
      </w:r>
      <w:bookmarkEnd w:id="167"/>
      <w:bookmarkEnd w:id="168"/>
      <w:bookmarkEnd w:id="169"/>
    </w:p>
    <w:p w14:paraId="26167BEF" w14:textId="77777777" w:rsidR="00540244" w:rsidRDefault="00F76034" w:rsidP="00CD515E">
      <w:r>
        <w:t>Zudem werden auch Linters verwendet, die zum 4. Quadrant (Q4) gehören.</w:t>
      </w:r>
    </w:p>
    <w:p w14:paraId="479D456F" w14:textId="77777777" w:rsidR="005F2F40" w:rsidRPr="00CD515E" w:rsidRDefault="00540244" w:rsidP="00CD515E">
      <w:r>
        <w:br w:type="page"/>
      </w:r>
    </w:p>
    <w:p w14:paraId="777D9A59" w14:textId="77777777" w:rsidR="005F2F40" w:rsidRDefault="00EA0208" w:rsidP="005F2F40">
      <w:pPr>
        <w:pStyle w:val="berschrift4"/>
      </w:pPr>
      <w:bookmarkStart w:id="170" w:name="_Toc159247808"/>
      <w:bookmarkStart w:id="171" w:name="_Toc159322286"/>
      <w:bookmarkStart w:id="172" w:name="_Toc159830670"/>
      <w:r>
        <w:lastRenderedPageBreak/>
        <w:t>Testfälle definieren</w:t>
      </w:r>
      <w:bookmarkStart w:id="173" w:name="_Toc159247809"/>
      <w:bookmarkStart w:id="174" w:name="_Toc159247810"/>
      <w:bookmarkEnd w:id="170"/>
      <w:bookmarkEnd w:id="171"/>
      <w:bookmarkEnd w:id="172"/>
      <w:bookmarkEnd w:id="173"/>
      <w:bookmarkEnd w:id="174"/>
    </w:p>
    <w:p w14:paraId="28973F2C" w14:textId="77777777" w:rsidR="008D2352" w:rsidRPr="008D2352" w:rsidRDefault="008D2352" w:rsidP="008D2352">
      <w:r>
        <w:t>In diesem Kapitel werden die Testfälle definiert.</w:t>
      </w:r>
    </w:p>
    <w:p w14:paraId="4D5F31C2" w14:textId="77777777" w:rsidR="00E27AE9" w:rsidRDefault="002F7616" w:rsidP="00E27AE9">
      <w:pPr>
        <w:pStyle w:val="berschrift5"/>
      </w:pPr>
      <w:bookmarkStart w:id="175" w:name="_Toc159322287"/>
      <w:bookmarkStart w:id="176" w:name="_Toc159830671"/>
      <w:r>
        <w:t>Manuelle Tests</w:t>
      </w:r>
      <w:bookmarkEnd w:id="175"/>
      <w:bookmarkEnd w:id="176"/>
    </w:p>
    <w:p w14:paraId="5804B0D9"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541FBB45" w14:textId="77777777" w:rsidTr="002127A3">
        <w:tc>
          <w:tcPr>
            <w:tcW w:w="4530" w:type="dxa"/>
            <w:shd w:val="clear" w:color="auto" w:fill="D9D9D9" w:themeFill="background1" w:themeFillShade="D9"/>
          </w:tcPr>
          <w:p w14:paraId="470158B6" w14:textId="77777777" w:rsidR="00540244" w:rsidRPr="002127A3" w:rsidRDefault="00540244" w:rsidP="008D2352">
            <w:pPr>
              <w:rPr>
                <w:b/>
                <w:bCs/>
              </w:rPr>
            </w:pPr>
            <w:r w:rsidRPr="002127A3">
              <w:rPr>
                <w:b/>
                <w:bCs/>
              </w:rPr>
              <w:t>ID</w:t>
            </w:r>
          </w:p>
        </w:tc>
        <w:tc>
          <w:tcPr>
            <w:tcW w:w="4531" w:type="dxa"/>
          </w:tcPr>
          <w:p w14:paraId="19B51CD4" w14:textId="77777777" w:rsidR="00540244" w:rsidRDefault="00540244" w:rsidP="008D2352">
            <w:r>
              <w:t>MT-001</w:t>
            </w:r>
          </w:p>
        </w:tc>
      </w:tr>
      <w:tr w:rsidR="00540244" w14:paraId="19C71FB4" w14:textId="77777777" w:rsidTr="002127A3">
        <w:tc>
          <w:tcPr>
            <w:tcW w:w="4530" w:type="dxa"/>
            <w:shd w:val="clear" w:color="auto" w:fill="D9D9D9" w:themeFill="background1" w:themeFillShade="D9"/>
          </w:tcPr>
          <w:p w14:paraId="60602021" w14:textId="77777777" w:rsidR="00540244" w:rsidRPr="002127A3" w:rsidRDefault="00540244" w:rsidP="008D2352">
            <w:pPr>
              <w:rPr>
                <w:b/>
                <w:bCs/>
              </w:rPr>
            </w:pPr>
            <w:r w:rsidRPr="002127A3">
              <w:rPr>
                <w:b/>
                <w:bCs/>
              </w:rPr>
              <w:t>User Story</w:t>
            </w:r>
          </w:p>
        </w:tc>
        <w:tc>
          <w:tcPr>
            <w:tcW w:w="4531" w:type="dxa"/>
          </w:tcPr>
          <w:p w14:paraId="62BD7890" w14:textId="77777777" w:rsidR="00540244" w:rsidRDefault="00540244" w:rsidP="008D2352">
            <w:r>
              <w:t>US-001</w:t>
            </w:r>
          </w:p>
        </w:tc>
      </w:tr>
      <w:tr w:rsidR="00540244" w14:paraId="1EAAA782" w14:textId="77777777" w:rsidTr="002127A3">
        <w:tc>
          <w:tcPr>
            <w:tcW w:w="4530" w:type="dxa"/>
            <w:shd w:val="clear" w:color="auto" w:fill="D9D9D9" w:themeFill="background1" w:themeFillShade="D9"/>
          </w:tcPr>
          <w:p w14:paraId="07180BBE" w14:textId="77777777" w:rsidR="00540244" w:rsidRPr="002127A3" w:rsidRDefault="00540244" w:rsidP="008D2352">
            <w:pPr>
              <w:rPr>
                <w:b/>
                <w:bCs/>
              </w:rPr>
            </w:pPr>
            <w:r w:rsidRPr="002127A3">
              <w:rPr>
                <w:b/>
                <w:bCs/>
              </w:rPr>
              <w:t>Tester</w:t>
            </w:r>
          </w:p>
        </w:tc>
        <w:tc>
          <w:tcPr>
            <w:tcW w:w="4531" w:type="dxa"/>
          </w:tcPr>
          <w:p w14:paraId="40873936" w14:textId="77777777" w:rsidR="00540244" w:rsidRDefault="00540244" w:rsidP="008D2352">
            <w:r>
              <w:t>D. Cvetkovic</w:t>
            </w:r>
          </w:p>
        </w:tc>
      </w:tr>
      <w:tr w:rsidR="00540244" w14:paraId="1E2946BA" w14:textId="77777777" w:rsidTr="002127A3">
        <w:tc>
          <w:tcPr>
            <w:tcW w:w="4530" w:type="dxa"/>
            <w:shd w:val="clear" w:color="auto" w:fill="D9D9D9" w:themeFill="background1" w:themeFillShade="D9"/>
          </w:tcPr>
          <w:p w14:paraId="13E8E65E" w14:textId="77777777" w:rsidR="00540244" w:rsidRPr="002127A3" w:rsidRDefault="00540244" w:rsidP="008D2352">
            <w:pPr>
              <w:rPr>
                <w:b/>
                <w:bCs/>
              </w:rPr>
            </w:pPr>
            <w:r w:rsidRPr="002127A3">
              <w:rPr>
                <w:b/>
                <w:bCs/>
              </w:rPr>
              <w:t>Testdatum</w:t>
            </w:r>
          </w:p>
        </w:tc>
        <w:tc>
          <w:tcPr>
            <w:tcW w:w="4531" w:type="dxa"/>
          </w:tcPr>
          <w:p w14:paraId="68DA6A34" w14:textId="77777777" w:rsidR="00540244" w:rsidRDefault="00540244" w:rsidP="008D2352">
            <w:r>
              <w:t>-</w:t>
            </w:r>
          </w:p>
        </w:tc>
      </w:tr>
      <w:tr w:rsidR="00540244" w14:paraId="43A7DBD5" w14:textId="77777777" w:rsidTr="002127A3">
        <w:tc>
          <w:tcPr>
            <w:tcW w:w="4530" w:type="dxa"/>
            <w:shd w:val="clear" w:color="auto" w:fill="D9D9D9" w:themeFill="background1" w:themeFillShade="D9"/>
          </w:tcPr>
          <w:p w14:paraId="308B0E62" w14:textId="77777777" w:rsidR="00540244" w:rsidRPr="002127A3" w:rsidRDefault="00540244" w:rsidP="008D2352">
            <w:pPr>
              <w:rPr>
                <w:b/>
                <w:bCs/>
              </w:rPr>
            </w:pPr>
            <w:r w:rsidRPr="002127A3">
              <w:rPr>
                <w:b/>
                <w:bCs/>
              </w:rPr>
              <w:t>Beschreibung</w:t>
            </w:r>
          </w:p>
        </w:tc>
        <w:tc>
          <w:tcPr>
            <w:tcW w:w="4531" w:type="dxa"/>
          </w:tcPr>
          <w:p w14:paraId="61B3A402" w14:textId="77777777" w:rsidR="00540244" w:rsidRDefault="00540244" w:rsidP="008D2352">
            <w:r>
              <w:t>Es soll eine Registrierungsseite bestehen.</w:t>
            </w:r>
          </w:p>
        </w:tc>
      </w:tr>
      <w:tr w:rsidR="00540244" w14:paraId="09E97DEA" w14:textId="77777777" w:rsidTr="002127A3">
        <w:tc>
          <w:tcPr>
            <w:tcW w:w="4530" w:type="dxa"/>
            <w:shd w:val="clear" w:color="auto" w:fill="D9D9D9" w:themeFill="background1" w:themeFillShade="D9"/>
          </w:tcPr>
          <w:p w14:paraId="19A964EE" w14:textId="77777777" w:rsidR="00540244" w:rsidRPr="002127A3" w:rsidRDefault="00540244" w:rsidP="008D2352">
            <w:pPr>
              <w:rPr>
                <w:b/>
                <w:bCs/>
              </w:rPr>
            </w:pPr>
            <w:r w:rsidRPr="002127A3">
              <w:rPr>
                <w:b/>
                <w:bCs/>
              </w:rPr>
              <w:t>Schritte</w:t>
            </w:r>
          </w:p>
        </w:tc>
        <w:tc>
          <w:tcPr>
            <w:tcW w:w="4531" w:type="dxa"/>
          </w:tcPr>
          <w:p w14:paraId="1291BD2E" w14:textId="77777777" w:rsidR="00540244" w:rsidRDefault="00540244" w:rsidP="00540244">
            <w:pPr>
              <w:pStyle w:val="Listenabsatz"/>
              <w:numPr>
                <w:ilvl w:val="0"/>
                <w:numId w:val="28"/>
              </w:numPr>
            </w:pPr>
            <w:r>
              <w:t>Webseite öffnen</w:t>
            </w:r>
          </w:p>
          <w:p w14:paraId="7C134275" w14:textId="77777777" w:rsidR="00540244" w:rsidRDefault="002127A3" w:rsidP="00540244">
            <w:pPr>
              <w:pStyle w:val="Listenabsatz"/>
              <w:numPr>
                <w:ilvl w:val="0"/>
                <w:numId w:val="28"/>
              </w:numPr>
            </w:pPr>
            <w:r>
              <w:t>Die Option zum Registrieren auswählen</w:t>
            </w:r>
          </w:p>
        </w:tc>
      </w:tr>
      <w:tr w:rsidR="00540244" w14:paraId="483B8E0C" w14:textId="77777777" w:rsidTr="002127A3">
        <w:tc>
          <w:tcPr>
            <w:tcW w:w="4530" w:type="dxa"/>
            <w:shd w:val="clear" w:color="auto" w:fill="D9D9D9" w:themeFill="background1" w:themeFillShade="D9"/>
          </w:tcPr>
          <w:p w14:paraId="5D9033C7" w14:textId="77777777" w:rsidR="00540244" w:rsidRPr="002127A3" w:rsidRDefault="002127A3" w:rsidP="008D2352">
            <w:pPr>
              <w:rPr>
                <w:b/>
                <w:bCs/>
              </w:rPr>
            </w:pPr>
            <w:r w:rsidRPr="002127A3">
              <w:rPr>
                <w:b/>
                <w:bCs/>
              </w:rPr>
              <w:t>Erwartetes Resultat</w:t>
            </w:r>
          </w:p>
        </w:tc>
        <w:tc>
          <w:tcPr>
            <w:tcW w:w="4531" w:type="dxa"/>
          </w:tcPr>
          <w:p w14:paraId="001F34DC" w14:textId="77777777" w:rsidR="00540244" w:rsidRDefault="002127A3" w:rsidP="008D2352">
            <w:r>
              <w:t>Es besteht eine Registrierungsseite und man kann sich registrieren.</w:t>
            </w:r>
          </w:p>
        </w:tc>
      </w:tr>
      <w:tr w:rsidR="00540244" w14:paraId="073AFC1E" w14:textId="77777777" w:rsidTr="002127A3">
        <w:tc>
          <w:tcPr>
            <w:tcW w:w="4530" w:type="dxa"/>
            <w:shd w:val="clear" w:color="auto" w:fill="D9D9D9" w:themeFill="background1" w:themeFillShade="D9"/>
          </w:tcPr>
          <w:p w14:paraId="2FC5500F" w14:textId="77777777" w:rsidR="00540244" w:rsidRPr="002127A3" w:rsidRDefault="002127A3" w:rsidP="008D2352">
            <w:pPr>
              <w:rPr>
                <w:b/>
                <w:bCs/>
              </w:rPr>
            </w:pPr>
            <w:r w:rsidRPr="002127A3">
              <w:rPr>
                <w:b/>
                <w:bCs/>
              </w:rPr>
              <w:t>Tatsächliches Resultat</w:t>
            </w:r>
          </w:p>
        </w:tc>
        <w:tc>
          <w:tcPr>
            <w:tcW w:w="4531" w:type="dxa"/>
          </w:tcPr>
          <w:p w14:paraId="3F9D0E50" w14:textId="77777777" w:rsidR="00540244" w:rsidRDefault="002127A3" w:rsidP="002127A3">
            <w:pPr>
              <w:keepNext/>
            </w:pPr>
            <w:r>
              <w:t>-</w:t>
            </w:r>
          </w:p>
        </w:tc>
      </w:tr>
    </w:tbl>
    <w:p w14:paraId="7CE6B155" w14:textId="77777777" w:rsidR="007774BC" w:rsidRDefault="002127A3" w:rsidP="002127A3">
      <w:pPr>
        <w:pStyle w:val="Beschriftung"/>
      </w:pPr>
      <w:bookmarkStart w:id="177" w:name="_Toc159828565"/>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36AB7032" w14:textId="77777777" w:rsidTr="00EB1AAA">
        <w:tc>
          <w:tcPr>
            <w:tcW w:w="4530" w:type="dxa"/>
            <w:shd w:val="clear" w:color="auto" w:fill="D9D9D9" w:themeFill="background1" w:themeFillShade="D9"/>
          </w:tcPr>
          <w:p w14:paraId="392E110D" w14:textId="77777777" w:rsidR="002127A3" w:rsidRPr="002127A3" w:rsidRDefault="002127A3" w:rsidP="00EB1AAA">
            <w:pPr>
              <w:rPr>
                <w:b/>
                <w:bCs/>
              </w:rPr>
            </w:pPr>
            <w:r w:rsidRPr="002127A3">
              <w:rPr>
                <w:b/>
                <w:bCs/>
              </w:rPr>
              <w:t>ID</w:t>
            </w:r>
          </w:p>
        </w:tc>
        <w:tc>
          <w:tcPr>
            <w:tcW w:w="4531" w:type="dxa"/>
          </w:tcPr>
          <w:p w14:paraId="3750ED46" w14:textId="77777777" w:rsidR="002127A3" w:rsidRDefault="002127A3" w:rsidP="00EB1AAA">
            <w:r>
              <w:t>MT-002</w:t>
            </w:r>
          </w:p>
        </w:tc>
      </w:tr>
      <w:tr w:rsidR="002127A3" w14:paraId="18CF04BF" w14:textId="77777777" w:rsidTr="00EB1AAA">
        <w:tc>
          <w:tcPr>
            <w:tcW w:w="4530" w:type="dxa"/>
            <w:shd w:val="clear" w:color="auto" w:fill="D9D9D9" w:themeFill="background1" w:themeFillShade="D9"/>
          </w:tcPr>
          <w:p w14:paraId="69FBF8DE" w14:textId="77777777" w:rsidR="002127A3" w:rsidRPr="002127A3" w:rsidRDefault="002127A3" w:rsidP="00EB1AAA">
            <w:pPr>
              <w:rPr>
                <w:b/>
                <w:bCs/>
              </w:rPr>
            </w:pPr>
            <w:r w:rsidRPr="002127A3">
              <w:rPr>
                <w:b/>
                <w:bCs/>
              </w:rPr>
              <w:t>User Story</w:t>
            </w:r>
          </w:p>
        </w:tc>
        <w:tc>
          <w:tcPr>
            <w:tcW w:w="4531" w:type="dxa"/>
          </w:tcPr>
          <w:p w14:paraId="02873A2A" w14:textId="77777777" w:rsidR="002127A3" w:rsidRDefault="002127A3" w:rsidP="00EB1AAA">
            <w:r>
              <w:t>US-002</w:t>
            </w:r>
          </w:p>
        </w:tc>
      </w:tr>
      <w:tr w:rsidR="002127A3" w14:paraId="25FFC721" w14:textId="77777777" w:rsidTr="00EB1AAA">
        <w:tc>
          <w:tcPr>
            <w:tcW w:w="4530" w:type="dxa"/>
            <w:shd w:val="clear" w:color="auto" w:fill="D9D9D9" w:themeFill="background1" w:themeFillShade="D9"/>
          </w:tcPr>
          <w:p w14:paraId="58F5E2A9" w14:textId="77777777" w:rsidR="002127A3" w:rsidRPr="002127A3" w:rsidRDefault="002127A3" w:rsidP="00EB1AAA">
            <w:pPr>
              <w:rPr>
                <w:b/>
                <w:bCs/>
              </w:rPr>
            </w:pPr>
            <w:r w:rsidRPr="002127A3">
              <w:rPr>
                <w:b/>
                <w:bCs/>
              </w:rPr>
              <w:t>Tester</w:t>
            </w:r>
          </w:p>
        </w:tc>
        <w:tc>
          <w:tcPr>
            <w:tcW w:w="4531" w:type="dxa"/>
          </w:tcPr>
          <w:p w14:paraId="6C0564FA" w14:textId="77777777" w:rsidR="002127A3" w:rsidRDefault="002127A3" w:rsidP="00EB1AAA">
            <w:r>
              <w:t>D. Cvetkovic</w:t>
            </w:r>
          </w:p>
        </w:tc>
      </w:tr>
      <w:tr w:rsidR="002127A3" w14:paraId="4B810210" w14:textId="77777777" w:rsidTr="00EB1AAA">
        <w:tc>
          <w:tcPr>
            <w:tcW w:w="4530" w:type="dxa"/>
            <w:shd w:val="clear" w:color="auto" w:fill="D9D9D9" w:themeFill="background1" w:themeFillShade="D9"/>
          </w:tcPr>
          <w:p w14:paraId="6086FDA6" w14:textId="77777777" w:rsidR="002127A3" w:rsidRPr="002127A3" w:rsidRDefault="002127A3" w:rsidP="00EB1AAA">
            <w:pPr>
              <w:rPr>
                <w:b/>
                <w:bCs/>
              </w:rPr>
            </w:pPr>
            <w:r w:rsidRPr="002127A3">
              <w:rPr>
                <w:b/>
                <w:bCs/>
              </w:rPr>
              <w:t>Testdatum</w:t>
            </w:r>
          </w:p>
        </w:tc>
        <w:tc>
          <w:tcPr>
            <w:tcW w:w="4531" w:type="dxa"/>
          </w:tcPr>
          <w:p w14:paraId="35BDC024" w14:textId="77777777" w:rsidR="002127A3" w:rsidRDefault="002127A3" w:rsidP="00EB1AAA">
            <w:r>
              <w:t>-</w:t>
            </w:r>
          </w:p>
        </w:tc>
      </w:tr>
      <w:tr w:rsidR="002127A3" w14:paraId="410FF6B5" w14:textId="77777777" w:rsidTr="00EB1AAA">
        <w:tc>
          <w:tcPr>
            <w:tcW w:w="4530" w:type="dxa"/>
            <w:shd w:val="clear" w:color="auto" w:fill="D9D9D9" w:themeFill="background1" w:themeFillShade="D9"/>
          </w:tcPr>
          <w:p w14:paraId="2F39099D" w14:textId="77777777" w:rsidR="002127A3" w:rsidRPr="002127A3" w:rsidRDefault="002127A3" w:rsidP="00EB1AAA">
            <w:pPr>
              <w:rPr>
                <w:b/>
                <w:bCs/>
              </w:rPr>
            </w:pPr>
            <w:r w:rsidRPr="002127A3">
              <w:rPr>
                <w:b/>
                <w:bCs/>
              </w:rPr>
              <w:t>Beschreibung</w:t>
            </w:r>
          </w:p>
        </w:tc>
        <w:tc>
          <w:tcPr>
            <w:tcW w:w="4531" w:type="dxa"/>
          </w:tcPr>
          <w:p w14:paraId="3A3291CB" w14:textId="77777777" w:rsidR="002127A3" w:rsidRDefault="002127A3" w:rsidP="00EB1AAA">
            <w:r>
              <w:t>Es soll eine Login-Seite bestehen.</w:t>
            </w:r>
          </w:p>
        </w:tc>
      </w:tr>
      <w:tr w:rsidR="002127A3" w14:paraId="4341FA74" w14:textId="77777777" w:rsidTr="00EB1AAA">
        <w:tc>
          <w:tcPr>
            <w:tcW w:w="4530" w:type="dxa"/>
            <w:shd w:val="clear" w:color="auto" w:fill="D9D9D9" w:themeFill="background1" w:themeFillShade="D9"/>
          </w:tcPr>
          <w:p w14:paraId="1C784F0E" w14:textId="77777777" w:rsidR="002127A3" w:rsidRPr="002127A3" w:rsidRDefault="002127A3" w:rsidP="00EB1AAA">
            <w:pPr>
              <w:rPr>
                <w:b/>
                <w:bCs/>
              </w:rPr>
            </w:pPr>
            <w:r w:rsidRPr="002127A3">
              <w:rPr>
                <w:b/>
                <w:bCs/>
              </w:rPr>
              <w:t>Schritte</w:t>
            </w:r>
          </w:p>
        </w:tc>
        <w:tc>
          <w:tcPr>
            <w:tcW w:w="4531" w:type="dxa"/>
          </w:tcPr>
          <w:p w14:paraId="4E7D82A2" w14:textId="77777777" w:rsidR="002127A3" w:rsidRDefault="002127A3" w:rsidP="002127A3">
            <w:pPr>
              <w:pStyle w:val="Listenabsatz"/>
              <w:numPr>
                <w:ilvl w:val="0"/>
                <w:numId w:val="29"/>
              </w:numPr>
            </w:pPr>
            <w:r>
              <w:t>Webseite öffnen</w:t>
            </w:r>
          </w:p>
          <w:p w14:paraId="400963AF" w14:textId="77777777" w:rsidR="002127A3" w:rsidRDefault="002127A3" w:rsidP="002127A3">
            <w:pPr>
              <w:pStyle w:val="Listenabsatz"/>
              <w:numPr>
                <w:ilvl w:val="0"/>
                <w:numId w:val="29"/>
              </w:numPr>
            </w:pPr>
            <w:r>
              <w:t>Einloggen</w:t>
            </w:r>
          </w:p>
        </w:tc>
      </w:tr>
      <w:tr w:rsidR="002127A3" w14:paraId="0D79847C" w14:textId="77777777" w:rsidTr="00EB1AAA">
        <w:tc>
          <w:tcPr>
            <w:tcW w:w="4530" w:type="dxa"/>
            <w:shd w:val="clear" w:color="auto" w:fill="D9D9D9" w:themeFill="background1" w:themeFillShade="D9"/>
          </w:tcPr>
          <w:p w14:paraId="553211BA" w14:textId="77777777" w:rsidR="002127A3" w:rsidRPr="002127A3" w:rsidRDefault="002127A3" w:rsidP="00EB1AAA">
            <w:pPr>
              <w:rPr>
                <w:b/>
                <w:bCs/>
              </w:rPr>
            </w:pPr>
            <w:r w:rsidRPr="002127A3">
              <w:rPr>
                <w:b/>
                <w:bCs/>
              </w:rPr>
              <w:t>Erwartetes Resultat</w:t>
            </w:r>
          </w:p>
        </w:tc>
        <w:tc>
          <w:tcPr>
            <w:tcW w:w="4531" w:type="dxa"/>
          </w:tcPr>
          <w:p w14:paraId="7CDEE163" w14:textId="77777777" w:rsidR="002127A3" w:rsidRDefault="002127A3" w:rsidP="00EB1AAA">
            <w:r>
              <w:t>Es besteht eine Login-Seite und man kann sich einloggen.</w:t>
            </w:r>
          </w:p>
        </w:tc>
      </w:tr>
      <w:tr w:rsidR="002127A3" w14:paraId="4CD0B597" w14:textId="77777777" w:rsidTr="00EB1AAA">
        <w:tc>
          <w:tcPr>
            <w:tcW w:w="4530" w:type="dxa"/>
            <w:shd w:val="clear" w:color="auto" w:fill="D9D9D9" w:themeFill="background1" w:themeFillShade="D9"/>
          </w:tcPr>
          <w:p w14:paraId="09DC43B8" w14:textId="77777777" w:rsidR="002127A3" w:rsidRPr="002127A3" w:rsidRDefault="002127A3" w:rsidP="00EB1AAA">
            <w:pPr>
              <w:rPr>
                <w:b/>
                <w:bCs/>
              </w:rPr>
            </w:pPr>
            <w:r w:rsidRPr="002127A3">
              <w:rPr>
                <w:b/>
                <w:bCs/>
              </w:rPr>
              <w:t>Tatsächliches Resultat</w:t>
            </w:r>
          </w:p>
        </w:tc>
        <w:tc>
          <w:tcPr>
            <w:tcW w:w="4531" w:type="dxa"/>
          </w:tcPr>
          <w:p w14:paraId="621EA5EF" w14:textId="77777777" w:rsidR="002127A3" w:rsidRDefault="002127A3" w:rsidP="002127A3">
            <w:pPr>
              <w:keepNext/>
            </w:pPr>
            <w:r>
              <w:t>-</w:t>
            </w:r>
          </w:p>
        </w:tc>
      </w:tr>
    </w:tbl>
    <w:p w14:paraId="7DD32DAE" w14:textId="77777777" w:rsidR="002127A3" w:rsidRDefault="002127A3" w:rsidP="002127A3">
      <w:pPr>
        <w:pStyle w:val="Beschriftung"/>
      </w:pPr>
      <w:bookmarkStart w:id="178" w:name="_Toc159828566"/>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74EAC007" w14:textId="77777777" w:rsidTr="00EB1AAA">
        <w:tc>
          <w:tcPr>
            <w:tcW w:w="4530" w:type="dxa"/>
            <w:shd w:val="clear" w:color="auto" w:fill="D9D9D9" w:themeFill="background1" w:themeFillShade="D9"/>
          </w:tcPr>
          <w:p w14:paraId="298C6586" w14:textId="77777777" w:rsidR="002127A3" w:rsidRPr="002127A3" w:rsidRDefault="002127A3" w:rsidP="00EB1AAA">
            <w:pPr>
              <w:rPr>
                <w:b/>
                <w:bCs/>
              </w:rPr>
            </w:pPr>
            <w:r w:rsidRPr="002127A3">
              <w:rPr>
                <w:b/>
                <w:bCs/>
              </w:rPr>
              <w:t>ID</w:t>
            </w:r>
          </w:p>
        </w:tc>
        <w:tc>
          <w:tcPr>
            <w:tcW w:w="4531" w:type="dxa"/>
          </w:tcPr>
          <w:p w14:paraId="0A1F7C28" w14:textId="77777777" w:rsidR="002127A3" w:rsidRDefault="002127A3" w:rsidP="00EB1AAA">
            <w:r>
              <w:t>MT-003</w:t>
            </w:r>
          </w:p>
        </w:tc>
      </w:tr>
      <w:tr w:rsidR="002127A3" w14:paraId="0FE9D710" w14:textId="77777777" w:rsidTr="00EB1AAA">
        <w:tc>
          <w:tcPr>
            <w:tcW w:w="4530" w:type="dxa"/>
            <w:shd w:val="clear" w:color="auto" w:fill="D9D9D9" w:themeFill="background1" w:themeFillShade="D9"/>
          </w:tcPr>
          <w:p w14:paraId="6CD5C0E7" w14:textId="77777777" w:rsidR="002127A3" w:rsidRPr="002127A3" w:rsidRDefault="002127A3" w:rsidP="00EB1AAA">
            <w:pPr>
              <w:rPr>
                <w:b/>
                <w:bCs/>
              </w:rPr>
            </w:pPr>
            <w:r w:rsidRPr="002127A3">
              <w:rPr>
                <w:b/>
                <w:bCs/>
              </w:rPr>
              <w:t>User Story</w:t>
            </w:r>
          </w:p>
        </w:tc>
        <w:tc>
          <w:tcPr>
            <w:tcW w:w="4531" w:type="dxa"/>
          </w:tcPr>
          <w:p w14:paraId="5F566191" w14:textId="77777777" w:rsidR="002127A3" w:rsidRDefault="002127A3" w:rsidP="00EB1AAA">
            <w:r>
              <w:t>US-003</w:t>
            </w:r>
          </w:p>
        </w:tc>
      </w:tr>
      <w:tr w:rsidR="002127A3" w14:paraId="2548A22F" w14:textId="77777777" w:rsidTr="00EB1AAA">
        <w:tc>
          <w:tcPr>
            <w:tcW w:w="4530" w:type="dxa"/>
            <w:shd w:val="clear" w:color="auto" w:fill="D9D9D9" w:themeFill="background1" w:themeFillShade="D9"/>
          </w:tcPr>
          <w:p w14:paraId="18EC3D0F" w14:textId="77777777" w:rsidR="002127A3" w:rsidRPr="002127A3" w:rsidRDefault="002127A3" w:rsidP="00EB1AAA">
            <w:pPr>
              <w:rPr>
                <w:b/>
                <w:bCs/>
              </w:rPr>
            </w:pPr>
            <w:r w:rsidRPr="002127A3">
              <w:rPr>
                <w:b/>
                <w:bCs/>
              </w:rPr>
              <w:t>Tester</w:t>
            </w:r>
          </w:p>
        </w:tc>
        <w:tc>
          <w:tcPr>
            <w:tcW w:w="4531" w:type="dxa"/>
          </w:tcPr>
          <w:p w14:paraId="39EF1D6D" w14:textId="77777777" w:rsidR="002127A3" w:rsidRDefault="002127A3" w:rsidP="00EB1AAA">
            <w:r>
              <w:t>D. Cvetkovic</w:t>
            </w:r>
          </w:p>
        </w:tc>
      </w:tr>
      <w:tr w:rsidR="002127A3" w14:paraId="51774991" w14:textId="77777777" w:rsidTr="00EB1AAA">
        <w:tc>
          <w:tcPr>
            <w:tcW w:w="4530" w:type="dxa"/>
            <w:shd w:val="clear" w:color="auto" w:fill="D9D9D9" w:themeFill="background1" w:themeFillShade="D9"/>
          </w:tcPr>
          <w:p w14:paraId="6E82B8C4" w14:textId="77777777" w:rsidR="002127A3" w:rsidRPr="002127A3" w:rsidRDefault="002127A3" w:rsidP="00EB1AAA">
            <w:pPr>
              <w:rPr>
                <w:b/>
                <w:bCs/>
              </w:rPr>
            </w:pPr>
            <w:r w:rsidRPr="002127A3">
              <w:rPr>
                <w:b/>
                <w:bCs/>
              </w:rPr>
              <w:t>Testdatum</w:t>
            </w:r>
          </w:p>
        </w:tc>
        <w:tc>
          <w:tcPr>
            <w:tcW w:w="4531" w:type="dxa"/>
          </w:tcPr>
          <w:p w14:paraId="27F73349" w14:textId="77777777" w:rsidR="002127A3" w:rsidRDefault="002127A3" w:rsidP="00EB1AAA">
            <w:r>
              <w:t>-</w:t>
            </w:r>
          </w:p>
        </w:tc>
      </w:tr>
      <w:tr w:rsidR="002127A3" w14:paraId="2CE51D50" w14:textId="77777777" w:rsidTr="00EB1AAA">
        <w:tc>
          <w:tcPr>
            <w:tcW w:w="4530" w:type="dxa"/>
            <w:shd w:val="clear" w:color="auto" w:fill="D9D9D9" w:themeFill="background1" w:themeFillShade="D9"/>
          </w:tcPr>
          <w:p w14:paraId="684E158B" w14:textId="77777777" w:rsidR="002127A3" w:rsidRPr="002127A3" w:rsidRDefault="002127A3" w:rsidP="00EB1AAA">
            <w:pPr>
              <w:rPr>
                <w:b/>
                <w:bCs/>
              </w:rPr>
            </w:pPr>
            <w:r w:rsidRPr="002127A3">
              <w:rPr>
                <w:b/>
                <w:bCs/>
              </w:rPr>
              <w:t>Beschreibung</w:t>
            </w:r>
          </w:p>
        </w:tc>
        <w:tc>
          <w:tcPr>
            <w:tcW w:w="4531" w:type="dxa"/>
          </w:tcPr>
          <w:p w14:paraId="169D557B" w14:textId="77777777" w:rsidR="002127A3" w:rsidRDefault="002127A3" w:rsidP="00EB1AAA">
            <w:r>
              <w:t>Es soll darauf hingewiesen werden, wenn die Anmeldedaten falsch sind.</w:t>
            </w:r>
          </w:p>
        </w:tc>
      </w:tr>
      <w:tr w:rsidR="002127A3" w14:paraId="467CBDB1" w14:textId="77777777" w:rsidTr="00EB1AAA">
        <w:tc>
          <w:tcPr>
            <w:tcW w:w="4530" w:type="dxa"/>
            <w:shd w:val="clear" w:color="auto" w:fill="D9D9D9" w:themeFill="background1" w:themeFillShade="D9"/>
          </w:tcPr>
          <w:p w14:paraId="6CA2406E" w14:textId="77777777" w:rsidR="002127A3" w:rsidRPr="002127A3" w:rsidRDefault="002127A3" w:rsidP="00EB1AAA">
            <w:pPr>
              <w:rPr>
                <w:b/>
                <w:bCs/>
              </w:rPr>
            </w:pPr>
            <w:r w:rsidRPr="002127A3">
              <w:rPr>
                <w:b/>
                <w:bCs/>
              </w:rPr>
              <w:t>Schritte</w:t>
            </w:r>
          </w:p>
        </w:tc>
        <w:tc>
          <w:tcPr>
            <w:tcW w:w="4531" w:type="dxa"/>
          </w:tcPr>
          <w:p w14:paraId="278EA8E9" w14:textId="77777777" w:rsidR="002127A3" w:rsidRDefault="002127A3" w:rsidP="002127A3">
            <w:pPr>
              <w:pStyle w:val="Listenabsatz"/>
              <w:numPr>
                <w:ilvl w:val="0"/>
                <w:numId w:val="30"/>
              </w:numPr>
            </w:pPr>
            <w:r>
              <w:t>Webseite öffnen</w:t>
            </w:r>
          </w:p>
          <w:p w14:paraId="26F2AA51" w14:textId="77777777" w:rsidR="002127A3" w:rsidRDefault="002127A3" w:rsidP="002127A3">
            <w:pPr>
              <w:pStyle w:val="Listenabsatz"/>
              <w:numPr>
                <w:ilvl w:val="0"/>
                <w:numId w:val="30"/>
              </w:numPr>
            </w:pPr>
            <w:r>
              <w:t>Bei der Login-Seite oder Registrierungsseite falsche Anmeldedaten eingeben</w:t>
            </w:r>
          </w:p>
        </w:tc>
      </w:tr>
      <w:tr w:rsidR="002127A3" w14:paraId="3BD383AC" w14:textId="77777777" w:rsidTr="00EB1AAA">
        <w:tc>
          <w:tcPr>
            <w:tcW w:w="4530" w:type="dxa"/>
            <w:shd w:val="clear" w:color="auto" w:fill="D9D9D9" w:themeFill="background1" w:themeFillShade="D9"/>
          </w:tcPr>
          <w:p w14:paraId="3A860817" w14:textId="77777777" w:rsidR="002127A3" w:rsidRPr="002127A3" w:rsidRDefault="002127A3" w:rsidP="00EB1AAA">
            <w:pPr>
              <w:rPr>
                <w:b/>
                <w:bCs/>
              </w:rPr>
            </w:pPr>
            <w:r w:rsidRPr="002127A3">
              <w:rPr>
                <w:b/>
                <w:bCs/>
              </w:rPr>
              <w:t>Erwartetes Resultat</w:t>
            </w:r>
          </w:p>
        </w:tc>
        <w:tc>
          <w:tcPr>
            <w:tcW w:w="4531" w:type="dxa"/>
          </w:tcPr>
          <w:p w14:paraId="42F13D90" w14:textId="77777777" w:rsidR="002127A3" w:rsidRDefault="002127A3" w:rsidP="00EB1AAA">
            <w:r>
              <w:t>Es wird darauf hingewiesen, dass man falsche Anmeldedaten eingegeben hat.</w:t>
            </w:r>
          </w:p>
        </w:tc>
      </w:tr>
      <w:tr w:rsidR="002127A3" w14:paraId="5F0932A4" w14:textId="77777777" w:rsidTr="00EB1AAA">
        <w:tc>
          <w:tcPr>
            <w:tcW w:w="4530" w:type="dxa"/>
            <w:shd w:val="clear" w:color="auto" w:fill="D9D9D9" w:themeFill="background1" w:themeFillShade="D9"/>
          </w:tcPr>
          <w:p w14:paraId="3C6F2677" w14:textId="77777777" w:rsidR="002127A3" w:rsidRPr="002127A3" w:rsidRDefault="002127A3" w:rsidP="00EB1AAA">
            <w:pPr>
              <w:rPr>
                <w:b/>
                <w:bCs/>
              </w:rPr>
            </w:pPr>
            <w:r w:rsidRPr="002127A3">
              <w:rPr>
                <w:b/>
                <w:bCs/>
              </w:rPr>
              <w:t>Tatsächliches Resultat</w:t>
            </w:r>
          </w:p>
        </w:tc>
        <w:tc>
          <w:tcPr>
            <w:tcW w:w="4531" w:type="dxa"/>
          </w:tcPr>
          <w:p w14:paraId="0F2379ED" w14:textId="77777777" w:rsidR="002127A3" w:rsidRDefault="002127A3" w:rsidP="002127A3">
            <w:pPr>
              <w:keepNext/>
            </w:pPr>
            <w:r>
              <w:t>-</w:t>
            </w:r>
          </w:p>
        </w:tc>
      </w:tr>
    </w:tbl>
    <w:p w14:paraId="7EE8AA98" w14:textId="77777777" w:rsidR="002127A3" w:rsidRDefault="002127A3" w:rsidP="002127A3">
      <w:pPr>
        <w:pStyle w:val="Beschriftung"/>
      </w:pPr>
      <w:bookmarkStart w:id="179" w:name="_Toc159828567"/>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3EE59470"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79682C4B" w14:textId="77777777" w:rsidTr="00EB1AAA">
        <w:tc>
          <w:tcPr>
            <w:tcW w:w="4530" w:type="dxa"/>
            <w:shd w:val="clear" w:color="auto" w:fill="D9D9D9" w:themeFill="background1" w:themeFillShade="D9"/>
          </w:tcPr>
          <w:p w14:paraId="087C530D" w14:textId="77777777" w:rsidR="002127A3" w:rsidRPr="002127A3" w:rsidRDefault="002127A3" w:rsidP="00EB1AAA">
            <w:pPr>
              <w:rPr>
                <w:b/>
                <w:bCs/>
              </w:rPr>
            </w:pPr>
            <w:r w:rsidRPr="002127A3">
              <w:rPr>
                <w:b/>
                <w:bCs/>
              </w:rPr>
              <w:lastRenderedPageBreak/>
              <w:t>ID</w:t>
            </w:r>
          </w:p>
        </w:tc>
        <w:tc>
          <w:tcPr>
            <w:tcW w:w="4531" w:type="dxa"/>
          </w:tcPr>
          <w:p w14:paraId="248ABC57" w14:textId="77777777" w:rsidR="002127A3" w:rsidRDefault="002127A3" w:rsidP="00EB1AAA">
            <w:r>
              <w:t>MT-004</w:t>
            </w:r>
          </w:p>
        </w:tc>
      </w:tr>
      <w:tr w:rsidR="002127A3" w14:paraId="02B81051" w14:textId="77777777" w:rsidTr="00EB1AAA">
        <w:tc>
          <w:tcPr>
            <w:tcW w:w="4530" w:type="dxa"/>
            <w:shd w:val="clear" w:color="auto" w:fill="D9D9D9" w:themeFill="background1" w:themeFillShade="D9"/>
          </w:tcPr>
          <w:p w14:paraId="2C783F85" w14:textId="77777777" w:rsidR="002127A3" w:rsidRPr="002127A3" w:rsidRDefault="002127A3" w:rsidP="00EB1AAA">
            <w:pPr>
              <w:rPr>
                <w:b/>
                <w:bCs/>
              </w:rPr>
            </w:pPr>
            <w:r w:rsidRPr="002127A3">
              <w:rPr>
                <w:b/>
                <w:bCs/>
              </w:rPr>
              <w:t>User Story</w:t>
            </w:r>
          </w:p>
        </w:tc>
        <w:tc>
          <w:tcPr>
            <w:tcW w:w="4531" w:type="dxa"/>
          </w:tcPr>
          <w:p w14:paraId="1C2997FA" w14:textId="77777777" w:rsidR="002127A3" w:rsidRDefault="002127A3" w:rsidP="00EB1AAA">
            <w:r>
              <w:t>US-004</w:t>
            </w:r>
          </w:p>
        </w:tc>
      </w:tr>
      <w:tr w:rsidR="002127A3" w14:paraId="7A5EDAE4" w14:textId="77777777" w:rsidTr="00EB1AAA">
        <w:tc>
          <w:tcPr>
            <w:tcW w:w="4530" w:type="dxa"/>
            <w:shd w:val="clear" w:color="auto" w:fill="D9D9D9" w:themeFill="background1" w:themeFillShade="D9"/>
          </w:tcPr>
          <w:p w14:paraId="6A569345" w14:textId="77777777" w:rsidR="002127A3" w:rsidRPr="002127A3" w:rsidRDefault="002127A3" w:rsidP="00EB1AAA">
            <w:pPr>
              <w:rPr>
                <w:b/>
                <w:bCs/>
              </w:rPr>
            </w:pPr>
            <w:r w:rsidRPr="002127A3">
              <w:rPr>
                <w:b/>
                <w:bCs/>
              </w:rPr>
              <w:t>Tester</w:t>
            </w:r>
          </w:p>
        </w:tc>
        <w:tc>
          <w:tcPr>
            <w:tcW w:w="4531" w:type="dxa"/>
          </w:tcPr>
          <w:p w14:paraId="165C9F7A" w14:textId="77777777" w:rsidR="002127A3" w:rsidRDefault="002127A3" w:rsidP="00EB1AAA">
            <w:r>
              <w:t>D. Cvetkovic</w:t>
            </w:r>
          </w:p>
        </w:tc>
      </w:tr>
      <w:tr w:rsidR="002127A3" w14:paraId="6606B17E" w14:textId="77777777" w:rsidTr="00EB1AAA">
        <w:tc>
          <w:tcPr>
            <w:tcW w:w="4530" w:type="dxa"/>
            <w:shd w:val="clear" w:color="auto" w:fill="D9D9D9" w:themeFill="background1" w:themeFillShade="D9"/>
          </w:tcPr>
          <w:p w14:paraId="24005949" w14:textId="77777777" w:rsidR="002127A3" w:rsidRPr="002127A3" w:rsidRDefault="002127A3" w:rsidP="00EB1AAA">
            <w:pPr>
              <w:rPr>
                <w:b/>
                <w:bCs/>
              </w:rPr>
            </w:pPr>
            <w:r w:rsidRPr="002127A3">
              <w:rPr>
                <w:b/>
                <w:bCs/>
              </w:rPr>
              <w:t>Testdatum</w:t>
            </w:r>
          </w:p>
        </w:tc>
        <w:tc>
          <w:tcPr>
            <w:tcW w:w="4531" w:type="dxa"/>
          </w:tcPr>
          <w:p w14:paraId="3C6E141F" w14:textId="77777777" w:rsidR="002127A3" w:rsidRDefault="002127A3" w:rsidP="00EB1AAA">
            <w:r>
              <w:t>-</w:t>
            </w:r>
          </w:p>
        </w:tc>
      </w:tr>
      <w:tr w:rsidR="002127A3" w14:paraId="1C1BBB76" w14:textId="77777777" w:rsidTr="00EB1AAA">
        <w:tc>
          <w:tcPr>
            <w:tcW w:w="4530" w:type="dxa"/>
            <w:shd w:val="clear" w:color="auto" w:fill="D9D9D9" w:themeFill="background1" w:themeFillShade="D9"/>
          </w:tcPr>
          <w:p w14:paraId="29D40C83" w14:textId="77777777" w:rsidR="002127A3" w:rsidRPr="002127A3" w:rsidRDefault="002127A3" w:rsidP="00EB1AAA">
            <w:pPr>
              <w:rPr>
                <w:b/>
                <w:bCs/>
              </w:rPr>
            </w:pPr>
            <w:r w:rsidRPr="002127A3">
              <w:rPr>
                <w:b/>
                <w:bCs/>
              </w:rPr>
              <w:t>Beschreibung</w:t>
            </w:r>
          </w:p>
        </w:tc>
        <w:tc>
          <w:tcPr>
            <w:tcW w:w="4531" w:type="dxa"/>
          </w:tcPr>
          <w:p w14:paraId="46F0B9FB" w14:textId="77777777" w:rsidR="002127A3" w:rsidRDefault="002127A3" w:rsidP="00EB1AAA">
            <w:r>
              <w:t>Es sollen Kalendereinträge gemacht werden können.</w:t>
            </w:r>
          </w:p>
        </w:tc>
      </w:tr>
      <w:tr w:rsidR="002127A3" w14:paraId="57F2DF2D" w14:textId="77777777" w:rsidTr="00EB1AAA">
        <w:tc>
          <w:tcPr>
            <w:tcW w:w="4530" w:type="dxa"/>
            <w:shd w:val="clear" w:color="auto" w:fill="D9D9D9" w:themeFill="background1" w:themeFillShade="D9"/>
          </w:tcPr>
          <w:p w14:paraId="6EF35935" w14:textId="77777777" w:rsidR="002127A3" w:rsidRPr="002127A3" w:rsidRDefault="002127A3" w:rsidP="00EB1AAA">
            <w:pPr>
              <w:rPr>
                <w:b/>
                <w:bCs/>
              </w:rPr>
            </w:pPr>
            <w:r w:rsidRPr="002127A3">
              <w:rPr>
                <w:b/>
                <w:bCs/>
              </w:rPr>
              <w:t>Schritte</w:t>
            </w:r>
          </w:p>
        </w:tc>
        <w:tc>
          <w:tcPr>
            <w:tcW w:w="4531" w:type="dxa"/>
          </w:tcPr>
          <w:p w14:paraId="08B24111" w14:textId="77777777" w:rsidR="002127A3" w:rsidRDefault="002127A3" w:rsidP="002127A3">
            <w:pPr>
              <w:pStyle w:val="Listenabsatz"/>
              <w:numPr>
                <w:ilvl w:val="0"/>
                <w:numId w:val="31"/>
              </w:numPr>
            </w:pPr>
            <w:r>
              <w:t>Webseite öffnen</w:t>
            </w:r>
          </w:p>
          <w:p w14:paraId="3976D190" w14:textId="77777777" w:rsidR="002127A3" w:rsidRDefault="002127A3" w:rsidP="002127A3">
            <w:pPr>
              <w:pStyle w:val="Listenabsatz"/>
              <w:numPr>
                <w:ilvl w:val="0"/>
                <w:numId w:val="31"/>
              </w:numPr>
            </w:pPr>
            <w:r>
              <w:t>Einloggen</w:t>
            </w:r>
          </w:p>
          <w:p w14:paraId="1E52577B" w14:textId="77777777" w:rsidR="002127A3" w:rsidRDefault="002127A3" w:rsidP="002127A3">
            <w:pPr>
              <w:pStyle w:val="Listenabsatz"/>
              <w:numPr>
                <w:ilvl w:val="0"/>
                <w:numId w:val="31"/>
              </w:numPr>
            </w:pPr>
            <w:r>
              <w:t>Kalender sehen</w:t>
            </w:r>
          </w:p>
        </w:tc>
      </w:tr>
      <w:tr w:rsidR="002127A3" w14:paraId="5FD43175" w14:textId="77777777" w:rsidTr="00EB1AAA">
        <w:tc>
          <w:tcPr>
            <w:tcW w:w="4530" w:type="dxa"/>
            <w:shd w:val="clear" w:color="auto" w:fill="D9D9D9" w:themeFill="background1" w:themeFillShade="D9"/>
          </w:tcPr>
          <w:p w14:paraId="1B68A4DB" w14:textId="77777777" w:rsidR="002127A3" w:rsidRPr="002127A3" w:rsidRDefault="002127A3" w:rsidP="00EB1AAA">
            <w:pPr>
              <w:rPr>
                <w:b/>
                <w:bCs/>
              </w:rPr>
            </w:pPr>
            <w:r w:rsidRPr="002127A3">
              <w:rPr>
                <w:b/>
                <w:bCs/>
              </w:rPr>
              <w:t>Erwartetes Resultat</w:t>
            </w:r>
          </w:p>
        </w:tc>
        <w:tc>
          <w:tcPr>
            <w:tcW w:w="4531" w:type="dxa"/>
          </w:tcPr>
          <w:p w14:paraId="1889216E" w14:textId="77777777" w:rsidR="002127A3" w:rsidRDefault="002127A3" w:rsidP="00EB1AAA">
            <w:r>
              <w:t>Es können Kalendereinträge gemacht werden.</w:t>
            </w:r>
          </w:p>
        </w:tc>
      </w:tr>
      <w:tr w:rsidR="002127A3" w14:paraId="35529760" w14:textId="77777777" w:rsidTr="00EB1AAA">
        <w:tc>
          <w:tcPr>
            <w:tcW w:w="4530" w:type="dxa"/>
            <w:shd w:val="clear" w:color="auto" w:fill="D9D9D9" w:themeFill="background1" w:themeFillShade="D9"/>
          </w:tcPr>
          <w:p w14:paraId="6A7A2DB1" w14:textId="77777777" w:rsidR="002127A3" w:rsidRPr="002127A3" w:rsidRDefault="002127A3" w:rsidP="00EB1AAA">
            <w:pPr>
              <w:rPr>
                <w:b/>
                <w:bCs/>
              </w:rPr>
            </w:pPr>
            <w:r w:rsidRPr="002127A3">
              <w:rPr>
                <w:b/>
                <w:bCs/>
              </w:rPr>
              <w:t>Tatsächliches Resultat</w:t>
            </w:r>
          </w:p>
        </w:tc>
        <w:tc>
          <w:tcPr>
            <w:tcW w:w="4531" w:type="dxa"/>
          </w:tcPr>
          <w:p w14:paraId="6C37D77C" w14:textId="77777777" w:rsidR="002127A3" w:rsidRDefault="002127A3" w:rsidP="002127A3">
            <w:pPr>
              <w:keepNext/>
            </w:pPr>
            <w:r>
              <w:t>-</w:t>
            </w:r>
          </w:p>
        </w:tc>
      </w:tr>
    </w:tbl>
    <w:p w14:paraId="3C8603EF" w14:textId="77777777" w:rsidR="002127A3" w:rsidRDefault="002127A3" w:rsidP="002127A3">
      <w:pPr>
        <w:pStyle w:val="Beschriftung"/>
      </w:pPr>
      <w:bookmarkStart w:id="180" w:name="_Toc159828568"/>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074F4B9" w14:textId="77777777" w:rsidTr="00EB1AAA">
        <w:tc>
          <w:tcPr>
            <w:tcW w:w="4530" w:type="dxa"/>
            <w:shd w:val="clear" w:color="auto" w:fill="D9D9D9" w:themeFill="background1" w:themeFillShade="D9"/>
          </w:tcPr>
          <w:p w14:paraId="7C51BB4A" w14:textId="77777777" w:rsidR="002127A3" w:rsidRPr="002127A3" w:rsidRDefault="002127A3" w:rsidP="00EB1AAA">
            <w:pPr>
              <w:rPr>
                <w:b/>
                <w:bCs/>
              </w:rPr>
            </w:pPr>
            <w:r w:rsidRPr="002127A3">
              <w:rPr>
                <w:b/>
                <w:bCs/>
              </w:rPr>
              <w:t>ID</w:t>
            </w:r>
          </w:p>
        </w:tc>
        <w:tc>
          <w:tcPr>
            <w:tcW w:w="4531" w:type="dxa"/>
          </w:tcPr>
          <w:p w14:paraId="668B136C" w14:textId="77777777" w:rsidR="002127A3" w:rsidRDefault="002127A3" w:rsidP="00EB1AAA">
            <w:r>
              <w:t>MT-005</w:t>
            </w:r>
          </w:p>
        </w:tc>
      </w:tr>
      <w:tr w:rsidR="002127A3" w14:paraId="44293C0B" w14:textId="77777777" w:rsidTr="00EB1AAA">
        <w:tc>
          <w:tcPr>
            <w:tcW w:w="4530" w:type="dxa"/>
            <w:shd w:val="clear" w:color="auto" w:fill="D9D9D9" w:themeFill="background1" w:themeFillShade="D9"/>
          </w:tcPr>
          <w:p w14:paraId="21DD128F" w14:textId="77777777" w:rsidR="002127A3" w:rsidRPr="002127A3" w:rsidRDefault="002127A3" w:rsidP="00EB1AAA">
            <w:pPr>
              <w:rPr>
                <w:b/>
                <w:bCs/>
              </w:rPr>
            </w:pPr>
            <w:r w:rsidRPr="002127A3">
              <w:rPr>
                <w:b/>
                <w:bCs/>
              </w:rPr>
              <w:t>User Story</w:t>
            </w:r>
          </w:p>
        </w:tc>
        <w:tc>
          <w:tcPr>
            <w:tcW w:w="4531" w:type="dxa"/>
          </w:tcPr>
          <w:p w14:paraId="391DB804" w14:textId="77777777" w:rsidR="002127A3" w:rsidRDefault="002127A3" w:rsidP="00EB1AAA">
            <w:r>
              <w:t>US-005</w:t>
            </w:r>
          </w:p>
        </w:tc>
      </w:tr>
      <w:tr w:rsidR="002127A3" w14:paraId="6A5255EE" w14:textId="77777777" w:rsidTr="00EB1AAA">
        <w:tc>
          <w:tcPr>
            <w:tcW w:w="4530" w:type="dxa"/>
            <w:shd w:val="clear" w:color="auto" w:fill="D9D9D9" w:themeFill="background1" w:themeFillShade="D9"/>
          </w:tcPr>
          <w:p w14:paraId="7CF15832" w14:textId="77777777" w:rsidR="002127A3" w:rsidRPr="002127A3" w:rsidRDefault="002127A3" w:rsidP="00EB1AAA">
            <w:pPr>
              <w:rPr>
                <w:b/>
                <w:bCs/>
              </w:rPr>
            </w:pPr>
            <w:r w:rsidRPr="002127A3">
              <w:rPr>
                <w:b/>
                <w:bCs/>
              </w:rPr>
              <w:t>Tester</w:t>
            </w:r>
          </w:p>
        </w:tc>
        <w:tc>
          <w:tcPr>
            <w:tcW w:w="4531" w:type="dxa"/>
          </w:tcPr>
          <w:p w14:paraId="51D16D13" w14:textId="77777777" w:rsidR="002127A3" w:rsidRDefault="002127A3" w:rsidP="00EB1AAA">
            <w:r>
              <w:t>D. Cvetkovic</w:t>
            </w:r>
          </w:p>
        </w:tc>
      </w:tr>
      <w:tr w:rsidR="002127A3" w14:paraId="4B19C1F6" w14:textId="77777777" w:rsidTr="00EB1AAA">
        <w:tc>
          <w:tcPr>
            <w:tcW w:w="4530" w:type="dxa"/>
            <w:shd w:val="clear" w:color="auto" w:fill="D9D9D9" w:themeFill="background1" w:themeFillShade="D9"/>
          </w:tcPr>
          <w:p w14:paraId="73B7781B" w14:textId="77777777" w:rsidR="002127A3" w:rsidRPr="002127A3" w:rsidRDefault="002127A3" w:rsidP="00EB1AAA">
            <w:pPr>
              <w:rPr>
                <w:b/>
                <w:bCs/>
              </w:rPr>
            </w:pPr>
            <w:r w:rsidRPr="002127A3">
              <w:rPr>
                <w:b/>
                <w:bCs/>
              </w:rPr>
              <w:t>Testdatum</w:t>
            </w:r>
          </w:p>
        </w:tc>
        <w:tc>
          <w:tcPr>
            <w:tcW w:w="4531" w:type="dxa"/>
          </w:tcPr>
          <w:p w14:paraId="60878C2F" w14:textId="77777777" w:rsidR="002127A3" w:rsidRDefault="002127A3" w:rsidP="00EB1AAA">
            <w:r>
              <w:t>-</w:t>
            </w:r>
          </w:p>
        </w:tc>
      </w:tr>
      <w:tr w:rsidR="002127A3" w14:paraId="136F3303" w14:textId="77777777" w:rsidTr="00EB1AAA">
        <w:tc>
          <w:tcPr>
            <w:tcW w:w="4530" w:type="dxa"/>
            <w:shd w:val="clear" w:color="auto" w:fill="D9D9D9" w:themeFill="background1" w:themeFillShade="D9"/>
          </w:tcPr>
          <w:p w14:paraId="3632E0DF" w14:textId="77777777" w:rsidR="002127A3" w:rsidRPr="002127A3" w:rsidRDefault="002127A3" w:rsidP="00EB1AAA">
            <w:pPr>
              <w:rPr>
                <w:b/>
                <w:bCs/>
              </w:rPr>
            </w:pPr>
            <w:r w:rsidRPr="002127A3">
              <w:rPr>
                <w:b/>
                <w:bCs/>
              </w:rPr>
              <w:t>Beschreibung</w:t>
            </w:r>
          </w:p>
        </w:tc>
        <w:tc>
          <w:tcPr>
            <w:tcW w:w="4531" w:type="dxa"/>
          </w:tcPr>
          <w:p w14:paraId="58E99112" w14:textId="77777777" w:rsidR="002127A3" w:rsidRDefault="002127A3" w:rsidP="00EB1AAA">
            <w:r>
              <w:t>Es soll der Kalender heruntergeladen/abonniert werden können.</w:t>
            </w:r>
          </w:p>
        </w:tc>
      </w:tr>
      <w:tr w:rsidR="002127A3" w14:paraId="2DCFA5AA" w14:textId="77777777" w:rsidTr="00EB1AAA">
        <w:tc>
          <w:tcPr>
            <w:tcW w:w="4530" w:type="dxa"/>
            <w:shd w:val="clear" w:color="auto" w:fill="D9D9D9" w:themeFill="background1" w:themeFillShade="D9"/>
          </w:tcPr>
          <w:p w14:paraId="2C04BAE8" w14:textId="77777777" w:rsidR="002127A3" w:rsidRPr="002127A3" w:rsidRDefault="002127A3" w:rsidP="00EB1AAA">
            <w:pPr>
              <w:rPr>
                <w:b/>
                <w:bCs/>
              </w:rPr>
            </w:pPr>
            <w:r w:rsidRPr="002127A3">
              <w:rPr>
                <w:b/>
                <w:bCs/>
              </w:rPr>
              <w:t>Schritte</w:t>
            </w:r>
          </w:p>
        </w:tc>
        <w:tc>
          <w:tcPr>
            <w:tcW w:w="4531" w:type="dxa"/>
          </w:tcPr>
          <w:p w14:paraId="4C830E54" w14:textId="77777777" w:rsidR="002127A3" w:rsidRDefault="002127A3" w:rsidP="002127A3">
            <w:pPr>
              <w:pStyle w:val="Listenabsatz"/>
              <w:numPr>
                <w:ilvl w:val="0"/>
                <w:numId w:val="32"/>
              </w:numPr>
            </w:pPr>
            <w:r>
              <w:t>Webseite öffnen</w:t>
            </w:r>
          </w:p>
          <w:p w14:paraId="5AC98142" w14:textId="77777777" w:rsidR="002127A3" w:rsidRDefault="007771E4" w:rsidP="002127A3">
            <w:pPr>
              <w:pStyle w:val="Listenabsatz"/>
              <w:numPr>
                <w:ilvl w:val="0"/>
                <w:numId w:val="32"/>
              </w:numPr>
            </w:pPr>
            <w:r>
              <w:t>Einloggen</w:t>
            </w:r>
          </w:p>
          <w:p w14:paraId="7F70AB85" w14:textId="77777777" w:rsidR="007771E4" w:rsidRDefault="007771E4" w:rsidP="002127A3">
            <w:pPr>
              <w:pStyle w:val="Listenabsatz"/>
              <w:numPr>
                <w:ilvl w:val="0"/>
                <w:numId w:val="32"/>
              </w:numPr>
            </w:pPr>
            <w:r>
              <w:t>Kalender sehen</w:t>
            </w:r>
          </w:p>
          <w:p w14:paraId="207118C3" w14:textId="77777777" w:rsidR="007771E4" w:rsidRDefault="007771E4" w:rsidP="002127A3">
            <w:pPr>
              <w:pStyle w:val="Listenabsatz"/>
              <w:numPr>
                <w:ilvl w:val="0"/>
                <w:numId w:val="32"/>
              </w:numPr>
            </w:pPr>
            <w:r>
              <w:t>Kalender abonnieren/herunterladen</w:t>
            </w:r>
          </w:p>
        </w:tc>
      </w:tr>
      <w:tr w:rsidR="002127A3" w14:paraId="69BB5CD4" w14:textId="77777777" w:rsidTr="00EB1AAA">
        <w:tc>
          <w:tcPr>
            <w:tcW w:w="4530" w:type="dxa"/>
            <w:shd w:val="clear" w:color="auto" w:fill="D9D9D9" w:themeFill="background1" w:themeFillShade="D9"/>
          </w:tcPr>
          <w:p w14:paraId="121346C6" w14:textId="77777777" w:rsidR="002127A3" w:rsidRPr="002127A3" w:rsidRDefault="002127A3" w:rsidP="00EB1AAA">
            <w:pPr>
              <w:rPr>
                <w:b/>
                <w:bCs/>
              </w:rPr>
            </w:pPr>
            <w:r w:rsidRPr="002127A3">
              <w:rPr>
                <w:b/>
                <w:bCs/>
              </w:rPr>
              <w:t>Erwartetes Resultat</w:t>
            </w:r>
          </w:p>
        </w:tc>
        <w:tc>
          <w:tcPr>
            <w:tcW w:w="4531" w:type="dxa"/>
          </w:tcPr>
          <w:p w14:paraId="088ECF82" w14:textId="77777777" w:rsidR="002127A3" w:rsidRDefault="002127A3" w:rsidP="00EB1AAA">
            <w:r>
              <w:t xml:space="preserve">Es </w:t>
            </w:r>
            <w:r w:rsidR="007771E4">
              <w:t>kann der Kalender heruntergeladen/abonniert werden.</w:t>
            </w:r>
          </w:p>
        </w:tc>
      </w:tr>
      <w:tr w:rsidR="002127A3" w14:paraId="6C2666EF" w14:textId="77777777" w:rsidTr="00EB1AAA">
        <w:tc>
          <w:tcPr>
            <w:tcW w:w="4530" w:type="dxa"/>
            <w:shd w:val="clear" w:color="auto" w:fill="D9D9D9" w:themeFill="background1" w:themeFillShade="D9"/>
          </w:tcPr>
          <w:p w14:paraId="53E53078" w14:textId="77777777" w:rsidR="002127A3" w:rsidRPr="002127A3" w:rsidRDefault="002127A3" w:rsidP="00EB1AAA">
            <w:pPr>
              <w:rPr>
                <w:b/>
                <w:bCs/>
              </w:rPr>
            </w:pPr>
            <w:r w:rsidRPr="002127A3">
              <w:rPr>
                <w:b/>
                <w:bCs/>
              </w:rPr>
              <w:t>Tatsächliches Resultat</w:t>
            </w:r>
          </w:p>
        </w:tc>
        <w:tc>
          <w:tcPr>
            <w:tcW w:w="4531" w:type="dxa"/>
          </w:tcPr>
          <w:p w14:paraId="1A814450" w14:textId="77777777" w:rsidR="002127A3" w:rsidRDefault="002127A3" w:rsidP="007771E4">
            <w:pPr>
              <w:keepNext/>
            </w:pPr>
            <w:r>
              <w:t>-</w:t>
            </w:r>
          </w:p>
        </w:tc>
      </w:tr>
    </w:tbl>
    <w:p w14:paraId="1847CFAB" w14:textId="77777777" w:rsidR="002127A3" w:rsidRDefault="007771E4" w:rsidP="007771E4">
      <w:pPr>
        <w:pStyle w:val="Beschriftung"/>
      </w:pPr>
      <w:bookmarkStart w:id="181" w:name="_Toc159828569"/>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5507A8F3" w14:textId="77777777" w:rsidTr="00EB1AAA">
        <w:tc>
          <w:tcPr>
            <w:tcW w:w="4530" w:type="dxa"/>
            <w:shd w:val="clear" w:color="auto" w:fill="D9D9D9" w:themeFill="background1" w:themeFillShade="D9"/>
          </w:tcPr>
          <w:p w14:paraId="15F69BE1" w14:textId="77777777" w:rsidR="007771E4" w:rsidRPr="002127A3" w:rsidRDefault="007771E4" w:rsidP="00EB1AAA">
            <w:pPr>
              <w:rPr>
                <w:b/>
                <w:bCs/>
              </w:rPr>
            </w:pPr>
            <w:r w:rsidRPr="002127A3">
              <w:rPr>
                <w:b/>
                <w:bCs/>
              </w:rPr>
              <w:t>ID</w:t>
            </w:r>
          </w:p>
        </w:tc>
        <w:tc>
          <w:tcPr>
            <w:tcW w:w="4531" w:type="dxa"/>
          </w:tcPr>
          <w:p w14:paraId="30C6C887" w14:textId="77777777" w:rsidR="007771E4" w:rsidRDefault="007771E4" w:rsidP="00EB1AAA">
            <w:r>
              <w:t>MT-006</w:t>
            </w:r>
          </w:p>
        </w:tc>
      </w:tr>
      <w:tr w:rsidR="007771E4" w14:paraId="63DF2614" w14:textId="77777777" w:rsidTr="00EB1AAA">
        <w:tc>
          <w:tcPr>
            <w:tcW w:w="4530" w:type="dxa"/>
            <w:shd w:val="clear" w:color="auto" w:fill="D9D9D9" w:themeFill="background1" w:themeFillShade="D9"/>
          </w:tcPr>
          <w:p w14:paraId="21E95E2D" w14:textId="77777777" w:rsidR="007771E4" w:rsidRPr="002127A3" w:rsidRDefault="007771E4" w:rsidP="00EB1AAA">
            <w:pPr>
              <w:rPr>
                <w:b/>
                <w:bCs/>
              </w:rPr>
            </w:pPr>
            <w:r w:rsidRPr="002127A3">
              <w:rPr>
                <w:b/>
                <w:bCs/>
              </w:rPr>
              <w:t>User Story</w:t>
            </w:r>
          </w:p>
        </w:tc>
        <w:tc>
          <w:tcPr>
            <w:tcW w:w="4531" w:type="dxa"/>
          </w:tcPr>
          <w:p w14:paraId="10CEAD68" w14:textId="77777777" w:rsidR="007771E4" w:rsidRDefault="007771E4" w:rsidP="00EB1AAA">
            <w:r>
              <w:t>US-006</w:t>
            </w:r>
          </w:p>
        </w:tc>
      </w:tr>
      <w:tr w:rsidR="007771E4" w14:paraId="18E6713C" w14:textId="77777777" w:rsidTr="00EB1AAA">
        <w:tc>
          <w:tcPr>
            <w:tcW w:w="4530" w:type="dxa"/>
            <w:shd w:val="clear" w:color="auto" w:fill="D9D9D9" w:themeFill="background1" w:themeFillShade="D9"/>
          </w:tcPr>
          <w:p w14:paraId="02C4A90F" w14:textId="77777777" w:rsidR="007771E4" w:rsidRPr="002127A3" w:rsidRDefault="007771E4" w:rsidP="00EB1AAA">
            <w:pPr>
              <w:rPr>
                <w:b/>
                <w:bCs/>
              </w:rPr>
            </w:pPr>
            <w:r w:rsidRPr="002127A3">
              <w:rPr>
                <w:b/>
                <w:bCs/>
              </w:rPr>
              <w:t>Tester</w:t>
            </w:r>
          </w:p>
        </w:tc>
        <w:tc>
          <w:tcPr>
            <w:tcW w:w="4531" w:type="dxa"/>
          </w:tcPr>
          <w:p w14:paraId="4D96451E" w14:textId="77777777" w:rsidR="007771E4" w:rsidRDefault="007771E4" w:rsidP="00EB1AAA">
            <w:r>
              <w:t>D. Cvetkovic</w:t>
            </w:r>
          </w:p>
        </w:tc>
      </w:tr>
      <w:tr w:rsidR="007771E4" w14:paraId="60504500" w14:textId="77777777" w:rsidTr="00EB1AAA">
        <w:tc>
          <w:tcPr>
            <w:tcW w:w="4530" w:type="dxa"/>
            <w:shd w:val="clear" w:color="auto" w:fill="D9D9D9" w:themeFill="background1" w:themeFillShade="D9"/>
          </w:tcPr>
          <w:p w14:paraId="5B92D367" w14:textId="77777777" w:rsidR="007771E4" w:rsidRPr="002127A3" w:rsidRDefault="007771E4" w:rsidP="00EB1AAA">
            <w:pPr>
              <w:rPr>
                <w:b/>
                <w:bCs/>
              </w:rPr>
            </w:pPr>
            <w:r w:rsidRPr="002127A3">
              <w:rPr>
                <w:b/>
                <w:bCs/>
              </w:rPr>
              <w:t>Testdatum</w:t>
            </w:r>
          </w:p>
        </w:tc>
        <w:tc>
          <w:tcPr>
            <w:tcW w:w="4531" w:type="dxa"/>
          </w:tcPr>
          <w:p w14:paraId="2AC4F0A2" w14:textId="77777777" w:rsidR="007771E4" w:rsidRDefault="007771E4" w:rsidP="00EB1AAA">
            <w:r>
              <w:t>-</w:t>
            </w:r>
          </w:p>
        </w:tc>
      </w:tr>
      <w:tr w:rsidR="007771E4" w14:paraId="422B376E" w14:textId="77777777" w:rsidTr="00EB1AAA">
        <w:tc>
          <w:tcPr>
            <w:tcW w:w="4530" w:type="dxa"/>
            <w:shd w:val="clear" w:color="auto" w:fill="D9D9D9" w:themeFill="background1" w:themeFillShade="D9"/>
          </w:tcPr>
          <w:p w14:paraId="0273FC27" w14:textId="77777777" w:rsidR="007771E4" w:rsidRPr="002127A3" w:rsidRDefault="007771E4" w:rsidP="00EB1AAA">
            <w:pPr>
              <w:rPr>
                <w:b/>
                <w:bCs/>
              </w:rPr>
            </w:pPr>
            <w:r w:rsidRPr="002127A3">
              <w:rPr>
                <w:b/>
                <w:bCs/>
              </w:rPr>
              <w:t>Beschreibung</w:t>
            </w:r>
          </w:p>
        </w:tc>
        <w:tc>
          <w:tcPr>
            <w:tcW w:w="4531" w:type="dxa"/>
          </w:tcPr>
          <w:p w14:paraId="369D0DE7" w14:textId="77777777" w:rsidR="007771E4" w:rsidRDefault="007771E4" w:rsidP="00EB1AAA">
            <w:r>
              <w:t>Es soll zur gewünschten Seite weitergeleitet werden können.</w:t>
            </w:r>
          </w:p>
        </w:tc>
      </w:tr>
      <w:tr w:rsidR="007771E4" w14:paraId="5B72198F" w14:textId="77777777" w:rsidTr="00EB1AAA">
        <w:tc>
          <w:tcPr>
            <w:tcW w:w="4530" w:type="dxa"/>
            <w:shd w:val="clear" w:color="auto" w:fill="D9D9D9" w:themeFill="background1" w:themeFillShade="D9"/>
          </w:tcPr>
          <w:p w14:paraId="0EFA3FA5" w14:textId="77777777" w:rsidR="007771E4" w:rsidRPr="002127A3" w:rsidRDefault="007771E4" w:rsidP="00EB1AAA">
            <w:pPr>
              <w:rPr>
                <w:b/>
                <w:bCs/>
              </w:rPr>
            </w:pPr>
            <w:r w:rsidRPr="002127A3">
              <w:rPr>
                <w:b/>
                <w:bCs/>
              </w:rPr>
              <w:t>Schritte</w:t>
            </w:r>
          </w:p>
        </w:tc>
        <w:tc>
          <w:tcPr>
            <w:tcW w:w="4531" w:type="dxa"/>
          </w:tcPr>
          <w:p w14:paraId="316857C3" w14:textId="77777777" w:rsidR="007771E4" w:rsidRDefault="007771E4" w:rsidP="007771E4">
            <w:pPr>
              <w:pStyle w:val="Listenabsatz"/>
              <w:numPr>
                <w:ilvl w:val="0"/>
                <w:numId w:val="33"/>
              </w:numPr>
            </w:pPr>
            <w:r>
              <w:t>Webseite öffnen</w:t>
            </w:r>
          </w:p>
          <w:p w14:paraId="0AFB9DDF" w14:textId="77777777" w:rsidR="007771E4" w:rsidRDefault="007771E4" w:rsidP="007771E4">
            <w:pPr>
              <w:pStyle w:val="Listenabsatz"/>
              <w:numPr>
                <w:ilvl w:val="0"/>
                <w:numId w:val="33"/>
              </w:numPr>
            </w:pPr>
            <w:r>
              <w:t>Einloggen</w:t>
            </w:r>
          </w:p>
          <w:p w14:paraId="71E4392B" w14:textId="77777777" w:rsidR="007771E4" w:rsidRDefault="007771E4" w:rsidP="007771E4">
            <w:pPr>
              <w:pStyle w:val="Listenabsatz"/>
              <w:numPr>
                <w:ilvl w:val="0"/>
                <w:numId w:val="33"/>
              </w:numPr>
            </w:pPr>
            <w:r>
              <w:t>Menü auswählen</w:t>
            </w:r>
          </w:p>
        </w:tc>
      </w:tr>
      <w:tr w:rsidR="007771E4" w14:paraId="466F359D" w14:textId="77777777" w:rsidTr="00EB1AAA">
        <w:tc>
          <w:tcPr>
            <w:tcW w:w="4530" w:type="dxa"/>
            <w:shd w:val="clear" w:color="auto" w:fill="D9D9D9" w:themeFill="background1" w:themeFillShade="D9"/>
          </w:tcPr>
          <w:p w14:paraId="434B755D" w14:textId="77777777" w:rsidR="007771E4" w:rsidRPr="002127A3" w:rsidRDefault="007771E4" w:rsidP="00EB1AAA">
            <w:pPr>
              <w:rPr>
                <w:b/>
                <w:bCs/>
              </w:rPr>
            </w:pPr>
            <w:r w:rsidRPr="002127A3">
              <w:rPr>
                <w:b/>
                <w:bCs/>
              </w:rPr>
              <w:t>Erwartetes Resultat</w:t>
            </w:r>
          </w:p>
        </w:tc>
        <w:tc>
          <w:tcPr>
            <w:tcW w:w="4531" w:type="dxa"/>
          </w:tcPr>
          <w:p w14:paraId="40E258A3" w14:textId="77777777" w:rsidR="007771E4" w:rsidRDefault="007771E4" w:rsidP="00EB1AAA">
            <w:r>
              <w:t>Man soll zur gewünschten Seite weitergeleitet werden können.</w:t>
            </w:r>
          </w:p>
        </w:tc>
      </w:tr>
      <w:tr w:rsidR="007771E4" w14:paraId="2096ED54" w14:textId="77777777" w:rsidTr="00EB1AAA">
        <w:tc>
          <w:tcPr>
            <w:tcW w:w="4530" w:type="dxa"/>
            <w:shd w:val="clear" w:color="auto" w:fill="D9D9D9" w:themeFill="background1" w:themeFillShade="D9"/>
          </w:tcPr>
          <w:p w14:paraId="33689E0E" w14:textId="77777777" w:rsidR="007771E4" w:rsidRPr="002127A3" w:rsidRDefault="007771E4" w:rsidP="00EB1AAA">
            <w:pPr>
              <w:rPr>
                <w:b/>
                <w:bCs/>
              </w:rPr>
            </w:pPr>
            <w:r w:rsidRPr="002127A3">
              <w:rPr>
                <w:b/>
                <w:bCs/>
              </w:rPr>
              <w:t>Tatsächliches Resultat</w:t>
            </w:r>
          </w:p>
        </w:tc>
        <w:tc>
          <w:tcPr>
            <w:tcW w:w="4531" w:type="dxa"/>
          </w:tcPr>
          <w:p w14:paraId="4F8446A4" w14:textId="77777777" w:rsidR="007771E4" w:rsidRDefault="007771E4" w:rsidP="007771E4">
            <w:pPr>
              <w:keepNext/>
            </w:pPr>
            <w:r>
              <w:t>-</w:t>
            </w:r>
          </w:p>
        </w:tc>
      </w:tr>
    </w:tbl>
    <w:p w14:paraId="591B6AA2" w14:textId="77777777" w:rsidR="007771E4" w:rsidRDefault="007771E4" w:rsidP="007771E4">
      <w:pPr>
        <w:pStyle w:val="Beschriftung"/>
      </w:pPr>
      <w:bookmarkStart w:id="182" w:name="_Toc159828570"/>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0BD6AEC2"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375A21B4" w14:textId="77777777" w:rsidTr="00EB1AAA">
        <w:tc>
          <w:tcPr>
            <w:tcW w:w="4530" w:type="dxa"/>
            <w:shd w:val="clear" w:color="auto" w:fill="D9D9D9" w:themeFill="background1" w:themeFillShade="D9"/>
          </w:tcPr>
          <w:p w14:paraId="45FAFD27" w14:textId="77777777" w:rsidR="007771E4" w:rsidRPr="002127A3" w:rsidRDefault="007771E4" w:rsidP="00EB1AAA">
            <w:pPr>
              <w:rPr>
                <w:b/>
                <w:bCs/>
              </w:rPr>
            </w:pPr>
            <w:r w:rsidRPr="002127A3">
              <w:rPr>
                <w:b/>
                <w:bCs/>
              </w:rPr>
              <w:lastRenderedPageBreak/>
              <w:t>ID</w:t>
            </w:r>
          </w:p>
        </w:tc>
        <w:tc>
          <w:tcPr>
            <w:tcW w:w="4531" w:type="dxa"/>
          </w:tcPr>
          <w:p w14:paraId="48CE8F3E" w14:textId="77777777" w:rsidR="007771E4" w:rsidRDefault="007771E4" w:rsidP="00EB1AAA">
            <w:r>
              <w:t>MT-007</w:t>
            </w:r>
          </w:p>
        </w:tc>
      </w:tr>
      <w:tr w:rsidR="007771E4" w14:paraId="31FA9466" w14:textId="77777777" w:rsidTr="00EB1AAA">
        <w:tc>
          <w:tcPr>
            <w:tcW w:w="4530" w:type="dxa"/>
            <w:shd w:val="clear" w:color="auto" w:fill="D9D9D9" w:themeFill="background1" w:themeFillShade="D9"/>
          </w:tcPr>
          <w:p w14:paraId="17CBCA9D" w14:textId="77777777" w:rsidR="007771E4" w:rsidRPr="002127A3" w:rsidRDefault="007771E4" w:rsidP="00EB1AAA">
            <w:pPr>
              <w:rPr>
                <w:b/>
                <w:bCs/>
              </w:rPr>
            </w:pPr>
            <w:r w:rsidRPr="002127A3">
              <w:rPr>
                <w:b/>
                <w:bCs/>
              </w:rPr>
              <w:t>User Story</w:t>
            </w:r>
          </w:p>
        </w:tc>
        <w:tc>
          <w:tcPr>
            <w:tcW w:w="4531" w:type="dxa"/>
          </w:tcPr>
          <w:p w14:paraId="0028A2CF" w14:textId="77777777" w:rsidR="007771E4" w:rsidRDefault="007771E4" w:rsidP="00EB1AAA">
            <w:r>
              <w:t>US-007</w:t>
            </w:r>
          </w:p>
        </w:tc>
      </w:tr>
      <w:tr w:rsidR="007771E4" w14:paraId="61435CCF" w14:textId="77777777" w:rsidTr="00EB1AAA">
        <w:tc>
          <w:tcPr>
            <w:tcW w:w="4530" w:type="dxa"/>
            <w:shd w:val="clear" w:color="auto" w:fill="D9D9D9" w:themeFill="background1" w:themeFillShade="D9"/>
          </w:tcPr>
          <w:p w14:paraId="751BE58B" w14:textId="77777777" w:rsidR="007771E4" w:rsidRPr="002127A3" w:rsidRDefault="007771E4" w:rsidP="00EB1AAA">
            <w:pPr>
              <w:rPr>
                <w:b/>
                <w:bCs/>
              </w:rPr>
            </w:pPr>
            <w:r w:rsidRPr="002127A3">
              <w:rPr>
                <w:b/>
                <w:bCs/>
              </w:rPr>
              <w:t>Tester</w:t>
            </w:r>
          </w:p>
        </w:tc>
        <w:tc>
          <w:tcPr>
            <w:tcW w:w="4531" w:type="dxa"/>
          </w:tcPr>
          <w:p w14:paraId="4A420194" w14:textId="77777777" w:rsidR="007771E4" w:rsidRDefault="007771E4" w:rsidP="00EB1AAA">
            <w:r>
              <w:t>D. Cvetkovic</w:t>
            </w:r>
          </w:p>
        </w:tc>
      </w:tr>
      <w:tr w:rsidR="007771E4" w14:paraId="3BD7B59E" w14:textId="77777777" w:rsidTr="00EB1AAA">
        <w:tc>
          <w:tcPr>
            <w:tcW w:w="4530" w:type="dxa"/>
            <w:shd w:val="clear" w:color="auto" w:fill="D9D9D9" w:themeFill="background1" w:themeFillShade="D9"/>
          </w:tcPr>
          <w:p w14:paraId="704C6D6D" w14:textId="77777777" w:rsidR="007771E4" w:rsidRPr="002127A3" w:rsidRDefault="007771E4" w:rsidP="00EB1AAA">
            <w:pPr>
              <w:rPr>
                <w:b/>
                <w:bCs/>
              </w:rPr>
            </w:pPr>
            <w:r w:rsidRPr="002127A3">
              <w:rPr>
                <w:b/>
                <w:bCs/>
              </w:rPr>
              <w:t>Testdatum</w:t>
            </w:r>
          </w:p>
        </w:tc>
        <w:tc>
          <w:tcPr>
            <w:tcW w:w="4531" w:type="dxa"/>
          </w:tcPr>
          <w:p w14:paraId="3F0EF4F2" w14:textId="77777777" w:rsidR="007771E4" w:rsidRDefault="007771E4" w:rsidP="00EB1AAA">
            <w:r>
              <w:t>-</w:t>
            </w:r>
          </w:p>
        </w:tc>
      </w:tr>
      <w:tr w:rsidR="007771E4" w14:paraId="388B0B86" w14:textId="77777777" w:rsidTr="00EB1AAA">
        <w:tc>
          <w:tcPr>
            <w:tcW w:w="4530" w:type="dxa"/>
            <w:shd w:val="clear" w:color="auto" w:fill="D9D9D9" w:themeFill="background1" w:themeFillShade="D9"/>
          </w:tcPr>
          <w:p w14:paraId="5D5F2FBC" w14:textId="77777777" w:rsidR="007771E4" w:rsidRPr="002127A3" w:rsidRDefault="007771E4" w:rsidP="00EB1AAA">
            <w:pPr>
              <w:rPr>
                <w:b/>
                <w:bCs/>
              </w:rPr>
            </w:pPr>
            <w:r w:rsidRPr="002127A3">
              <w:rPr>
                <w:b/>
                <w:bCs/>
              </w:rPr>
              <w:t>Beschreibung</w:t>
            </w:r>
          </w:p>
        </w:tc>
        <w:tc>
          <w:tcPr>
            <w:tcW w:w="4531" w:type="dxa"/>
          </w:tcPr>
          <w:p w14:paraId="27B72820" w14:textId="77777777" w:rsidR="007771E4" w:rsidRDefault="007771E4" w:rsidP="00EB1AAA">
            <w:r>
              <w:t>Es sollen Spielresultate eingetragen werden können.</w:t>
            </w:r>
          </w:p>
        </w:tc>
      </w:tr>
      <w:tr w:rsidR="007771E4" w14:paraId="6D7622E5" w14:textId="77777777" w:rsidTr="00EB1AAA">
        <w:tc>
          <w:tcPr>
            <w:tcW w:w="4530" w:type="dxa"/>
            <w:shd w:val="clear" w:color="auto" w:fill="D9D9D9" w:themeFill="background1" w:themeFillShade="D9"/>
          </w:tcPr>
          <w:p w14:paraId="4945DA7D" w14:textId="77777777" w:rsidR="007771E4" w:rsidRPr="002127A3" w:rsidRDefault="007771E4" w:rsidP="00EB1AAA">
            <w:pPr>
              <w:rPr>
                <w:b/>
                <w:bCs/>
              </w:rPr>
            </w:pPr>
            <w:r w:rsidRPr="002127A3">
              <w:rPr>
                <w:b/>
                <w:bCs/>
              </w:rPr>
              <w:t>Schritte</w:t>
            </w:r>
          </w:p>
        </w:tc>
        <w:tc>
          <w:tcPr>
            <w:tcW w:w="4531" w:type="dxa"/>
          </w:tcPr>
          <w:p w14:paraId="17DBB9D7" w14:textId="77777777" w:rsidR="007771E4" w:rsidRDefault="007771E4" w:rsidP="007771E4">
            <w:pPr>
              <w:pStyle w:val="Listenabsatz"/>
              <w:numPr>
                <w:ilvl w:val="0"/>
                <w:numId w:val="34"/>
              </w:numPr>
            </w:pPr>
            <w:r>
              <w:t>Webseite öffnen</w:t>
            </w:r>
          </w:p>
          <w:p w14:paraId="63752B12" w14:textId="77777777" w:rsidR="007771E4" w:rsidRDefault="007771E4" w:rsidP="007771E4">
            <w:pPr>
              <w:pStyle w:val="Listenabsatz"/>
              <w:numPr>
                <w:ilvl w:val="0"/>
                <w:numId w:val="34"/>
              </w:numPr>
            </w:pPr>
            <w:r>
              <w:t>Einloggen</w:t>
            </w:r>
          </w:p>
          <w:p w14:paraId="210233B3" w14:textId="77777777" w:rsidR="007771E4" w:rsidRDefault="007771E4" w:rsidP="007771E4">
            <w:pPr>
              <w:pStyle w:val="Listenabsatz"/>
              <w:numPr>
                <w:ilvl w:val="0"/>
                <w:numId w:val="34"/>
              </w:numPr>
            </w:pPr>
            <w:r>
              <w:t>Menü auswählen</w:t>
            </w:r>
          </w:p>
          <w:p w14:paraId="6C860B8D" w14:textId="77777777" w:rsidR="007771E4" w:rsidRDefault="007771E4" w:rsidP="007771E4">
            <w:pPr>
              <w:pStyle w:val="Listenabsatz"/>
              <w:numPr>
                <w:ilvl w:val="0"/>
                <w:numId w:val="34"/>
              </w:numPr>
            </w:pPr>
            <w:r>
              <w:t>«Dashboard» im Menü auswählen</w:t>
            </w:r>
          </w:p>
        </w:tc>
      </w:tr>
      <w:tr w:rsidR="007771E4" w14:paraId="05813C4B" w14:textId="77777777" w:rsidTr="00EB1AAA">
        <w:tc>
          <w:tcPr>
            <w:tcW w:w="4530" w:type="dxa"/>
            <w:shd w:val="clear" w:color="auto" w:fill="D9D9D9" w:themeFill="background1" w:themeFillShade="D9"/>
          </w:tcPr>
          <w:p w14:paraId="6825A300" w14:textId="77777777" w:rsidR="007771E4" w:rsidRPr="002127A3" w:rsidRDefault="007771E4" w:rsidP="00EB1AAA">
            <w:pPr>
              <w:rPr>
                <w:b/>
                <w:bCs/>
              </w:rPr>
            </w:pPr>
            <w:r w:rsidRPr="002127A3">
              <w:rPr>
                <w:b/>
                <w:bCs/>
              </w:rPr>
              <w:t>Erwartetes Resultat</w:t>
            </w:r>
          </w:p>
        </w:tc>
        <w:tc>
          <w:tcPr>
            <w:tcW w:w="4531" w:type="dxa"/>
          </w:tcPr>
          <w:p w14:paraId="06EB21ED" w14:textId="77777777" w:rsidR="007771E4" w:rsidRDefault="007771E4" w:rsidP="00EB1AAA">
            <w:r>
              <w:t>Die Spielresultate können eingetragen werden.</w:t>
            </w:r>
          </w:p>
        </w:tc>
      </w:tr>
      <w:tr w:rsidR="007771E4" w14:paraId="6FA35F5B" w14:textId="77777777" w:rsidTr="00EB1AAA">
        <w:tc>
          <w:tcPr>
            <w:tcW w:w="4530" w:type="dxa"/>
            <w:shd w:val="clear" w:color="auto" w:fill="D9D9D9" w:themeFill="background1" w:themeFillShade="D9"/>
          </w:tcPr>
          <w:p w14:paraId="49F2CFC1" w14:textId="77777777" w:rsidR="007771E4" w:rsidRPr="002127A3" w:rsidRDefault="007771E4" w:rsidP="00EB1AAA">
            <w:pPr>
              <w:rPr>
                <w:b/>
                <w:bCs/>
              </w:rPr>
            </w:pPr>
            <w:r w:rsidRPr="002127A3">
              <w:rPr>
                <w:b/>
                <w:bCs/>
              </w:rPr>
              <w:t>Tatsächliches Resultat</w:t>
            </w:r>
          </w:p>
        </w:tc>
        <w:tc>
          <w:tcPr>
            <w:tcW w:w="4531" w:type="dxa"/>
          </w:tcPr>
          <w:p w14:paraId="0318F609" w14:textId="77777777" w:rsidR="007771E4" w:rsidRDefault="007771E4" w:rsidP="007771E4">
            <w:pPr>
              <w:keepNext/>
            </w:pPr>
            <w:r>
              <w:t>-</w:t>
            </w:r>
          </w:p>
        </w:tc>
      </w:tr>
    </w:tbl>
    <w:p w14:paraId="698E06B7" w14:textId="77777777" w:rsidR="007771E4" w:rsidRDefault="007771E4" w:rsidP="007771E4">
      <w:pPr>
        <w:pStyle w:val="Beschriftung"/>
      </w:pPr>
      <w:bookmarkStart w:id="183" w:name="_Toc159828571"/>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6148D3DE" w14:textId="77777777" w:rsidTr="00EB1AAA">
        <w:tc>
          <w:tcPr>
            <w:tcW w:w="4530" w:type="dxa"/>
            <w:shd w:val="clear" w:color="auto" w:fill="D9D9D9" w:themeFill="background1" w:themeFillShade="D9"/>
          </w:tcPr>
          <w:p w14:paraId="08A4978A" w14:textId="77777777" w:rsidR="007771E4" w:rsidRPr="002127A3" w:rsidRDefault="007771E4" w:rsidP="00EB1AAA">
            <w:pPr>
              <w:rPr>
                <w:b/>
                <w:bCs/>
              </w:rPr>
            </w:pPr>
            <w:r w:rsidRPr="002127A3">
              <w:rPr>
                <w:b/>
                <w:bCs/>
              </w:rPr>
              <w:t>ID</w:t>
            </w:r>
          </w:p>
        </w:tc>
        <w:tc>
          <w:tcPr>
            <w:tcW w:w="4531" w:type="dxa"/>
          </w:tcPr>
          <w:p w14:paraId="2D5642AE" w14:textId="77777777" w:rsidR="007771E4" w:rsidRDefault="007771E4" w:rsidP="00EB1AAA">
            <w:r>
              <w:t>MT-008</w:t>
            </w:r>
          </w:p>
        </w:tc>
      </w:tr>
      <w:tr w:rsidR="007771E4" w14:paraId="7082B2F1" w14:textId="77777777" w:rsidTr="00EB1AAA">
        <w:tc>
          <w:tcPr>
            <w:tcW w:w="4530" w:type="dxa"/>
            <w:shd w:val="clear" w:color="auto" w:fill="D9D9D9" w:themeFill="background1" w:themeFillShade="D9"/>
          </w:tcPr>
          <w:p w14:paraId="41F4D081" w14:textId="77777777" w:rsidR="007771E4" w:rsidRPr="002127A3" w:rsidRDefault="007771E4" w:rsidP="00EB1AAA">
            <w:pPr>
              <w:rPr>
                <w:b/>
                <w:bCs/>
              </w:rPr>
            </w:pPr>
            <w:r w:rsidRPr="002127A3">
              <w:rPr>
                <w:b/>
                <w:bCs/>
              </w:rPr>
              <w:t>User Story</w:t>
            </w:r>
          </w:p>
        </w:tc>
        <w:tc>
          <w:tcPr>
            <w:tcW w:w="4531" w:type="dxa"/>
          </w:tcPr>
          <w:p w14:paraId="67EFAB12" w14:textId="77777777" w:rsidR="007771E4" w:rsidRDefault="007771E4" w:rsidP="00EB1AAA">
            <w:r>
              <w:t>US-008</w:t>
            </w:r>
          </w:p>
        </w:tc>
      </w:tr>
      <w:tr w:rsidR="007771E4" w14:paraId="38AFE0D8" w14:textId="77777777" w:rsidTr="00EB1AAA">
        <w:tc>
          <w:tcPr>
            <w:tcW w:w="4530" w:type="dxa"/>
            <w:shd w:val="clear" w:color="auto" w:fill="D9D9D9" w:themeFill="background1" w:themeFillShade="D9"/>
          </w:tcPr>
          <w:p w14:paraId="6117CCD9" w14:textId="77777777" w:rsidR="007771E4" w:rsidRPr="002127A3" w:rsidRDefault="007771E4" w:rsidP="00EB1AAA">
            <w:pPr>
              <w:rPr>
                <w:b/>
                <w:bCs/>
              </w:rPr>
            </w:pPr>
            <w:r w:rsidRPr="002127A3">
              <w:rPr>
                <w:b/>
                <w:bCs/>
              </w:rPr>
              <w:t>Tester</w:t>
            </w:r>
          </w:p>
        </w:tc>
        <w:tc>
          <w:tcPr>
            <w:tcW w:w="4531" w:type="dxa"/>
          </w:tcPr>
          <w:p w14:paraId="691A8010" w14:textId="77777777" w:rsidR="007771E4" w:rsidRDefault="007771E4" w:rsidP="00EB1AAA">
            <w:r>
              <w:t>D. Cvetkovic</w:t>
            </w:r>
          </w:p>
        </w:tc>
      </w:tr>
      <w:tr w:rsidR="007771E4" w14:paraId="3F0A3BB0" w14:textId="77777777" w:rsidTr="00EB1AAA">
        <w:tc>
          <w:tcPr>
            <w:tcW w:w="4530" w:type="dxa"/>
            <w:shd w:val="clear" w:color="auto" w:fill="D9D9D9" w:themeFill="background1" w:themeFillShade="D9"/>
          </w:tcPr>
          <w:p w14:paraId="4E51A20C" w14:textId="77777777" w:rsidR="007771E4" w:rsidRPr="002127A3" w:rsidRDefault="007771E4" w:rsidP="00EB1AAA">
            <w:pPr>
              <w:rPr>
                <w:b/>
                <w:bCs/>
              </w:rPr>
            </w:pPr>
            <w:r w:rsidRPr="002127A3">
              <w:rPr>
                <w:b/>
                <w:bCs/>
              </w:rPr>
              <w:t>Testdatum</w:t>
            </w:r>
          </w:p>
        </w:tc>
        <w:tc>
          <w:tcPr>
            <w:tcW w:w="4531" w:type="dxa"/>
          </w:tcPr>
          <w:p w14:paraId="2CC28F8F" w14:textId="77777777" w:rsidR="007771E4" w:rsidRDefault="007771E4" w:rsidP="00EB1AAA">
            <w:r>
              <w:t>-</w:t>
            </w:r>
          </w:p>
        </w:tc>
      </w:tr>
      <w:tr w:rsidR="007771E4" w14:paraId="235FF3FB" w14:textId="77777777" w:rsidTr="00EB1AAA">
        <w:tc>
          <w:tcPr>
            <w:tcW w:w="4530" w:type="dxa"/>
            <w:shd w:val="clear" w:color="auto" w:fill="D9D9D9" w:themeFill="background1" w:themeFillShade="D9"/>
          </w:tcPr>
          <w:p w14:paraId="06A0A782" w14:textId="77777777" w:rsidR="007771E4" w:rsidRPr="002127A3" w:rsidRDefault="007771E4" w:rsidP="00EB1AAA">
            <w:pPr>
              <w:rPr>
                <w:b/>
                <w:bCs/>
              </w:rPr>
            </w:pPr>
            <w:r w:rsidRPr="002127A3">
              <w:rPr>
                <w:b/>
                <w:bCs/>
              </w:rPr>
              <w:t>Beschreibung</w:t>
            </w:r>
          </w:p>
        </w:tc>
        <w:tc>
          <w:tcPr>
            <w:tcW w:w="4531" w:type="dxa"/>
          </w:tcPr>
          <w:p w14:paraId="5C46CE29" w14:textId="77777777" w:rsidR="007771E4" w:rsidRDefault="007771E4" w:rsidP="00EB1AAA">
            <w:r>
              <w:t>Es sollen Analysen eingetragen werden können.</w:t>
            </w:r>
          </w:p>
        </w:tc>
      </w:tr>
      <w:tr w:rsidR="007771E4" w14:paraId="4F808F16" w14:textId="77777777" w:rsidTr="00EB1AAA">
        <w:tc>
          <w:tcPr>
            <w:tcW w:w="4530" w:type="dxa"/>
            <w:shd w:val="clear" w:color="auto" w:fill="D9D9D9" w:themeFill="background1" w:themeFillShade="D9"/>
          </w:tcPr>
          <w:p w14:paraId="331FAC0A" w14:textId="77777777" w:rsidR="007771E4" w:rsidRPr="002127A3" w:rsidRDefault="007771E4" w:rsidP="00EB1AAA">
            <w:pPr>
              <w:rPr>
                <w:b/>
                <w:bCs/>
              </w:rPr>
            </w:pPr>
            <w:r w:rsidRPr="002127A3">
              <w:rPr>
                <w:b/>
                <w:bCs/>
              </w:rPr>
              <w:t>Schritte</w:t>
            </w:r>
          </w:p>
        </w:tc>
        <w:tc>
          <w:tcPr>
            <w:tcW w:w="4531" w:type="dxa"/>
          </w:tcPr>
          <w:p w14:paraId="6117DCE3" w14:textId="77777777" w:rsidR="007771E4" w:rsidRDefault="007771E4" w:rsidP="007771E4">
            <w:pPr>
              <w:pStyle w:val="Listenabsatz"/>
              <w:numPr>
                <w:ilvl w:val="0"/>
                <w:numId w:val="35"/>
              </w:numPr>
            </w:pPr>
            <w:r>
              <w:t>Webseite öffnen</w:t>
            </w:r>
          </w:p>
          <w:p w14:paraId="6B81E7D3" w14:textId="77777777" w:rsidR="007771E4" w:rsidRDefault="007771E4" w:rsidP="007771E4">
            <w:pPr>
              <w:pStyle w:val="Listenabsatz"/>
              <w:numPr>
                <w:ilvl w:val="0"/>
                <w:numId w:val="35"/>
              </w:numPr>
            </w:pPr>
            <w:r>
              <w:t>Einloggen</w:t>
            </w:r>
          </w:p>
          <w:p w14:paraId="71A7710D" w14:textId="77777777" w:rsidR="007771E4" w:rsidRDefault="007771E4" w:rsidP="007771E4">
            <w:pPr>
              <w:pStyle w:val="Listenabsatz"/>
              <w:numPr>
                <w:ilvl w:val="0"/>
                <w:numId w:val="35"/>
              </w:numPr>
            </w:pPr>
            <w:r>
              <w:t>Menü auswählen</w:t>
            </w:r>
          </w:p>
          <w:p w14:paraId="3FA8F30A" w14:textId="77777777" w:rsidR="007771E4" w:rsidRDefault="007771E4" w:rsidP="007771E4">
            <w:pPr>
              <w:pStyle w:val="Listenabsatz"/>
              <w:numPr>
                <w:ilvl w:val="0"/>
                <w:numId w:val="35"/>
              </w:numPr>
            </w:pPr>
            <w:r>
              <w:t>«Analysen» im Menü auswählen</w:t>
            </w:r>
          </w:p>
        </w:tc>
      </w:tr>
      <w:tr w:rsidR="007771E4" w14:paraId="53A136EC" w14:textId="77777777" w:rsidTr="00EB1AAA">
        <w:tc>
          <w:tcPr>
            <w:tcW w:w="4530" w:type="dxa"/>
            <w:shd w:val="clear" w:color="auto" w:fill="D9D9D9" w:themeFill="background1" w:themeFillShade="D9"/>
          </w:tcPr>
          <w:p w14:paraId="11FE31A3" w14:textId="77777777" w:rsidR="007771E4" w:rsidRPr="002127A3" w:rsidRDefault="007771E4" w:rsidP="00EB1AAA">
            <w:pPr>
              <w:rPr>
                <w:b/>
                <w:bCs/>
              </w:rPr>
            </w:pPr>
            <w:r w:rsidRPr="002127A3">
              <w:rPr>
                <w:b/>
                <w:bCs/>
              </w:rPr>
              <w:t>Erwartetes Resultat</w:t>
            </w:r>
          </w:p>
        </w:tc>
        <w:tc>
          <w:tcPr>
            <w:tcW w:w="4531" w:type="dxa"/>
          </w:tcPr>
          <w:p w14:paraId="5FC2EA3E" w14:textId="77777777" w:rsidR="007771E4" w:rsidRDefault="007771E4" w:rsidP="00EB1AAA">
            <w:r>
              <w:t>Die Analysen können eingetragen werden.</w:t>
            </w:r>
          </w:p>
        </w:tc>
      </w:tr>
      <w:tr w:rsidR="007771E4" w14:paraId="31D3E061" w14:textId="77777777" w:rsidTr="00EB1AAA">
        <w:tc>
          <w:tcPr>
            <w:tcW w:w="4530" w:type="dxa"/>
            <w:shd w:val="clear" w:color="auto" w:fill="D9D9D9" w:themeFill="background1" w:themeFillShade="D9"/>
          </w:tcPr>
          <w:p w14:paraId="6AC4D2E0" w14:textId="77777777" w:rsidR="007771E4" w:rsidRPr="002127A3" w:rsidRDefault="007771E4" w:rsidP="00EB1AAA">
            <w:pPr>
              <w:rPr>
                <w:b/>
                <w:bCs/>
              </w:rPr>
            </w:pPr>
            <w:r w:rsidRPr="002127A3">
              <w:rPr>
                <w:b/>
                <w:bCs/>
              </w:rPr>
              <w:t>Tatsächliches Resultat</w:t>
            </w:r>
          </w:p>
        </w:tc>
        <w:tc>
          <w:tcPr>
            <w:tcW w:w="4531" w:type="dxa"/>
          </w:tcPr>
          <w:p w14:paraId="1BDABEBC" w14:textId="77777777" w:rsidR="007771E4" w:rsidRDefault="007771E4" w:rsidP="007771E4">
            <w:pPr>
              <w:keepNext/>
            </w:pPr>
            <w:r>
              <w:t>-</w:t>
            </w:r>
          </w:p>
        </w:tc>
      </w:tr>
    </w:tbl>
    <w:p w14:paraId="2853B7EA" w14:textId="77777777" w:rsidR="007771E4" w:rsidRDefault="007771E4" w:rsidP="007771E4">
      <w:pPr>
        <w:pStyle w:val="Beschriftung"/>
      </w:pPr>
      <w:bookmarkStart w:id="184" w:name="_Toc159828572"/>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5E48FCC7" w14:textId="77777777" w:rsidTr="00EB1AAA">
        <w:tc>
          <w:tcPr>
            <w:tcW w:w="4530" w:type="dxa"/>
            <w:shd w:val="clear" w:color="auto" w:fill="D9D9D9" w:themeFill="background1" w:themeFillShade="D9"/>
          </w:tcPr>
          <w:p w14:paraId="2EC35B35" w14:textId="77777777" w:rsidR="007771E4" w:rsidRPr="002127A3" w:rsidRDefault="007771E4" w:rsidP="00EB1AAA">
            <w:pPr>
              <w:rPr>
                <w:b/>
                <w:bCs/>
              </w:rPr>
            </w:pPr>
            <w:r w:rsidRPr="002127A3">
              <w:rPr>
                <w:b/>
                <w:bCs/>
              </w:rPr>
              <w:t>ID</w:t>
            </w:r>
          </w:p>
        </w:tc>
        <w:tc>
          <w:tcPr>
            <w:tcW w:w="4531" w:type="dxa"/>
          </w:tcPr>
          <w:p w14:paraId="178ED9DF" w14:textId="77777777" w:rsidR="007771E4" w:rsidRDefault="007771E4" w:rsidP="00EB1AAA">
            <w:r>
              <w:t>MT-00</w:t>
            </w:r>
            <w:r w:rsidR="007139FA">
              <w:t>9</w:t>
            </w:r>
          </w:p>
        </w:tc>
      </w:tr>
      <w:tr w:rsidR="007771E4" w14:paraId="50D17E2F" w14:textId="77777777" w:rsidTr="00EB1AAA">
        <w:tc>
          <w:tcPr>
            <w:tcW w:w="4530" w:type="dxa"/>
            <w:shd w:val="clear" w:color="auto" w:fill="D9D9D9" w:themeFill="background1" w:themeFillShade="D9"/>
          </w:tcPr>
          <w:p w14:paraId="3116440C" w14:textId="77777777" w:rsidR="007771E4" w:rsidRPr="002127A3" w:rsidRDefault="007771E4" w:rsidP="00EB1AAA">
            <w:pPr>
              <w:rPr>
                <w:b/>
                <w:bCs/>
              </w:rPr>
            </w:pPr>
            <w:r w:rsidRPr="002127A3">
              <w:rPr>
                <w:b/>
                <w:bCs/>
              </w:rPr>
              <w:t>User Story</w:t>
            </w:r>
          </w:p>
        </w:tc>
        <w:tc>
          <w:tcPr>
            <w:tcW w:w="4531" w:type="dxa"/>
          </w:tcPr>
          <w:p w14:paraId="3E3D4D76" w14:textId="77777777" w:rsidR="007771E4" w:rsidRDefault="007771E4" w:rsidP="00EB1AAA">
            <w:r>
              <w:t>US-00</w:t>
            </w:r>
            <w:r w:rsidR="007139FA">
              <w:t>9</w:t>
            </w:r>
          </w:p>
        </w:tc>
      </w:tr>
      <w:tr w:rsidR="007771E4" w14:paraId="60C6729B" w14:textId="77777777" w:rsidTr="00EB1AAA">
        <w:tc>
          <w:tcPr>
            <w:tcW w:w="4530" w:type="dxa"/>
            <w:shd w:val="clear" w:color="auto" w:fill="D9D9D9" w:themeFill="background1" w:themeFillShade="D9"/>
          </w:tcPr>
          <w:p w14:paraId="0FE2B482" w14:textId="77777777" w:rsidR="007771E4" w:rsidRPr="002127A3" w:rsidRDefault="007771E4" w:rsidP="00EB1AAA">
            <w:pPr>
              <w:rPr>
                <w:b/>
                <w:bCs/>
              </w:rPr>
            </w:pPr>
            <w:r w:rsidRPr="002127A3">
              <w:rPr>
                <w:b/>
                <w:bCs/>
              </w:rPr>
              <w:t>Tester</w:t>
            </w:r>
          </w:p>
        </w:tc>
        <w:tc>
          <w:tcPr>
            <w:tcW w:w="4531" w:type="dxa"/>
          </w:tcPr>
          <w:p w14:paraId="07339421" w14:textId="77777777" w:rsidR="007771E4" w:rsidRDefault="007771E4" w:rsidP="00EB1AAA">
            <w:r>
              <w:t>D. Cvetkovic</w:t>
            </w:r>
          </w:p>
        </w:tc>
      </w:tr>
      <w:tr w:rsidR="007771E4" w14:paraId="4FE57BA9" w14:textId="77777777" w:rsidTr="00EB1AAA">
        <w:tc>
          <w:tcPr>
            <w:tcW w:w="4530" w:type="dxa"/>
            <w:shd w:val="clear" w:color="auto" w:fill="D9D9D9" w:themeFill="background1" w:themeFillShade="D9"/>
          </w:tcPr>
          <w:p w14:paraId="38277C20" w14:textId="77777777" w:rsidR="007771E4" w:rsidRPr="002127A3" w:rsidRDefault="007771E4" w:rsidP="00EB1AAA">
            <w:pPr>
              <w:rPr>
                <w:b/>
                <w:bCs/>
              </w:rPr>
            </w:pPr>
            <w:r w:rsidRPr="002127A3">
              <w:rPr>
                <w:b/>
                <w:bCs/>
              </w:rPr>
              <w:t>Testdatum</w:t>
            </w:r>
          </w:p>
        </w:tc>
        <w:tc>
          <w:tcPr>
            <w:tcW w:w="4531" w:type="dxa"/>
          </w:tcPr>
          <w:p w14:paraId="5DD1ACF8" w14:textId="77777777" w:rsidR="007771E4" w:rsidRDefault="007771E4" w:rsidP="00EB1AAA">
            <w:r>
              <w:t>-</w:t>
            </w:r>
          </w:p>
        </w:tc>
      </w:tr>
      <w:tr w:rsidR="007771E4" w14:paraId="1B9A97B7" w14:textId="77777777" w:rsidTr="00EB1AAA">
        <w:tc>
          <w:tcPr>
            <w:tcW w:w="4530" w:type="dxa"/>
            <w:shd w:val="clear" w:color="auto" w:fill="D9D9D9" w:themeFill="background1" w:themeFillShade="D9"/>
          </w:tcPr>
          <w:p w14:paraId="31C5ECDE" w14:textId="77777777" w:rsidR="007771E4" w:rsidRPr="002127A3" w:rsidRDefault="007771E4" w:rsidP="00EB1AAA">
            <w:pPr>
              <w:rPr>
                <w:b/>
                <w:bCs/>
              </w:rPr>
            </w:pPr>
            <w:r w:rsidRPr="002127A3">
              <w:rPr>
                <w:b/>
                <w:bCs/>
              </w:rPr>
              <w:t>Beschreibung</w:t>
            </w:r>
          </w:p>
        </w:tc>
        <w:tc>
          <w:tcPr>
            <w:tcW w:w="4531" w:type="dxa"/>
          </w:tcPr>
          <w:p w14:paraId="111CDEC3" w14:textId="77777777" w:rsidR="007771E4" w:rsidRDefault="007771E4" w:rsidP="00EB1AAA">
            <w:r>
              <w:t>Es s</w:t>
            </w:r>
            <w:r w:rsidR="007139FA">
              <w:t>oll möglich sein, sich auszuloggen.</w:t>
            </w:r>
          </w:p>
        </w:tc>
      </w:tr>
      <w:tr w:rsidR="007771E4" w14:paraId="4FB9B755" w14:textId="77777777" w:rsidTr="00EB1AAA">
        <w:tc>
          <w:tcPr>
            <w:tcW w:w="4530" w:type="dxa"/>
            <w:shd w:val="clear" w:color="auto" w:fill="D9D9D9" w:themeFill="background1" w:themeFillShade="D9"/>
          </w:tcPr>
          <w:p w14:paraId="14BAF5CA" w14:textId="77777777" w:rsidR="007771E4" w:rsidRPr="002127A3" w:rsidRDefault="007771E4" w:rsidP="00EB1AAA">
            <w:pPr>
              <w:rPr>
                <w:b/>
                <w:bCs/>
              </w:rPr>
            </w:pPr>
            <w:r w:rsidRPr="002127A3">
              <w:rPr>
                <w:b/>
                <w:bCs/>
              </w:rPr>
              <w:t>Schritte</w:t>
            </w:r>
          </w:p>
        </w:tc>
        <w:tc>
          <w:tcPr>
            <w:tcW w:w="4531" w:type="dxa"/>
          </w:tcPr>
          <w:p w14:paraId="63740399" w14:textId="77777777" w:rsidR="007771E4" w:rsidRDefault="007139FA" w:rsidP="007771E4">
            <w:pPr>
              <w:pStyle w:val="Listenabsatz"/>
              <w:numPr>
                <w:ilvl w:val="0"/>
                <w:numId w:val="36"/>
              </w:numPr>
            </w:pPr>
            <w:r>
              <w:t xml:space="preserve">Webseite öffnen </w:t>
            </w:r>
          </w:p>
          <w:p w14:paraId="74BAEDC7" w14:textId="77777777" w:rsidR="007771E4" w:rsidRDefault="007139FA" w:rsidP="007771E4">
            <w:pPr>
              <w:pStyle w:val="Listenabsatz"/>
              <w:numPr>
                <w:ilvl w:val="0"/>
                <w:numId w:val="36"/>
              </w:numPr>
            </w:pPr>
            <w:r>
              <w:t>Einloggen</w:t>
            </w:r>
          </w:p>
          <w:p w14:paraId="4240EC65" w14:textId="77777777" w:rsidR="007139FA" w:rsidRDefault="007139FA" w:rsidP="007771E4">
            <w:pPr>
              <w:pStyle w:val="Listenabsatz"/>
              <w:numPr>
                <w:ilvl w:val="0"/>
                <w:numId w:val="36"/>
              </w:numPr>
            </w:pPr>
            <w:r>
              <w:t>Ausloggen</w:t>
            </w:r>
          </w:p>
        </w:tc>
      </w:tr>
      <w:tr w:rsidR="007771E4" w14:paraId="404B1303" w14:textId="77777777" w:rsidTr="00EB1AAA">
        <w:tc>
          <w:tcPr>
            <w:tcW w:w="4530" w:type="dxa"/>
            <w:shd w:val="clear" w:color="auto" w:fill="D9D9D9" w:themeFill="background1" w:themeFillShade="D9"/>
          </w:tcPr>
          <w:p w14:paraId="22BB0D26" w14:textId="77777777" w:rsidR="007771E4" w:rsidRPr="002127A3" w:rsidRDefault="007771E4" w:rsidP="00EB1AAA">
            <w:pPr>
              <w:rPr>
                <w:b/>
                <w:bCs/>
              </w:rPr>
            </w:pPr>
            <w:r w:rsidRPr="002127A3">
              <w:rPr>
                <w:b/>
                <w:bCs/>
              </w:rPr>
              <w:t>Erwartetes Resultat</w:t>
            </w:r>
          </w:p>
        </w:tc>
        <w:tc>
          <w:tcPr>
            <w:tcW w:w="4531" w:type="dxa"/>
          </w:tcPr>
          <w:p w14:paraId="7CF43967" w14:textId="77777777" w:rsidR="007771E4" w:rsidRDefault="007139FA" w:rsidP="00EB1AAA">
            <w:r>
              <w:t>Man kann sich ausloggen.</w:t>
            </w:r>
          </w:p>
        </w:tc>
      </w:tr>
      <w:tr w:rsidR="007771E4" w14:paraId="68408B0E" w14:textId="77777777" w:rsidTr="00EB1AAA">
        <w:tc>
          <w:tcPr>
            <w:tcW w:w="4530" w:type="dxa"/>
            <w:shd w:val="clear" w:color="auto" w:fill="D9D9D9" w:themeFill="background1" w:themeFillShade="D9"/>
          </w:tcPr>
          <w:p w14:paraId="1B2537D4" w14:textId="77777777" w:rsidR="007771E4" w:rsidRPr="002127A3" w:rsidRDefault="007771E4" w:rsidP="00EB1AAA">
            <w:pPr>
              <w:rPr>
                <w:b/>
                <w:bCs/>
              </w:rPr>
            </w:pPr>
            <w:r w:rsidRPr="002127A3">
              <w:rPr>
                <w:b/>
                <w:bCs/>
              </w:rPr>
              <w:t>Tatsächliches Resultat</w:t>
            </w:r>
          </w:p>
        </w:tc>
        <w:tc>
          <w:tcPr>
            <w:tcW w:w="4531" w:type="dxa"/>
          </w:tcPr>
          <w:p w14:paraId="7DDB7C68" w14:textId="77777777" w:rsidR="007771E4" w:rsidRDefault="007771E4" w:rsidP="007139FA">
            <w:pPr>
              <w:keepNext/>
            </w:pPr>
            <w:r>
              <w:t>-</w:t>
            </w:r>
          </w:p>
        </w:tc>
      </w:tr>
    </w:tbl>
    <w:p w14:paraId="0F2379DF" w14:textId="77777777" w:rsidR="007139FA" w:rsidRDefault="007139FA" w:rsidP="007139FA">
      <w:pPr>
        <w:pStyle w:val="Beschriftung"/>
      </w:pPr>
      <w:bookmarkStart w:id="185" w:name="_Toc159828573"/>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5F07150F"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69D3D94C" w14:textId="77777777" w:rsidTr="00EB1AAA">
        <w:tc>
          <w:tcPr>
            <w:tcW w:w="4530" w:type="dxa"/>
            <w:shd w:val="clear" w:color="auto" w:fill="D9D9D9" w:themeFill="background1" w:themeFillShade="D9"/>
          </w:tcPr>
          <w:p w14:paraId="2DBFD15E" w14:textId="77777777" w:rsidR="007139FA" w:rsidRPr="002127A3" w:rsidRDefault="007139FA" w:rsidP="00EB1AAA">
            <w:pPr>
              <w:rPr>
                <w:b/>
                <w:bCs/>
              </w:rPr>
            </w:pPr>
            <w:r w:rsidRPr="002127A3">
              <w:rPr>
                <w:b/>
                <w:bCs/>
              </w:rPr>
              <w:lastRenderedPageBreak/>
              <w:t>ID</w:t>
            </w:r>
          </w:p>
        </w:tc>
        <w:tc>
          <w:tcPr>
            <w:tcW w:w="4531" w:type="dxa"/>
          </w:tcPr>
          <w:p w14:paraId="32CFD2B9" w14:textId="77777777" w:rsidR="007139FA" w:rsidRDefault="007139FA" w:rsidP="00EB1AAA">
            <w:r>
              <w:t>MT-010</w:t>
            </w:r>
          </w:p>
        </w:tc>
      </w:tr>
      <w:tr w:rsidR="007139FA" w14:paraId="07FE42C6" w14:textId="77777777" w:rsidTr="00EB1AAA">
        <w:tc>
          <w:tcPr>
            <w:tcW w:w="4530" w:type="dxa"/>
            <w:shd w:val="clear" w:color="auto" w:fill="D9D9D9" w:themeFill="background1" w:themeFillShade="D9"/>
          </w:tcPr>
          <w:p w14:paraId="7F442D7E" w14:textId="77777777" w:rsidR="007139FA" w:rsidRPr="002127A3" w:rsidRDefault="007139FA" w:rsidP="00EB1AAA">
            <w:pPr>
              <w:rPr>
                <w:b/>
                <w:bCs/>
              </w:rPr>
            </w:pPr>
            <w:r w:rsidRPr="002127A3">
              <w:rPr>
                <w:b/>
                <w:bCs/>
              </w:rPr>
              <w:t>User Story</w:t>
            </w:r>
          </w:p>
        </w:tc>
        <w:tc>
          <w:tcPr>
            <w:tcW w:w="4531" w:type="dxa"/>
          </w:tcPr>
          <w:p w14:paraId="759248C2" w14:textId="77777777" w:rsidR="007139FA" w:rsidRDefault="007139FA" w:rsidP="00EB1AAA">
            <w:r>
              <w:t>US-010</w:t>
            </w:r>
          </w:p>
        </w:tc>
      </w:tr>
      <w:tr w:rsidR="007139FA" w14:paraId="73DE90C9" w14:textId="77777777" w:rsidTr="00EB1AAA">
        <w:tc>
          <w:tcPr>
            <w:tcW w:w="4530" w:type="dxa"/>
            <w:shd w:val="clear" w:color="auto" w:fill="D9D9D9" w:themeFill="background1" w:themeFillShade="D9"/>
          </w:tcPr>
          <w:p w14:paraId="405468FE" w14:textId="77777777" w:rsidR="007139FA" w:rsidRPr="002127A3" w:rsidRDefault="007139FA" w:rsidP="00EB1AAA">
            <w:pPr>
              <w:rPr>
                <w:b/>
                <w:bCs/>
              </w:rPr>
            </w:pPr>
            <w:r w:rsidRPr="002127A3">
              <w:rPr>
                <w:b/>
                <w:bCs/>
              </w:rPr>
              <w:t>Tester</w:t>
            </w:r>
          </w:p>
        </w:tc>
        <w:tc>
          <w:tcPr>
            <w:tcW w:w="4531" w:type="dxa"/>
          </w:tcPr>
          <w:p w14:paraId="014CA18F" w14:textId="77777777" w:rsidR="007139FA" w:rsidRDefault="007139FA" w:rsidP="00EB1AAA">
            <w:r>
              <w:t>D. Cvetkovic</w:t>
            </w:r>
          </w:p>
        </w:tc>
      </w:tr>
      <w:tr w:rsidR="007139FA" w14:paraId="5E9C22E8" w14:textId="77777777" w:rsidTr="00EB1AAA">
        <w:tc>
          <w:tcPr>
            <w:tcW w:w="4530" w:type="dxa"/>
            <w:shd w:val="clear" w:color="auto" w:fill="D9D9D9" w:themeFill="background1" w:themeFillShade="D9"/>
          </w:tcPr>
          <w:p w14:paraId="3C6564CF" w14:textId="77777777" w:rsidR="007139FA" w:rsidRPr="002127A3" w:rsidRDefault="007139FA" w:rsidP="00EB1AAA">
            <w:pPr>
              <w:rPr>
                <w:b/>
                <w:bCs/>
              </w:rPr>
            </w:pPr>
            <w:r w:rsidRPr="002127A3">
              <w:rPr>
                <w:b/>
                <w:bCs/>
              </w:rPr>
              <w:t>Testdatum</w:t>
            </w:r>
          </w:p>
        </w:tc>
        <w:tc>
          <w:tcPr>
            <w:tcW w:w="4531" w:type="dxa"/>
          </w:tcPr>
          <w:p w14:paraId="18D92CE6" w14:textId="77777777" w:rsidR="007139FA" w:rsidRDefault="007139FA" w:rsidP="00EB1AAA">
            <w:r>
              <w:t>-</w:t>
            </w:r>
          </w:p>
        </w:tc>
      </w:tr>
      <w:tr w:rsidR="007139FA" w14:paraId="03EB039C" w14:textId="77777777" w:rsidTr="00EB1AAA">
        <w:tc>
          <w:tcPr>
            <w:tcW w:w="4530" w:type="dxa"/>
            <w:shd w:val="clear" w:color="auto" w:fill="D9D9D9" w:themeFill="background1" w:themeFillShade="D9"/>
          </w:tcPr>
          <w:p w14:paraId="26F416B1" w14:textId="77777777" w:rsidR="007139FA" w:rsidRPr="002127A3" w:rsidRDefault="007139FA" w:rsidP="00EB1AAA">
            <w:pPr>
              <w:rPr>
                <w:b/>
                <w:bCs/>
              </w:rPr>
            </w:pPr>
            <w:r w:rsidRPr="002127A3">
              <w:rPr>
                <w:b/>
                <w:bCs/>
              </w:rPr>
              <w:t>Beschreibung</w:t>
            </w:r>
          </w:p>
        </w:tc>
        <w:tc>
          <w:tcPr>
            <w:tcW w:w="4531" w:type="dxa"/>
          </w:tcPr>
          <w:p w14:paraId="7D175A2A" w14:textId="77777777" w:rsidR="007139FA" w:rsidRDefault="007139FA" w:rsidP="00EB1AAA">
            <w:r>
              <w:t>Es soll möglich sein, die Webseite auch auf dem Smartphone zu benutzen.</w:t>
            </w:r>
          </w:p>
        </w:tc>
      </w:tr>
      <w:tr w:rsidR="007139FA" w14:paraId="7BB9027E" w14:textId="77777777" w:rsidTr="00EB1AAA">
        <w:tc>
          <w:tcPr>
            <w:tcW w:w="4530" w:type="dxa"/>
            <w:shd w:val="clear" w:color="auto" w:fill="D9D9D9" w:themeFill="background1" w:themeFillShade="D9"/>
          </w:tcPr>
          <w:p w14:paraId="69F61F02" w14:textId="77777777" w:rsidR="007139FA" w:rsidRPr="002127A3" w:rsidRDefault="007139FA" w:rsidP="00EB1AAA">
            <w:pPr>
              <w:rPr>
                <w:b/>
                <w:bCs/>
              </w:rPr>
            </w:pPr>
            <w:r w:rsidRPr="002127A3">
              <w:rPr>
                <w:b/>
                <w:bCs/>
              </w:rPr>
              <w:t>Schritte</w:t>
            </w:r>
          </w:p>
        </w:tc>
        <w:tc>
          <w:tcPr>
            <w:tcW w:w="4531" w:type="dxa"/>
          </w:tcPr>
          <w:p w14:paraId="2210776E" w14:textId="77777777" w:rsidR="007139FA" w:rsidRDefault="007139FA" w:rsidP="007139FA">
            <w:pPr>
              <w:pStyle w:val="Listenabsatz"/>
              <w:numPr>
                <w:ilvl w:val="0"/>
                <w:numId w:val="37"/>
              </w:numPr>
            </w:pPr>
            <w:r>
              <w:t>Webseite auf Smartphone öffnen</w:t>
            </w:r>
          </w:p>
          <w:p w14:paraId="6CC2796C" w14:textId="77777777" w:rsidR="007139FA" w:rsidRDefault="00D06502" w:rsidP="007139FA">
            <w:pPr>
              <w:pStyle w:val="Listenabsatz"/>
              <w:numPr>
                <w:ilvl w:val="0"/>
                <w:numId w:val="37"/>
              </w:numPr>
            </w:pPr>
            <w:r>
              <w:t>Webseite benutzen wie auf dem Laptop</w:t>
            </w:r>
          </w:p>
        </w:tc>
      </w:tr>
      <w:tr w:rsidR="007139FA" w14:paraId="34183996" w14:textId="77777777" w:rsidTr="00EB1AAA">
        <w:tc>
          <w:tcPr>
            <w:tcW w:w="4530" w:type="dxa"/>
            <w:shd w:val="clear" w:color="auto" w:fill="D9D9D9" w:themeFill="background1" w:themeFillShade="D9"/>
          </w:tcPr>
          <w:p w14:paraId="03A18919" w14:textId="77777777" w:rsidR="007139FA" w:rsidRPr="002127A3" w:rsidRDefault="007139FA" w:rsidP="00EB1AAA">
            <w:pPr>
              <w:rPr>
                <w:b/>
                <w:bCs/>
              </w:rPr>
            </w:pPr>
            <w:r w:rsidRPr="002127A3">
              <w:rPr>
                <w:b/>
                <w:bCs/>
              </w:rPr>
              <w:t>Erwartetes Resultat</w:t>
            </w:r>
          </w:p>
        </w:tc>
        <w:tc>
          <w:tcPr>
            <w:tcW w:w="4531" w:type="dxa"/>
          </w:tcPr>
          <w:p w14:paraId="67153828" w14:textId="77777777" w:rsidR="007139FA" w:rsidRDefault="00D06502" w:rsidP="00EB1AAA">
            <w:r>
              <w:t>Man kann die Webseite auf dem Smartphone benutzen.</w:t>
            </w:r>
          </w:p>
        </w:tc>
      </w:tr>
      <w:tr w:rsidR="007139FA" w14:paraId="2867EE66" w14:textId="77777777" w:rsidTr="00EB1AAA">
        <w:tc>
          <w:tcPr>
            <w:tcW w:w="4530" w:type="dxa"/>
            <w:shd w:val="clear" w:color="auto" w:fill="D9D9D9" w:themeFill="background1" w:themeFillShade="D9"/>
          </w:tcPr>
          <w:p w14:paraId="20660E47" w14:textId="77777777" w:rsidR="007139FA" w:rsidRPr="002127A3" w:rsidRDefault="007139FA" w:rsidP="00EB1AAA">
            <w:pPr>
              <w:rPr>
                <w:b/>
                <w:bCs/>
              </w:rPr>
            </w:pPr>
            <w:r w:rsidRPr="002127A3">
              <w:rPr>
                <w:b/>
                <w:bCs/>
              </w:rPr>
              <w:t>Tatsächliches Resultat</w:t>
            </w:r>
          </w:p>
        </w:tc>
        <w:tc>
          <w:tcPr>
            <w:tcW w:w="4531" w:type="dxa"/>
          </w:tcPr>
          <w:p w14:paraId="063E8B05" w14:textId="77777777" w:rsidR="007139FA" w:rsidRDefault="007139FA" w:rsidP="00D06502">
            <w:pPr>
              <w:keepNext/>
            </w:pPr>
            <w:r>
              <w:t>-</w:t>
            </w:r>
          </w:p>
        </w:tc>
      </w:tr>
    </w:tbl>
    <w:p w14:paraId="36317FA5" w14:textId="77777777" w:rsidR="007139FA" w:rsidRPr="007139FA" w:rsidRDefault="00D06502" w:rsidP="00D06502">
      <w:pPr>
        <w:pStyle w:val="Beschriftung"/>
      </w:pPr>
      <w:bookmarkStart w:id="186" w:name="_Toc159828574"/>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23FAA673" w14:textId="77777777" w:rsidR="002F7616" w:rsidRDefault="008D2352" w:rsidP="002F7616">
      <w:pPr>
        <w:pStyle w:val="berschrift5"/>
      </w:pPr>
      <w:bookmarkStart w:id="187" w:name="_Toc159322288"/>
      <w:bookmarkStart w:id="188" w:name="_Toc159830672"/>
      <w:r>
        <w:t>Automatisierte</w:t>
      </w:r>
      <w:r w:rsidR="002F7616">
        <w:t xml:space="preserve"> Tests</w:t>
      </w:r>
      <w:bookmarkEnd w:id="187"/>
      <w:bookmarkEnd w:id="188"/>
    </w:p>
    <w:p w14:paraId="61D04485"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3796998A" w14:textId="77777777" w:rsidTr="00EB1AAA">
        <w:tc>
          <w:tcPr>
            <w:tcW w:w="4530" w:type="dxa"/>
            <w:shd w:val="clear" w:color="auto" w:fill="D9D9D9" w:themeFill="background1" w:themeFillShade="D9"/>
          </w:tcPr>
          <w:p w14:paraId="0DE18BBE" w14:textId="77777777" w:rsidR="00D06502" w:rsidRPr="002127A3" w:rsidRDefault="00D06502" w:rsidP="00EB1AAA">
            <w:pPr>
              <w:rPr>
                <w:b/>
                <w:bCs/>
              </w:rPr>
            </w:pPr>
            <w:r w:rsidRPr="002127A3">
              <w:rPr>
                <w:b/>
                <w:bCs/>
              </w:rPr>
              <w:t>ID</w:t>
            </w:r>
          </w:p>
        </w:tc>
        <w:tc>
          <w:tcPr>
            <w:tcW w:w="4531" w:type="dxa"/>
          </w:tcPr>
          <w:p w14:paraId="20BAC14E" w14:textId="77777777" w:rsidR="00D06502" w:rsidRDefault="00D06502" w:rsidP="00EB1AAA">
            <w:r>
              <w:t>UT-001</w:t>
            </w:r>
          </w:p>
        </w:tc>
      </w:tr>
      <w:tr w:rsidR="002E65B6" w14:paraId="2C8FA294" w14:textId="77777777" w:rsidTr="00EB1AAA">
        <w:tc>
          <w:tcPr>
            <w:tcW w:w="4530" w:type="dxa"/>
            <w:shd w:val="clear" w:color="auto" w:fill="D9D9D9" w:themeFill="background1" w:themeFillShade="D9"/>
          </w:tcPr>
          <w:p w14:paraId="278D128F" w14:textId="77777777" w:rsidR="002E65B6" w:rsidRPr="002127A3" w:rsidRDefault="002E65B6" w:rsidP="00EB1AAA">
            <w:pPr>
              <w:rPr>
                <w:b/>
                <w:bCs/>
              </w:rPr>
            </w:pPr>
            <w:r>
              <w:rPr>
                <w:b/>
                <w:bCs/>
              </w:rPr>
              <w:t>User Story</w:t>
            </w:r>
          </w:p>
        </w:tc>
        <w:tc>
          <w:tcPr>
            <w:tcW w:w="4531" w:type="dxa"/>
          </w:tcPr>
          <w:p w14:paraId="6A0DC01A" w14:textId="77777777" w:rsidR="002E65B6" w:rsidRDefault="002E65B6" w:rsidP="00EB1AAA">
            <w:r>
              <w:t>US-004</w:t>
            </w:r>
          </w:p>
        </w:tc>
      </w:tr>
      <w:tr w:rsidR="00D06502" w14:paraId="36FE4F88" w14:textId="77777777" w:rsidTr="00EB1AAA">
        <w:tc>
          <w:tcPr>
            <w:tcW w:w="4530" w:type="dxa"/>
            <w:shd w:val="clear" w:color="auto" w:fill="D9D9D9" w:themeFill="background1" w:themeFillShade="D9"/>
          </w:tcPr>
          <w:p w14:paraId="1D5CC848" w14:textId="77777777" w:rsidR="00D06502" w:rsidRPr="002127A3" w:rsidRDefault="00D06502" w:rsidP="00EB1AAA">
            <w:pPr>
              <w:rPr>
                <w:b/>
                <w:bCs/>
              </w:rPr>
            </w:pPr>
            <w:r w:rsidRPr="002127A3">
              <w:rPr>
                <w:b/>
                <w:bCs/>
              </w:rPr>
              <w:t>Tester</w:t>
            </w:r>
          </w:p>
        </w:tc>
        <w:tc>
          <w:tcPr>
            <w:tcW w:w="4531" w:type="dxa"/>
          </w:tcPr>
          <w:p w14:paraId="0B7C34B2" w14:textId="77777777" w:rsidR="00D06502" w:rsidRDefault="00D06502" w:rsidP="00EB1AAA">
            <w:r>
              <w:t>D. Cvetkovic</w:t>
            </w:r>
          </w:p>
        </w:tc>
      </w:tr>
      <w:tr w:rsidR="00D06502" w14:paraId="5D5C4F1F" w14:textId="77777777" w:rsidTr="00EB1AAA">
        <w:tc>
          <w:tcPr>
            <w:tcW w:w="4530" w:type="dxa"/>
            <w:shd w:val="clear" w:color="auto" w:fill="D9D9D9" w:themeFill="background1" w:themeFillShade="D9"/>
          </w:tcPr>
          <w:p w14:paraId="553DD717" w14:textId="77777777" w:rsidR="00D06502" w:rsidRPr="002127A3" w:rsidRDefault="00D06502" w:rsidP="00EB1AAA">
            <w:pPr>
              <w:rPr>
                <w:b/>
                <w:bCs/>
              </w:rPr>
            </w:pPr>
            <w:r w:rsidRPr="002127A3">
              <w:rPr>
                <w:b/>
                <w:bCs/>
              </w:rPr>
              <w:t>Testdatum</w:t>
            </w:r>
          </w:p>
        </w:tc>
        <w:tc>
          <w:tcPr>
            <w:tcW w:w="4531" w:type="dxa"/>
          </w:tcPr>
          <w:p w14:paraId="40718085" w14:textId="77777777" w:rsidR="00D06502" w:rsidRDefault="00D06502" w:rsidP="00EB1AAA">
            <w:r>
              <w:t>-</w:t>
            </w:r>
          </w:p>
        </w:tc>
      </w:tr>
      <w:tr w:rsidR="00D06502" w14:paraId="4D0B073D" w14:textId="77777777" w:rsidTr="00EB1AAA">
        <w:tc>
          <w:tcPr>
            <w:tcW w:w="4530" w:type="dxa"/>
            <w:shd w:val="clear" w:color="auto" w:fill="D9D9D9" w:themeFill="background1" w:themeFillShade="D9"/>
          </w:tcPr>
          <w:p w14:paraId="39544C2D" w14:textId="77777777" w:rsidR="00D06502" w:rsidRPr="002127A3" w:rsidRDefault="00D06502" w:rsidP="00EB1AAA">
            <w:pPr>
              <w:rPr>
                <w:b/>
                <w:bCs/>
              </w:rPr>
            </w:pPr>
            <w:r w:rsidRPr="002127A3">
              <w:rPr>
                <w:b/>
                <w:bCs/>
              </w:rPr>
              <w:t>Beschreibung</w:t>
            </w:r>
          </w:p>
        </w:tc>
        <w:tc>
          <w:tcPr>
            <w:tcW w:w="4531" w:type="dxa"/>
          </w:tcPr>
          <w:p w14:paraId="71FB341C" w14:textId="77777777" w:rsidR="00D06502" w:rsidRDefault="00D06502" w:rsidP="00EB1AAA">
            <w:r>
              <w:t>Es soll getestet werden, dass das Startdatum nicht grösser sein darf als das Enddatum.</w:t>
            </w:r>
          </w:p>
        </w:tc>
      </w:tr>
      <w:tr w:rsidR="00D06502" w14:paraId="460ECC68" w14:textId="77777777" w:rsidTr="00EB1AAA">
        <w:tc>
          <w:tcPr>
            <w:tcW w:w="4530" w:type="dxa"/>
            <w:shd w:val="clear" w:color="auto" w:fill="D9D9D9" w:themeFill="background1" w:themeFillShade="D9"/>
          </w:tcPr>
          <w:p w14:paraId="3B218CBF" w14:textId="77777777" w:rsidR="00D06502" w:rsidRPr="002127A3" w:rsidRDefault="00D06502" w:rsidP="00EB1AAA">
            <w:pPr>
              <w:rPr>
                <w:b/>
                <w:bCs/>
              </w:rPr>
            </w:pPr>
            <w:r w:rsidRPr="002127A3">
              <w:rPr>
                <w:b/>
                <w:bCs/>
              </w:rPr>
              <w:t>Erwartetes Resultat</w:t>
            </w:r>
          </w:p>
        </w:tc>
        <w:tc>
          <w:tcPr>
            <w:tcW w:w="4531" w:type="dxa"/>
          </w:tcPr>
          <w:p w14:paraId="11215035" w14:textId="77777777" w:rsidR="00D06502" w:rsidRDefault="00D06502" w:rsidP="00EB1AAA">
            <w:r>
              <w:t>Es wird zurückgegeben, dass das Startdatum nicht grösser sein darf als das Enddatum.</w:t>
            </w:r>
          </w:p>
        </w:tc>
      </w:tr>
      <w:tr w:rsidR="00D06502" w14:paraId="7DFCDB53" w14:textId="77777777" w:rsidTr="00EB1AAA">
        <w:tc>
          <w:tcPr>
            <w:tcW w:w="4530" w:type="dxa"/>
            <w:shd w:val="clear" w:color="auto" w:fill="D9D9D9" w:themeFill="background1" w:themeFillShade="D9"/>
          </w:tcPr>
          <w:p w14:paraId="40C492BD" w14:textId="77777777" w:rsidR="00D06502" w:rsidRPr="002127A3" w:rsidRDefault="00D06502" w:rsidP="00EB1AAA">
            <w:pPr>
              <w:rPr>
                <w:b/>
                <w:bCs/>
              </w:rPr>
            </w:pPr>
            <w:r w:rsidRPr="002127A3">
              <w:rPr>
                <w:b/>
                <w:bCs/>
              </w:rPr>
              <w:t>Tatsächliches Resultat</w:t>
            </w:r>
          </w:p>
        </w:tc>
        <w:tc>
          <w:tcPr>
            <w:tcW w:w="4531" w:type="dxa"/>
          </w:tcPr>
          <w:p w14:paraId="503E3826" w14:textId="77777777" w:rsidR="00D06502" w:rsidRDefault="00D06502" w:rsidP="00D06502">
            <w:pPr>
              <w:keepNext/>
            </w:pPr>
            <w:r>
              <w:t>-</w:t>
            </w:r>
          </w:p>
        </w:tc>
      </w:tr>
    </w:tbl>
    <w:p w14:paraId="6876F0F7" w14:textId="77777777" w:rsidR="00D06502" w:rsidRDefault="00D06502" w:rsidP="00D06502">
      <w:pPr>
        <w:pStyle w:val="Beschriftung"/>
      </w:pPr>
      <w:bookmarkStart w:id="189" w:name="_Toc159828575"/>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090A9357" w14:textId="77777777" w:rsidTr="00EB1AAA">
        <w:tc>
          <w:tcPr>
            <w:tcW w:w="4530" w:type="dxa"/>
            <w:shd w:val="clear" w:color="auto" w:fill="D9D9D9" w:themeFill="background1" w:themeFillShade="D9"/>
          </w:tcPr>
          <w:p w14:paraId="360730A3" w14:textId="77777777" w:rsidR="002E65B6" w:rsidRPr="002127A3" w:rsidRDefault="002E65B6" w:rsidP="00EB1AAA">
            <w:pPr>
              <w:rPr>
                <w:b/>
                <w:bCs/>
              </w:rPr>
            </w:pPr>
            <w:r w:rsidRPr="002127A3">
              <w:rPr>
                <w:b/>
                <w:bCs/>
              </w:rPr>
              <w:t>ID</w:t>
            </w:r>
          </w:p>
        </w:tc>
        <w:tc>
          <w:tcPr>
            <w:tcW w:w="4531" w:type="dxa"/>
          </w:tcPr>
          <w:p w14:paraId="4CE1AF30" w14:textId="77777777" w:rsidR="002E65B6" w:rsidRDefault="002E65B6" w:rsidP="00EB1AAA">
            <w:r>
              <w:t>LT-001</w:t>
            </w:r>
          </w:p>
        </w:tc>
      </w:tr>
      <w:tr w:rsidR="002E65B6" w14:paraId="36090D75" w14:textId="77777777" w:rsidTr="00EB1AAA">
        <w:tc>
          <w:tcPr>
            <w:tcW w:w="4530" w:type="dxa"/>
            <w:shd w:val="clear" w:color="auto" w:fill="D9D9D9" w:themeFill="background1" w:themeFillShade="D9"/>
          </w:tcPr>
          <w:p w14:paraId="75C32E58" w14:textId="77777777" w:rsidR="002E65B6" w:rsidRPr="002127A3" w:rsidRDefault="002E65B6" w:rsidP="00EB1AAA">
            <w:pPr>
              <w:rPr>
                <w:b/>
                <w:bCs/>
              </w:rPr>
            </w:pPr>
            <w:r>
              <w:rPr>
                <w:b/>
                <w:bCs/>
              </w:rPr>
              <w:t>User Story</w:t>
            </w:r>
          </w:p>
        </w:tc>
        <w:tc>
          <w:tcPr>
            <w:tcW w:w="4531" w:type="dxa"/>
          </w:tcPr>
          <w:p w14:paraId="5BD5D995" w14:textId="77777777" w:rsidR="002E65B6" w:rsidRDefault="002E65B6" w:rsidP="00EB1AAA">
            <w:r>
              <w:t>US-003</w:t>
            </w:r>
          </w:p>
        </w:tc>
      </w:tr>
      <w:tr w:rsidR="002E65B6" w14:paraId="4ECFE6D5" w14:textId="77777777" w:rsidTr="00EB1AAA">
        <w:tc>
          <w:tcPr>
            <w:tcW w:w="4530" w:type="dxa"/>
            <w:shd w:val="clear" w:color="auto" w:fill="D9D9D9" w:themeFill="background1" w:themeFillShade="D9"/>
          </w:tcPr>
          <w:p w14:paraId="145623AA" w14:textId="77777777" w:rsidR="002E65B6" w:rsidRPr="002127A3" w:rsidRDefault="002E65B6" w:rsidP="00EB1AAA">
            <w:pPr>
              <w:rPr>
                <w:b/>
                <w:bCs/>
              </w:rPr>
            </w:pPr>
            <w:r w:rsidRPr="002127A3">
              <w:rPr>
                <w:b/>
                <w:bCs/>
              </w:rPr>
              <w:t>Tester</w:t>
            </w:r>
          </w:p>
        </w:tc>
        <w:tc>
          <w:tcPr>
            <w:tcW w:w="4531" w:type="dxa"/>
          </w:tcPr>
          <w:p w14:paraId="47A2E249" w14:textId="77777777" w:rsidR="002E65B6" w:rsidRDefault="002E65B6" w:rsidP="00EB1AAA">
            <w:r>
              <w:t>D. Cvetkovic</w:t>
            </w:r>
          </w:p>
        </w:tc>
      </w:tr>
      <w:tr w:rsidR="002E65B6" w14:paraId="3F4EE817" w14:textId="77777777" w:rsidTr="00EB1AAA">
        <w:tc>
          <w:tcPr>
            <w:tcW w:w="4530" w:type="dxa"/>
            <w:shd w:val="clear" w:color="auto" w:fill="D9D9D9" w:themeFill="background1" w:themeFillShade="D9"/>
          </w:tcPr>
          <w:p w14:paraId="18D74AD4" w14:textId="77777777" w:rsidR="002E65B6" w:rsidRPr="002127A3" w:rsidRDefault="002E65B6" w:rsidP="00EB1AAA">
            <w:pPr>
              <w:rPr>
                <w:b/>
                <w:bCs/>
              </w:rPr>
            </w:pPr>
            <w:r w:rsidRPr="002127A3">
              <w:rPr>
                <w:b/>
                <w:bCs/>
              </w:rPr>
              <w:t>Testdatum</w:t>
            </w:r>
          </w:p>
        </w:tc>
        <w:tc>
          <w:tcPr>
            <w:tcW w:w="4531" w:type="dxa"/>
          </w:tcPr>
          <w:p w14:paraId="165E6B81" w14:textId="77777777" w:rsidR="002E65B6" w:rsidRDefault="002E65B6" w:rsidP="00EB1AAA">
            <w:r>
              <w:t>-</w:t>
            </w:r>
          </w:p>
        </w:tc>
      </w:tr>
      <w:tr w:rsidR="002E65B6" w14:paraId="1923DA54" w14:textId="77777777" w:rsidTr="00EB1AAA">
        <w:tc>
          <w:tcPr>
            <w:tcW w:w="4530" w:type="dxa"/>
            <w:shd w:val="clear" w:color="auto" w:fill="D9D9D9" w:themeFill="background1" w:themeFillShade="D9"/>
          </w:tcPr>
          <w:p w14:paraId="512A84FC" w14:textId="77777777" w:rsidR="002E65B6" w:rsidRPr="002127A3" w:rsidRDefault="002E65B6" w:rsidP="00EB1AAA">
            <w:pPr>
              <w:rPr>
                <w:b/>
                <w:bCs/>
              </w:rPr>
            </w:pPr>
            <w:r w:rsidRPr="002127A3">
              <w:rPr>
                <w:b/>
                <w:bCs/>
              </w:rPr>
              <w:t>Beschreibung</w:t>
            </w:r>
          </w:p>
        </w:tc>
        <w:tc>
          <w:tcPr>
            <w:tcW w:w="4531" w:type="dxa"/>
          </w:tcPr>
          <w:p w14:paraId="673C8E16" w14:textId="77777777" w:rsidR="002E65B6" w:rsidRDefault="002E65B6" w:rsidP="00EB1AAA">
            <w:r>
              <w:t xml:space="preserve">Es sollen die programmatischen und stilistischen Fehler im Code angezeigt werden. </w:t>
            </w:r>
          </w:p>
        </w:tc>
      </w:tr>
      <w:tr w:rsidR="002E65B6" w14:paraId="4980D149" w14:textId="77777777" w:rsidTr="00EB1AAA">
        <w:tc>
          <w:tcPr>
            <w:tcW w:w="4530" w:type="dxa"/>
            <w:shd w:val="clear" w:color="auto" w:fill="D9D9D9" w:themeFill="background1" w:themeFillShade="D9"/>
          </w:tcPr>
          <w:p w14:paraId="0F7B976B" w14:textId="77777777" w:rsidR="002E65B6" w:rsidRPr="002127A3" w:rsidRDefault="002E65B6" w:rsidP="00EB1AAA">
            <w:pPr>
              <w:rPr>
                <w:b/>
                <w:bCs/>
              </w:rPr>
            </w:pPr>
            <w:r w:rsidRPr="002127A3">
              <w:rPr>
                <w:b/>
                <w:bCs/>
              </w:rPr>
              <w:t>Erwartetes Resultat</w:t>
            </w:r>
          </w:p>
        </w:tc>
        <w:tc>
          <w:tcPr>
            <w:tcW w:w="4531" w:type="dxa"/>
          </w:tcPr>
          <w:p w14:paraId="136CA19D" w14:textId="77777777" w:rsidR="002E65B6" w:rsidRDefault="002E65B6" w:rsidP="00EB1AAA">
            <w:r>
              <w:t>Es werden programmatische und stilistische Korrekturen stattfinden.</w:t>
            </w:r>
          </w:p>
        </w:tc>
      </w:tr>
      <w:tr w:rsidR="002E65B6" w14:paraId="2893EEFD" w14:textId="77777777" w:rsidTr="00EB1AAA">
        <w:tc>
          <w:tcPr>
            <w:tcW w:w="4530" w:type="dxa"/>
            <w:shd w:val="clear" w:color="auto" w:fill="D9D9D9" w:themeFill="background1" w:themeFillShade="D9"/>
          </w:tcPr>
          <w:p w14:paraId="6DE9C1C5" w14:textId="77777777" w:rsidR="002E65B6" w:rsidRPr="002127A3" w:rsidRDefault="002E65B6" w:rsidP="00EB1AAA">
            <w:pPr>
              <w:rPr>
                <w:b/>
                <w:bCs/>
              </w:rPr>
            </w:pPr>
            <w:r w:rsidRPr="002127A3">
              <w:rPr>
                <w:b/>
                <w:bCs/>
              </w:rPr>
              <w:t>Tatsächliches Resultat</w:t>
            </w:r>
          </w:p>
        </w:tc>
        <w:tc>
          <w:tcPr>
            <w:tcW w:w="4531" w:type="dxa"/>
          </w:tcPr>
          <w:p w14:paraId="3BBBA41E" w14:textId="77777777" w:rsidR="002E65B6" w:rsidRDefault="002E65B6" w:rsidP="00DC1AA1">
            <w:pPr>
              <w:keepNext/>
            </w:pPr>
            <w:r>
              <w:t>-</w:t>
            </w:r>
          </w:p>
        </w:tc>
      </w:tr>
    </w:tbl>
    <w:p w14:paraId="4E441C74" w14:textId="77777777" w:rsidR="002E65B6" w:rsidRPr="002E65B6" w:rsidRDefault="00DC1AA1" w:rsidP="00DC1AA1">
      <w:pPr>
        <w:pStyle w:val="Beschriftung"/>
      </w:pPr>
      <w:bookmarkStart w:id="190" w:name="_Toc159828576"/>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26045EFD" w14:textId="77777777" w:rsidR="008D2352" w:rsidRPr="008D2352" w:rsidRDefault="008D2352" w:rsidP="008D2352"/>
    <w:p w14:paraId="10BCE961" w14:textId="77777777" w:rsidR="002F7616" w:rsidRPr="002F7616" w:rsidRDefault="002F7616" w:rsidP="002F7616"/>
    <w:p w14:paraId="3A51DD12" w14:textId="77777777" w:rsidR="00DB6C54" w:rsidRDefault="005F2F40">
      <w:r>
        <w:br w:type="page"/>
      </w:r>
    </w:p>
    <w:p w14:paraId="719AC32B" w14:textId="77777777" w:rsidR="00DB6C54" w:rsidRDefault="00DB6C54" w:rsidP="00DB6C54">
      <w:pPr>
        <w:pStyle w:val="berschrift2"/>
      </w:pPr>
      <w:bookmarkStart w:id="191" w:name="_Toc159247811"/>
      <w:bookmarkStart w:id="192" w:name="_Toc159322289"/>
      <w:bookmarkStart w:id="193" w:name="_Toc159830673"/>
      <w:r>
        <w:lastRenderedPageBreak/>
        <w:t>Datenbank</w:t>
      </w:r>
      <w:bookmarkEnd w:id="191"/>
      <w:bookmarkEnd w:id="192"/>
      <w:bookmarkEnd w:id="193"/>
    </w:p>
    <w:p w14:paraId="593E3B56" w14:textId="77777777" w:rsidR="00E95AB3" w:rsidRPr="00E95AB3" w:rsidRDefault="00E95AB3" w:rsidP="00E95AB3">
      <w:r>
        <w:t>Für die Datenbank wurde MySQL verwendet, weil es ein Teil von XAMPP ist.</w:t>
      </w:r>
    </w:p>
    <w:p w14:paraId="43772FAE" w14:textId="77777777" w:rsidR="00E95AB3" w:rsidRPr="00E95AB3" w:rsidRDefault="00DB6C54" w:rsidP="00E95AB3">
      <w:pPr>
        <w:pStyle w:val="berschrift3"/>
      </w:pPr>
      <w:bookmarkStart w:id="194" w:name="_Toc159247812"/>
      <w:bookmarkStart w:id="195" w:name="_Toc159322290"/>
      <w:bookmarkStart w:id="196" w:name="_Toc159830674"/>
      <w:r>
        <w:t>ERM</w:t>
      </w:r>
      <w:bookmarkEnd w:id="194"/>
      <w:bookmarkEnd w:id="195"/>
      <w:bookmarkEnd w:id="196"/>
    </w:p>
    <w:p w14:paraId="4E6CED18" w14:textId="77777777" w:rsidR="00496469" w:rsidRPr="00496469" w:rsidRDefault="00496469" w:rsidP="00496469">
      <w:pPr>
        <w:pStyle w:val="berschrift3"/>
      </w:pPr>
      <w:bookmarkStart w:id="197" w:name="_Toc159247813"/>
      <w:bookmarkStart w:id="198" w:name="_Toc159322291"/>
      <w:bookmarkStart w:id="199" w:name="_Toc159830675"/>
      <w:r>
        <w:t>Backup</w:t>
      </w:r>
      <w:bookmarkEnd w:id="197"/>
      <w:bookmarkEnd w:id="198"/>
      <w:bookmarkEnd w:id="199"/>
    </w:p>
    <w:p w14:paraId="43D0851D" w14:textId="77777777" w:rsidR="00DB6C54" w:rsidRDefault="00DB6C54">
      <w:r>
        <w:br w:type="page"/>
      </w:r>
    </w:p>
    <w:p w14:paraId="318F89BF" w14:textId="77777777" w:rsidR="00DB6C54" w:rsidRDefault="00DB6C54" w:rsidP="00DB6C54">
      <w:pPr>
        <w:pStyle w:val="berschrift2"/>
      </w:pPr>
      <w:bookmarkStart w:id="200" w:name="_Toc159247814"/>
      <w:bookmarkStart w:id="201" w:name="_Toc159322292"/>
      <w:bookmarkStart w:id="202" w:name="_Toc159830676"/>
      <w:r>
        <w:lastRenderedPageBreak/>
        <w:t>Login</w:t>
      </w:r>
      <w:bookmarkEnd w:id="200"/>
      <w:bookmarkEnd w:id="201"/>
      <w:bookmarkEnd w:id="202"/>
    </w:p>
    <w:p w14:paraId="6AA4208D"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3581BBF5" w14:textId="77777777" w:rsidR="00523FD4" w:rsidRDefault="00523FD4" w:rsidP="00523FD4">
      <w:pPr>
        <w:keepNext/>
      </w:pPr>
      <w:r>
        <w:rPr>
          <w:noProof/>
        </w:rPr>
        <w:drawing>
          <wp:inline distT="0" distB="0" distL="0" distR="0" wp14:anchorId="6ED85025"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4D146DB6" w14:textId="77777777" w:rsidR="00523FD4" w:rsidRDefault="00523FD4" w:rsidP="00523FD4">
      <w:pPr>
        <w:pStyle w:val="Beschriftung"/>
      </w:pPr>
      <w:bookmarkStart w:id="203" w:name="_Toc159828595"/>
      <w:r>
        <w:t xml:space="preserve">Abbildung </w:t>
      </w:r>
      <w:r>
        <w:fldChar w:fldCharType="begin"/>
      </w:r>
      <w:r>
        <w:instrText xml:space="preserve"> SEQ Abbildung \* ARABIC </w:instrText>
      </w:r>
      <w:r>
        <w:fldChar w:fldCharType="separate"/>
      </w:r>
      <w:r w:rsidR="00D52606">
        <w:rPr>
          <w:noProof/>
        </w:rPr>
        <w:t>17</w:t>
      </w:r>
      <w:r>
        <w:fldChar w:fldCharType="end"/>
      </w:r>
      <w:r>
        <w:t>: Login</w:t>
      </w:r>
      <w:r w:rsidR="009634D2">
        <w:t>-Implementierung</w:t>
      </w:r>
      <w:bookmarkEnd w:id="203"/>
    </w:p>
    <w:p w14:paraId="23C1B271" w14:textId="77777777" w:rsidR="009634D2" w:rsidRDefault="009634D2">
      <w:r>
        <w:br w:type="page"/>
      </w:r>
    </w:p>
    <w:p w14:paraId="58E74BED" w14:textId="77777777" w:rsidR="00523FD4" w:rsidRDefault="009634D2" w:rsidP="00523FD4">
      <w:r>
        <w:lastRenderedPageBreak/>
        <w:t>Wenn der Benutzer keine Anmeldedaten eingegeben hat</w:t>
      </w:r>
      <w:r w:rsidR="00A744D9">
        <w:t>, wird die Person darauf hingewiesen.</w:t>
      </w:r>
    </w:p>
    <w:p w14:paraId="3C58A9C0" w14:textId="77777777" w:rsidR="009634D2" w:rsidRDefault="009634D2" w:rsidP="009634D2">
      <w:pPr>
        <w:keepNext/>
      </w:pPr>
      <w:r>
        <w:rPr>
          <w:noProof/>
        </w:rPr>
        <w:drawing>
          <wp:inline distT="0" distB="0" distL="0" distR="0" wp14:anchorId="7B878529"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3074FEBF" w14:textId="77777777" w:rsidR="00A744D9" w:rsidRDefault="009634D2" w:rsidP="009634D2">
      <w:pPr>
        <w:pStyle w:val="Beschriftung"/>
      </w:pPr>
      <w:bookmarkStart w:id="204" w:name="_Toc159828596"/>
      <w:r>
        <w:t xml:space="preserve">Abbildung </w:t>
      </w:r>
      <w:r>
        <w:fldChar w:fldCharType="begin"/>
      </w:r>
      <w:r>
        <w:instrText xml:space="preserve"> SEQ Abbildung \* ARABIC </w:instrText>
      </w:r>
      <w:r>
        <w:fldChar w:fldCharType="separate"/>
      </w:r>
      <w:r w:rsidR="00D52606">
        <w:rPr>
          <w:noProof/>
        </w:rPr>
        <w:t>18</w:t>
      </w:r>
      <w:r>
        <w:fldChar w:fldCharType="end"/>
      </w:r>
      <w:r>
        <w:t>: Login-Implementierung – keine Eingaben</w:t>
      </w:r>
      <w:bookmarkEnd w:id="204"/>
    </w:p>
    <w:p w14:paraId="135DB09E" w14:textId="77777777" w:rsidR="00A744D9" w:rsidRDefault="00A744D9" w:rsidP="00A744D9"/>
    <w:p w14:paraId="0C4D5EF7" w14:textId="77777777" w:rsidR="00A744D9" w:rsidRDefault="00A744D9" w:rsidP="00A744D9"/>
    <w:p w14:paraId="0F40DABD" w14:textId="77777777" w:rsidR="00A744D9" w:rsidRDefault="00A744D9" w:rsidP="00A744D9"/>
    <w:p w14:paraId="46143032" w14:textId="77777777" w:rsidR="00A744D9" w:rsidRDefault="00A744D9" w:rsidP="00A744D9"/>
    <w:p w14:paraId="0F89B619" w14:textId="77777777" w:rsidR="00A744D9" w:rsidRDefault="00A744D9" w:rsidP="00A744D9"/>
    <w:p w14:paraId="311B9EF2" w14:textId="77777777" w:rsidR="00A744D9" w:rsidRDefault="00A744D9" w:rsidP="00A744D9"/>
    <w:p w14:paraId="0BAD76CB" w14:textId="77777777" w:rsidR="00A744D9" w:rsidRDefault="00A744D9" w:rsidP="00A744D9"/>
    <w:p w14:paraId="18B30B29" w14:textId="77777777" w:rsidR="00A744D9" w:rsidRDefault="00A744D9" w:rsidP="00A744D9"/>
    <w:p w14:paraId="27BFED53" w14:textId="77777777" w:rsidR="00A744D9" w:rsidRDefault="00A744D9" w:rsidP="00A744D9"/>
    <w:p w14:paraId="0900634B" w14:textId="77777777" w:rsidR="00A744D9" w:rsidRDefault="00A744D9" w:rsidP="00A744D9"/>
    <w:p w14:paraId="6EEDFB6D" w14:textId="77777777" w:rsidR="00A744D9" w:rsidRDefault="00A744D9" w:rsidP="00A744D9"/>
    <w:p w14:paraId="3AD373DE" w14:textId="77777777" w:rsidR="00A744D9" w:rsidRDefault="00A744D9" w:rsidP="00A744D9"/>
    <w:p w14:paraId="5D10DB72" w14:textId="77777777" w:rsidR="00A744D9" w:rsidRDefault="00A744D9" w:rsidP="00A744D9"/>
    <w:p w14:paraId="6ABF8F69" w14:textId="77777777" w:rsidR="00A744D9" w:rsidRDefault="00A744D9" w:rsidP="00A744D9"/>
    <w:p w14:paraId="51ED97AB" w14:textId="77777777" w:rsidR="00A744D9" w:rsidRDefault="00A744D9" w:rsidP="00A744D9"/>
    <w:p w14:paraId="22E063DF" w14:textId="77777777" w:rsidR="00A744D9" w:rsidRDefault="00A744D9" w:rsidP="00A744D9"/>
    <w:p w14:paraId="1564394E" w14:textId="77777777" w:rsidR="00A744D9" w:rsidRDefault="00A744D9" w:rsidP="00A744D9"/>
    <w:p w14:paraId="40F73044" w14:textId="77777777" w:rsidR="00A744D9" w:rsidRDefault="00A744D9" w:rsidP="00A744D9"/>
    <w:p w14:paraId="66036CC1"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190C817D"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2C700FF7" w14:textId="77777777" w:rsidR="00A744D9" w:rsidRDefault="009634D2" w:rsidP="009634D2">
      <w:pPr>
        <w:pStyle w:val="Beschriftung"/>
      </w:pPr>
      <w:bookmarkStart w:id="205" w:name="_Toc159828597"/>
      <w:r>
        <w:t xml:space="preserve">Abbildung </w:t>
      </w:r>
      <w:r>
        <w:fldChar w:fldCharType="begin"/>
      </w:r>
      <w:r>
        <w:instrText xml:space="preserve"> SEQ Abbildung \* ARABIC </w:instrText>
      </w:r>
      <w:r>
        <w:fldChar w:fldCharType="separate"/>
      </w:r>
      <w:r w:rsidR="00D52606">
        <w:rPr>
          <w:noProof/>
        </w:rPr>
        <w:t>19</w:t>
      </w:r>
      <w:r>
        <w:fldChar w:fldCharType="end"/>
      </w:r>
      <w:r>
        <w:t>: Login-Implementierung - falsche Anmeldedaten</w:t>
      </w:r>
      <w:bookmarkEnd w:id="205"/>
    </w:p>
    <w:p w14:paraId="62214720" w14:textId="77777777" w:rsidR="00AE7EF2" w:rsidRPr="00AE7EF2" w:rsidRDefault="00AE7EF2" w:rsidP="00AE7EF2">
      <w:r>
        <w:t xml:space="preserve">Der </w:t>
      </w:r>
      <w:r w:rsidR="004E78EA">
        <w:t xml:space="preserve">ganze </w:t>
      </w:r>
      <w:r>
        <w:t>Code zur Login-Implementierung ist im Anhang zu finden.</w:t>
      </w:r>
    </w:p>
    <w:p w14:paraId="31B29302" w14:textId="77777777" w:rsidR="009634D2" w:rsidRPr="00A744D9" w:rsidRDefault="00A744D9" w:rsidP="009634D2">
      <w:pPr>
        <w:rPr>
          <w:i/>
          <w:iCs/>
          <w:color w:val="1F497D" w:themeColor="text2"/>
          <w:sz w:val="18"/>
          <w:szCs w:val="18"/>
        </w:rPr>
      </w:pPr>
      <w:r>
        <w:br w:type="page"/>
      </w:r>
    </w:p>
    <w:p w14:paraId="2ABE7B49" w14:textId="77777777" w:rsidR="00887951" w:rsidRDefault="00887951" w:rsidP="00887951">
      <w:pPr>
        <w:pStyle w:val="berschrift2"/>
      </w:pPr>
      <w:bookmarkStart w:id="206" w:name="_Toc159830677"/>
      <w:r>
        <w:lastRenderedPageBreak/>
        <w:t>Registrierung</w:t>
      </w:r>
      <w:bookmarkEnd w:id="206"/>
    </w:p>
    <w:p w14:paraId="688C64E7"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D07D366" w14:textId="77777777" w:rsidR="00482B43" w:rsidRDefault="00482B43" w:rsidP="00482B43">
      <w:pPr>
        <w:keepNext/>
      </w:pPr>
      <w:r>
        <w:rPr>
          <w:noProof/>
        </w:rPr>
        <w:drawing>
          <wp:inline distT="0" distB="0" distL="0" distR="0" wp14:anchorId="0FD05B2D"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045D5F5" w14:textId="77777777" w:rsidR="00482B43" w:rsidRDefault="00482B43" w:rsidP="00482B43">
      <w:pPr>
        <w:pStyle w:val="Beschriftung"/>
      </w:pPr>
      <w:bookmarkStart w:id="207" w:name="_Toc159828598"/>
      <w:r>
        <w:t xml:space="preserve">Abbildung </w:t>
      </w:r>
      <w:r>
        <w:fldChar w:fldCharType="begin"/>
      </w:r>
      <w:r>
        <w:instrText xml:space="preserve"> SEQ Abbildung \* ARABIC </w:instrText>
      </w:r>
      <w:r>
        <w:fldChar w:fldCharType="separate"/>
      </w:r>
      <w:r w:rsidR="00D52606">
        <w:rPr>
          <w:noProof/>
        </w:rPr>
        <w:t>20</w:t>
      </w:r>
      <w:r>
        <w:fldChar w:fldCharType="end"/>
      </w:r>
      <w:r>
        <w:t>: Registrierungsimplementierung</w:t>
      </w:r>
      <w:bookmarkEnd w:id="207"/>
    </w:p>
    <w:p w14:paraId="722DF30A" w14:textId="77777777" w:rsidR="00A744D9" w:rsidRPr="00482B43" w:rsidRDefault="00482B43" w:rsidP="00482B43">
      <w:pPr>
        <w:rPr>
          <w:i/>
          <w:iCs/>
          <w:color w:val="1F497D" w:themeColor="text2"/>
          <w:sz w:val="18"/>
          <w:szCs w:val="18"/>
        </w:rPr>
      </w:pPr>
      <w:r>
        <w:br w:type="page"/>
      </w:r>
    </w:p>
    <w:p w14:paraId="67D1BB12" w14:textId="77777777" w:rsidR="00482B43" w:rsidRDefault="00482B43">
      <w:r>
        <w:lastRenderedPageBreak/>
        <w:t>Wenn der Benutzer nichts eingibt, sieht die Person die Meldung.</w:t>
      </w:r>
    </w:p>
    <w:p w14:paraId="740285DD" w14:textId="77777777" w:rsidR="00482B43" w:rsidRDefault="00482B43" w:rsidP="00482B43">
      <w:pPr>
        <w:keepNext/>
      </w:pPr>
      <w:r>
        <w:rPr>
          <w:noProof/>
        </w:rPr>
        <w:drawing>
          <wp:inline distT="0" distB="0" distL="0" distR="0" wp14:anchorId="47467AC1"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1FD677CF" w14:textId="77777777" w:rsidR="00482B43" w:rsidRDefault="00482B43" w:rsidP="00482B43">
      <w:pPr>
        <w:pStyle w:val="Beschriftung"/>
      </w:pPr>
      <w:bookmarkStart w:id="208" w:name="_Toc159828599"/>
      <w:r>
        <w:t xml:space="preserve">Abbildung </w:t>
      </w:r>
      <w:r>
        <w:fldChar w:fldCharType="begin"/>
      </w:r>
      <w:r>
        <w:instrText xml:space="preserve"> SEQ Abbildung \* ARABIC </w:instrText>
      </w:r>
      <w:r>
        <w:fldChar w:fldCharType="separate"/>
      </w:r>
      <w:r w:rsidR="00D52606">
        <w:rPr>
          <w:noProof/>
        </w:rPr>
        <w:t>21</w:t>
      </w:r>
      <w:r>
        <w:fldChar w:fldCharType="end"/>
      </w:r>
      <w:r>
        <w:t>: Registrierungsimplementierung - keine Eingabe</w:t>
      </w:r>
      <w:bookmarkEnd w:id="208"/>
    </w:p>
    <w:p w14:paraId="01BEF1E1" w14:textId="77777777" w:rsidR="00482B43" w:rsidRPr="00482B43" w:rsidRDefault="00482B43" w:rsidP="00482B43">
      <w:pPr>
        <w:rPr>
          <w:i/>
          <w:iCs/>
          <w:color w:val="1F497D" w:themeColor="text2"/>
          <w:sz w:val="18"/>
          <w:szCs w:val="18"/>
        </w:rPr>
      </w:pPr>
      <w:r>
        <w:br w:type="page"/>
      </w:r>
    </w:p>
    <w:p w14:paraId="155208A0" w14:textId="77777777" w:rsidR="00482B43" w:rsidRDefault="00482B43">
      <w:r>
        <w:lastRenderedPageBreak/>
        <w:t>Wenn der Benutzer ungültige Werte eingegeben hat, wird die Person auch darauf hingewiesen.</w:t>
      </w:r>
    </w:p>
    <w:p w14:paraId="0721AB56" w14:textId="77777777" w:rsidR="00482B43" w:rsidRDefault="00482B43" w:rsidP="00482B43">
      <w:pPr>
        <w:keepNext/>
      </w:pPr>
      <w:r>
        <w:rPr>
          <w:noProof/>
        </w:rPr>
        <w:drawing>
          <wp:inline distT="0" distB="0" distL="0" distR="0" wp14:anchorId="75E01ACC"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31B6B81E" w14:textId="77777777" w:rsidR="00482B43" w:rsidRDefault="00482B43" w:rsidP="00482B43">
      <w:pPr>
        <w:pStyle w:val="Beschriftung"/>
      </w:pPr>
      <w:bookmarkStart w:id="209" w:name="_Toc159828600"/>
      <w:r>
        <w:t xml:space="preserve">Abbildung </w:t>
      </w:r>
      <w:r>
        <w:fldChar w:fldCharType="begin"/>
      </w:r>
      <w:r>
        <w:instrText xml:space="preserve"> SEQ Abbildung \* ARABIC </w:instrText>
      </w:r>
      <w:r>
        <w:fldChar w:fldCharType="separate"/>
      </w:r>
      <w:r w:rsidR="00D52606">
        <w:rPr>
          <w:noProof/>
        </w:rPr>
        <w:t>22</w:t>
      </w:r>
      <w:r>
        <w:fldChar w:fldCharType="end"/>
      </w:r>
      <w:r>
        <w:t>: Registrierungsimplementierung - falsche Werte</w:t>
      </w:r>
      <w:bookmarkEnd w:id="209"/>
    </w:p>
    <w:p w14:paraId="49C22160" w14:textId="77777777" w:rsidR="00EC67BA" w:rsidRDefault="00EC67BA">
      <w:r>
        <w:br w:type="page"/>
      </w:r>
    </w:p>
    <w:p w14:paraId="37874ED8" w14:textId="77777777" w:rsidR="00067B5B" w:rsidRDefault="00067B5B">
      <w:r>
        <w:lastRenderedPageBreak/>
        <w:t>Zudem wird der Benutzer darauf aufmerksam gemacht, wenn Werte bei «Passwort» und «Passwort bestätigen» nicht übereinstimmen.</w:t>
      </w:r>
    </w:p>
    <w:p w14:paraId="5CE88EAE" w14:textId="77777777" w:rsidR="00887951" w:rsidRDefault="00887951" w:rsidP="00887951">
      <w:pPr>
        <w:keepNext/>
      </w:pPr>
      <w:r>
        <w:rPr>
          <w:noProof/>
        </w:rPr>
        <w:drawing>
          <wp:inline distT="0" distB="0" distL="0" distR="0" wp14:anchorId="3170F866"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60B69DB9" w14:textId="77777777" w:rsidR="00067B5B" w:rsidRDefault="00887951" w:rsidP="00887951">
      <w:pPr>
        <w:pStyle w:val="Beschriftung"/>
      </w:pPr>
      <w:bookmarkStart w:id="210" w:name="_Toc159828601"/>
      <w:r>
        <w:t xml:space="preserve">Abbildung </w:t>
      </w:r>
      <w:r>
        <w:fldChar w:fldCharType="begin"/>
      </w:r>
      <w:r>
        <w:instrText xml:space="preserve"> SEQ Abbildung \* ARABIC </w:instrText>
      </w:r>
      <w:r>
        <w:fldChar w:fldCharType="separate"/>
      </w:r>
      <w:r w:rsidR="00D52606">
        <w:rPr>
          <w:noProof/>
        </w:rPr>
        <w:t>23</w:t>
      </w:r>
      <w:r>
        <w:fldChar w:fldCharType="end"/>
      </w:r>
      <w:r>
        <w:t>: Registrierungsimplementierung - Passwort stimmt nicht überein</w:t>
      </w:r>
      <w:bookmarkEnd w:id="210"/>
    </w:p>
    <w:p w14:paraId="58CDAD5A" w14:textId="77777777" w:rsidR="00887951" w:rsidRDefault="00887951">
      <w:r>
        <w:br w:type="page"/>
      </w:r>
    </w:p>
    <w:p w14:paraId="65804C28" w14:textId="77777777" w:rsidR="00887951" w:rsidRDefault="00887951">
      <w:r>
        <w:lastRenderedPageBreak/>
        <w:t>Eine weitere Funktion, die implementiert wurde, ist, dass der Benutzer auch darauf hingewiesen wird, wenn der Benutzername schon existiert.</w:t>
      </w:r>
    </w:p>
    <w:p w14:paraId="05F67B0B" w14:textId="77777777" w:rsidR="00887951" w:rsidRDefault="00887951" w:rsidP="00887951">
      <w:pPr>
        <w:keepNext/>
      </w:pPr>
      <w:r>
        <w:rPr>
          <w:noProof/>
        </w:rPr>
        <w:drawing>
          <wp:inline distT="0" distB="0" distL="0" distR="0" wp14:anchorId="55F6374C"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5BDB06AC" w14:textId="77777777" w:rsidR="00887951" w:rsidRDefault="00887951" w:rsidP="00887951">
      <w:pPr>
        <w:pStyle w:val="Beschriftung"/>
      </w:pPr>
      <w:bookmarkStart w:id="211" w:name="_Toc159828602"/>
      <w:r>
        <w:t xml:space="preserve">Abbildung </w:t>
      </w:r>
      <w:r>
        <w:fldChar w:fldCharType="begin"/>
      </w:r>
      <w:r>
        <w:instrText xml:space="preserve"> SEQ Abbildung \* ARABIC </w:instrText>
      </w:r>
      <w:r>
        <w:fldChar w:fldCharType="separate"/>
      </w:r>
      <w:r w:rsidR="00D52606">
        <w:rPr>
          <w:noProof/>
        </w:rPr>
        <w:t>24</w:t>
      </w:r>
      <w:r>
        <w:fldChar w:fldCharType="end"/>
      </w:r>
      <w:r>
        <w:t>: Registrierungsimplementierung - Benutzername existiert bereits</w:t>
      </w:r>
      <w:bookmarkEnd w:id="211"/>
    </w:p>
    <w:p w14:paraId="7C9BDEBB" w14:textId="77777777" w:rsidR="00D24895" w:rsidRDefault="00EC67BA">
      <w:r>
        <w:t xml:space="preserve">Die registrierten Benutzer werden in der Datenbank angezeigt. Das Passwort ist </w:t>
      </w:r>
      <w:proofErr w:type="spellStart"/>
      <w:r>
        <w:t>gehashed</w:t>
      </w:r>
      <w:proofErr w:type="spellEnd"/>
      <w:r>
        <w:t>.</w:t>
      </w:r>
    </w:p>
    <w:p w14:paraId="02BC9B82" w14:textId="77777777" w:rsidR="00D24895" w:rsidRDefault="00D24895" w:rsidP="00D24895">
      <w:pPr>
        <w:keepNext/>
      </w:pPr>
      <w:r>
        <w:rPr>
          <w:noProof/>
        </w:rPr>
        <w:drawing>
          <wp:inline distT="0" distB="0" distL="0" distR="0" wp14:anchorId="61B43B12"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18A6692D" w14:textId="77777777" w:rsidR="00D24895" w:rsidRDefault="00D24895" w:rsidP="00D24895">
      <w:pPr>
        <w:pStyle w:val="Beschriftung"/>
      </w:pPr>
      <w:bookmarkStart w:id="212" w:name="_Toc159828603"/>
      <w:r>
        <w:t xml:space="preserve">Abbildung </w:t>
      </w:r>
      <w:r>
        <w:fldChar w:fldCharType="begin"/>
      </w:r>
      <w:r>
        <w:instrText xml:space="preserve"> SEQ Abbildung \* ARABIC </w:instrText>
      </w:r>
      <w:r>
        <w:fldChar w:fldCharType="separate"/>
      </w:r>
      <w:r w:rsidR="00D52606">
        <w:rPr>
          <w:noProof/>
        </w:rPr>
        <w:t>25</w:t>
      </w:r>
      <w:r>
        <w:fldChar w:fldCharType="end"/>
      </w:r>
      <w:r>
        <w:t>: Registrierter Benutzer in der Datenbank</w:t>
      </w:r>
      <w:bookmarkEnd w:id="212"/>
    </w:p>
    <w:p w14:paraId="431D9780" w14:textId="77777777" w:rsidR="00AE7EF2" w:rsidRPr="00AE7EF2" w:rsidRDefault="00AE7EF2" w:rsidP="00AE7EF2">
      <w:r>
        <w:t xml:space="preserve">Wie der </w:t>
      </w:r>
      <w:r w:rsidR="004E78EA">
        <w:t xml:space="preserve">ganze </w:t>
      </w:r>
      <w:r>
        <w:t>Code zur Registrierungsimplementierung aussieht, ist im Anhang zu finden.</w:t>
      </w:r>
    </w:p>
    <w:p w14:paraId="6149E429" w14:textId="77777777" w:rsidR="00DB6C54" w:rsidRDefault="00DB6C54">
      <w:r>
        <w:br w:type="page"/>
      </w:r>
    </w:p>
    <w:p w14:paraId="6AC2F0DA" w14:textId="77777777" w:rsidR="00DB6C54" w:rsidRDefault="00DB6C54" w:rsidP="00DB6C54">
      <w:pPr>
        <w:pStyle w:val="berschrift2"/>
      </w:pPr>
      <w:bookmarkStart w:id="213" w:name="_Toc159247815"/>
      <w:bookmarkStart w:id="214" w:name="_Toc159322293"/>
      <w:bookmarkStart w:id="215" w:name="_Toc159830678"/>
      <w:r>
        <w:lastRenderedPageBreak/>
        <w:t>Kalender</w:t>
      </w:r>
      <w:bookmarkEnd w:id="213"/>
      <w:bookmarkEnd w:id="214"/>
      <w:bookmarkEnd w:id="215"/>
    </w:p>
    <w:p w14:paraId="539ED3FB" w14:textId="77777777" w:rsidR="00821DF3" w:rsidRDefault="00821DF3" w:rsidP="00821DF3">
      <w:r>
        <w:t>Nachdem sich der Benutzer angemeldet hat, soll die Person den Kalender sehen.</w:t>
      </w:r>
    </w:p>
    <w:p w14:paraId="0F371688" w14:textId="77777777" w:rsidR="00C75063" w:rsidRDefault="00C75063" w:rsidP="00C75063">
      <w:pPr>
        <w:keepNext/>
      </w:pPr>
      <w:r>
        <w:rPr>
          <w:noProof/>
        </w:rPr>
        <w:drawing>
          <wp:inline distT="0" distB="0" distL="0" distR="0" wp14:anchorId="5A4B00EC"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4F682AC9" w14:textId="77777777" w:rsidR="00821DF3" w:rsidRDefault="00C75063" w:rsidP="00C75063">
      <w:pPr>
        <w:pStyle w:val="Beschriftung"/>
      </w:pPr>
      <w:bookmarkStart w:id="216" w:name="_Toc159828604"/>
      <w:r>
        <w:t xml:space="preserve">Abbildung </w:t>
      </w:r>
      <w:r>
        <w:fldChar w:fldCharType="begin"/>
      </w:r>
      <w:r>
        <w:instrText xml:space="preserve"> SEQ Abbildung \* ARABIC </w:instrText>
      </w:r>
      <w:r>
        <w:fldChar w:fldCharType="separate"/>
      </w:r>
      <w:r w:rsidR="00D52606">
        <w:rPr>
          <w:noProof/>
        </w:rPr>
        <w:t>26</w:t>
      </w:r>
      <w:r>
        <w:fldChar w:fldCharType="end"/>
      </w:r>
      <w:r>
        <w:t>: Kalenderimplementierung</w:t>
      </w:r>
      <w:bookmarkEnd w:id="216"/>
    </w:p>
    <w:p w14:paraId="6A3E3084" w14:textId="77777777" w:rsidR="00C75063" w:rsidRDefault="00C75063" w:rsidP="00C75063">
      <w:r>
        <w:t>Das Planungsformular neben dem Kalender ist dafür da, dass man Einträge im Kalender machen kann.</w:t>
      </w:r>
    </w:p>
    <w:p w14:paraId="6ED82D70" w14:textId="77777777" w:rsidR="002C1080" w:rsidRDefault="002C1080" w:rsidP="002C1080">
      <w:pPr>
        <w:keepNext/>
      </w:pPr>
      <w:r>
        <w:rPr>
          <w:noProof/>
        </w:rPr>
        <w:drawing>
          <wp:inline distT="0" distB="0" distL="0" distR="0" wp14:anchorId="0A6F4058"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76541AB2" w14:textId="77777777" w:rsidR="002C1080" w:rsidRDefault="002C1080" w:rsidP="002C1080">
      <w:pPr>
        <w:pStyle w:val="Beschriftung"/>
      </w:pPr>
      <w:bookmarkStart w:id="217" w:name="_Toc159828605"/>
      <w:r>
        <w:t xml:space="preserve">Abbildung </w:t>
      </w:r>
      <w:r>
        <w:fldChar w:fldCharType="begin"/>
      </w:r>
      <w:r>
        <w:instrText xml:space="preserve"> SEQ Abbildung \* ARABIC </w:instrText>
      </w:r>
      <w:r>
        <w:fldChar w:fldCharType="separate"/>
      </w:r>
      <w:r w:rsidR="00D52606">
        <w:rPr>
          <w:noProof/>
        </w:rPr>
        <w:t>27</w:t>
      </w:r>
      <w:r>
        <w:fldChar w:fldCharType="end"/>
      </w:r>
      <w:r>
        <w:t>: Planungsformular</w:t>
      </w:r>
      <w:bookmarkEnd w:id="217"/>
    </w:p>
    <w:p w14:paraId="139105FE"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3D9FA755" w14:textId="77777777" w:rsidR="002C1080" w:rsidRDefault="002C1080" w:rsidP="002C1080">
      <w:pPr>
        <w:keepNext/>
      </w:pPr>
      <w:r>
        <w:rPr>
          <w:noProof/>
        </w:rPr>
        <w:drawing>
          <wp:inline distT="0" distB="0" distL="0" distR="0" wp14:anchorId="690424F1"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30E33B5A" w14:textId="77777777" w:rsidR="002C1080" w:rsidRDefault="002C1080" w:rsidP="002C1080">
      <w:pPr>
        <w:pStyle w:val="Beschriftung"/>
      </w:pPr>
      <w:bookmarkStart w:id="218" w:name="_Toc159828606"/>
      <w:r>
        <w:t xml:space="preserve">Abbildung </w:t>
      </w:r>
      <w:r>
        <w:fldChar w:fldCharType="begin"/>
      </w:r>
      <w:r>
        <w:instrText xml:space="preserve"> SEQ Abbildung \* ARABIC </w:instrText>
      </w:r>
      <w:r>
        <w:fldChar w:fldCharType="separate"/>
      </w:r>
      <w:r w:rsidR="00D52606">
        <w:rPr>
          <w:noProof/>
        </w:rPr>
        <w:t>28</w:t>
      </w:r>
      <w:r>
        <w:fldChar w:fldCharType="end"/>
      </w:r>
      <w:r>
        <w:t>: Eintrag im Kalender</w:t>
      </w:r>
      <w:bookmarkEnd w:id="218"/>
    </w:p>
    <w:p w14:paraId="1868AC83" w14:textId="77777777" w:rsidR="00D52606" w:rsidRDefault="00D52606" w:rsidP="00D52606">
      <w:pPr>
        <w:keepNext/>
      </w:pPr>
      <w:r>
        <w:rPr>
          <w:noProof/>
        </w:rPr>
        <w:drawing>
          <wp:inline distT="0" distB="0" distL="0" distR="0" wp14:anchorId="5F0A1B7F"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02AED5A4" w14:textId="77777777" w:rsidR="00D52606" w:rsidRDefault="00D52606" w:rsidP="00D52606">
      <w:pPr>
        <w:pStyle w:val="Beschriftung"/>
      </w:pPr>
      <w:bookmarkStart w:id="219" w:name="_Toc159828607"/>
      <w:r>
        <w:t xml:space="preserve">Abbildung </w:t>
      </w:r>
      <w:r>
        <w:fldChar w:fldCharType="begin"/>
      </w:r>
      <w:r>
        <w:instrText xml:space="preserve"> SEQ Abbildung \* ARABIC </w:instrText>
      </w:r>
      <w:r>
        <w:fldChar w:fldCharType="separate"/>
      </w:r>
      <w:r>
        <w:rPr>
          <w:noProof/>
        </w:rPr>
        <w:t>29</w:t>
      </w:r>
      <w:r>
        <w:fldChar w:fldCharType="end"/>
      </w:r>
      <w:r>
        <w:t>: Eintrag vom Kalender in der Datenbank</w:t>
      </w:r>
      <w:bookmarkEnd w:id="219"/>
    </w:p>
    <w:p w14:paraId="0846A2F6" w14:textId="77777777" w:rsidR="00D52606" w:rsidRDefault="00D52606">
      <w:r>
        <w:br w:type="page"/>
      </w:r>
    </w:p>
    <w:p w14:paraId="18E67B8F" w14:textId="77777777" w:rsidR="002C1080" w:rsidRDefault="002C1080" w:rsidP="002C1080">
      <w:r>
        <w:lastRenderedPageBreak/>
        <w:t>Wenn man die eingegebenen Werte nochmals anschauen möchte, kann man den Eintrag auswählen und es erscheinen dann die Informationen.</w:t>
      </w:r>
    </w:p>
    <w:p w14:paraId="5D1ECC4B" w14:textId="77777777" w:rsidR="00D52606" w:rsidRDefault="00D52606" w:rsidP="00D52606">
      <w:pPr>
        <w:keepNext/>
      </w:pPr>
      <w:r>
        <w:rPr>
          <w:noProof/>
        </w:rPr>
        <w:drawing>
          <wp:inline distT="0" distB="0" distL="0" distR="0" wp14:anchorId="21CDD132"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01904269" w14:textId="77777777" w:rsidR="00D52606" w:rsidRDefault="00D52606" w:rsidP="00D52606">
      <w:pPr>
        <w:pStyle w:val="Beschriftung"/>
      </w:pPr>
      <w:bookmarkStart w:id="220" w:name="_Toc159828608"/>
      <w:r>
        <w:t xml:space="preserve">Abbildung </w:t>
      </w:r>
      <w:r>
        <w:fldChar w:fldCharType="begin"/>
      </w:r>
      <w:r>
        <w:instrText xml:space="preserve"> SEQ Abbildung \* ARABIC </w:instrText>
      </w:r>
      <w:r>
        <w:fldChar w:fldCharType="separate"/>
      </w:r>
      <w:r>
        <w:rPr>
          <w:noProof/>
        </w:rPr>
        <w:t>30</w:t>
      </w:r>
      <w:r>
        <w:fldChar w:fldCharType="end"/>
      </w:r>
      <w:r>
        <w:t>: Informationen zum Eintrag im Kalender</w:t>
      </w:r>
      <w:bookmarkEnd w:id="220"/>
    </w:p>
    <w:p w14:paraId="16507A2F" w14:textId="77777777" w:rsidR="00AE7EF2" w:rsidRPr="00AE7EF2" w:rsidRDefault="00AE7EF2" w:rsidP="00AE7EF2">
      <w:r>
        <w:t xml:space="preserve">Der </w:t>
      </w:r>
      <w:r w:rsidR="004E78EA">
        <w:t xml:space="preserve">ganze </w:t>
      </w:r>
      <w:r>
        <w:t>Code zur Kalenderimplementierung ist im Anhang zu finden.</w:t>
      </w:r>
    </w:p>
    <w:p w14:paraId="286C0DDB" w14:textId="77777777" w:rsidR="002C1080" w:rsidRPr="002C1080" w:rsidRDefault="00D52606" w:rsidP="002C1080">
      <w:r>
        <w:br w:type="page"/>
      </w:r>
    </w:p>
    <w:p w14:paraId="545C530D" w14:textId="77777777" w:rsidR="004E78EA" w:rsidRDefault="00DB6C54" w:rsidP="00DB6C54">
      <w:pPr>
        <w:pStyle w:val="berschrift3"/>
      </w:pPr>
      <w:bookmarkStart w:id="221" w:name="_Toc159247816"/>
      <w:bookmarkStart w:id="222" w:name="_Toc159322294"/>
      <w:bookmarkStart w:id="223" w:name="_Toc159830679"/>
      <w:r>
        <w:lastRenderedPageBreak/>
        <w:t>ICS-Datei</w:t>
      </w:r>
      <w:bookmarkEnd w:id="221"/>
      <w:bookmarkEnd w:id="222"/>
      <w:bookmarkEnd w:id="223"/>
    </w:p>
    <w:p w14:paraId="74EAFCAA" w14:textId="77777777" w:rsidR="004E78EA" w:rsidRDefault="004E78EA">
      <w:pPr>
        <w:rPr>
          <w:rFonts w:cs="Arial"/>
          <w:b/>
          <w:bCs/>
          <w:szCs w:val="26"/>
        </w:rPr>
      </w:pPr>
      <w:r>
        <w:br w:type="page"/>
      </w:r>
    </w:p>
    <w:p w14:paraId="75EBED4E" w14:textId="77777777" w:rsidR="00DB6C54" w:rsidRDefault="004E78EA" w:rsidP="004E78EA">
      <w:pPr>
        <w:pStyle w:val="berschrift2"/>
      </w:pPr>
      <w:bookmarkStart w:id="224" w:name="_Toc159830680"/>
      <w:r>
        <w:lastRenderedPageBreak/>
        <w:t>Menü</w:t>
      </w:r>
      <w:bookmarkEnd w:id="224"/>
    </w:p>
    <w:p w14:paraId="76FBCABC" w14:textId="77777777" w:rsidR="00DB6C54" w:rsidRDefault="00DB6C54">
      <w:r>
        <w:br w:type="page"/>
      </w:r>
    </w:p>
    <w:p w14:paraId="349D82D0" w14:textId="77777777" w:rsidR="00DB6C54" w:rsidRDefault="00DB6C54" w:rsidP="00DB6C54">
      <w:pPr>
        <w:pStyle w:val="berschrift2"/>
      </w:pPr>
      <w:bookmarkStart w:id="225" w:name="_Toc159247817"/>
      <w:bookmarkStart w:id="226" w:name="_Toc159322295"/>
      <w:bookmarkStart w:id="227" w:name="_Toc159830681"/>
      <w:r>
        <w:lastRenderedPageBreak/>
        <w:t>Dashboard</w:t>
      </w:r>
      <w:bookmarkEnd w:id="225"/>
      <w:bookmarkEnd w:id="226"/>
      <w:bookmarkEnd w:id="227"/>
    </w:p>
    <w:p w14:paraId="19B02A6D" w14:textId="77777777" w:rsidR="00DB6C54" w:rsidRDefault="00DB6C54">
      <w:r>
        <w:br w:type="page"/>
      </w:r>
    </w:p>
    <w:p w14:paraId="1658484E" w14:textId="77777777" w:rsidR="00DB6C54" w:rsidRDefault="00DB6C54" w:rsidP="00DB6C54">
      <w:pPr>
        <w:pStyle w:val="berschrift2"/>
      </w:pPr>
      <w:bookmarkStart w:id="228" w:name="_Toc159247818"/>
      <w:bookmarkStart w:id="229" w:name="_Toc159322296"/>
      <w:bookmarkStart w:id="230" w:name="_Toc159830682"/>
      <w:r>
        <w:lastRenderedPageBreak/>
        <w:t>Analysen</w:t>
      </w:r>
      <w:bookmarkEnd w:id="228"/>
      <w:bookmarkEnd w:id="229"/>
      <w:bookmarkEnd w:id="230"/>
    </w:p>
    <w:p w14:paraId="53DA8E5C" w14:textId="77777777" w:rsidR="00496469" w:rsidRDefault="00496469">
      <w:r>
        <w:br w:type="page"/>
      </w:r>
    </w:p>
    <w:p w14:paraId="029437D7" w14:textId="77777777" w:rsidR="00496469" w:rsidRDefault="00496469" w:rsidP="004F67AC">
      <w:pPr>
        <w:pStyle w:val="berschrift2"/>
      </w:pPr>
      <w:bookmarkStart w:id="231" w:name="_Toc159247819"/>
      <w:bookmarkStart w:id="232" w:name="_Toc159322297"/>
      <w:bookmarkStart w:id="233" w:name="_Toc159830683"/>
      <w:proofErr w:type="spellStart"/>
      <w:r>
        <w:lastRenderedPageBreak/>
        <w:t>Deployment</w:t>
      </w:r>
      <w:bookmarkEnd w:id="231"/>
      <w:bookmarkEnd w:id="232"/>
      <w:bookmarkEnd w:id="233"/>
      <w:proofErr w:type="spellEnd"/>
    </w:p>
    <w:p w14:paraId="0B2EF379" w14:textId="77777777" w:rsidR="00496469" w:rsidRDefault="00496469">
      <w:r>
        <w:br w:type="page"/>
      </w:r>
    </w:p>
    <w:p w14:paraId="233F1D90" w14:textId="77777777" w:rsidR="00496469" w:rsidRDefault="00496469" w:rsidP="00496469">
      <w:pPr>
        <w:pStyle w:val="berschrift2"/>
      </w:pPr>
      <w:bookmarkStart w:id="234" w:name="_Toc159247821"/>
      <w:bookmarkStart w:id="235" w:name="_Toc159322299"/>
      <w:bookmarkStart w:id="236" w:name="_Toc159830684"/>
      <w:r>
        <w:lastRenderedPageBreak/>
        <w:t>Testdurchführung</w:t>
      </w:r>
      <w:bookmarkEnd w:id="234"/>
      <w:bookmarkEnd w:id="235"/>
      <w:bookmarkEnd w:id="236"/>
    </w:p>
    <w:p w14:paraId="475DD50D" w14:textId="77777777" w:rsidR="00496469" w:rsidRDefault="00496469" w:rsidP="00496469">
      <w:pPr>
        <w:pStyle w:val="berschrift3"/>
      </w:pPr>
      <w:bookmarkStart w:id="237" w:name="_Toc159247822"/>
      <w:bookmarkStart w:id="238" w:name="_Toc159322300"/>
      <w:bookmarkStart w:id="239" w:name="_Toc159830685"/>
      <w:r>
        <w:t>Testauswertung</w:t>
      </w:r>
      <w:bookmarkEnd w:id="237"/>
      <w:bookmarkEnd w:id="238"/>
      <w:bookmarkEnd w:id="239"/>
    </w:p>
    <w:p w14:paraId="75C323B5" w14:textId="77777777" w:rsidR="00BB2119" w:rsidRDefault="00BB2119">
      <w:r>
        <w:br w:type="page"/>
      </w:r>
    </w:p>
    <w:p w14:paraId="5A3DBFF4" w14:textId="77777777" w:rsidR="00BB2119" w:rsidRDefault="00BB2119" w:rsidP="00BB2119">
      <w:pPr>
        <w:pStyle w:val="berschrift2"/>
      </w:pPr>
      <w:bookmarkStart w:id="240" w:name="_Toc159247823"/>
      <w:bookmarkStart w:id="241" w:name="_Toc159322301"/>
      <w:bookmarkStart w:id="242" w:name="_Toc159830686"/>
      <w:r>
        <w:lastRenderedPageBreak/>
        <w:t>Ausführungsanleitung</w:t>
      </w:r>
      <w:bookmarkEnd w:id="240"/>
      <w:bookmarkEnd w:id="241"/>
      <w:bookmarkEnd w:id="242"/>
    </w:p>
    <w:p w14:paraId="0DF9CE62" w14:textId="77777777" w:rsidR="008D2352" w:rsidRDefault="008D2352" w:rsidP="008D2352">
      <w:r>
        <w:t xml:space="preserve">In diesem Kapitel wird aufgezeigt, wie man die Webseite benutzt und wie man </w:t>
      </w:r>
      <w:r w:rsidR="00887E04">
        <w:t>den Code testet.</w:t>
      </w:r>
    </w:p>
    <w:p w14:paraId="436F37CE" w14:textId="77777777" w:rsidR="008D2352" w:rsidRDefault="008D2352" w:rsidP="008D2352">
      <w:pPr>
        <w:pStyle w:val="berschrift3"/>
      </w:pPr>
      <w:bookmarkStart w:id="243" w:name="_Toc159830687"/>
      <w:r>
        <w:t>Webseite öffnen (XAMPP)</w:t>
      </w:r>
      <w:bookmarkEnd w:id="243"/>
    </w:p>
    <w:p w14:paraId="1CBCA823" w14:textId="77777777" w:rsidR="008D2352" w:rsidRDefault="008D2352" w:rsidP="008D2352">
      <w:pPr>
        <w:pStyle w:val="berschrift3"/>
      </w:pPr>
      <w:bookmarkStart w:id="244" w:name="_Toc159830688"/>
      <w:r>
        <w:t>Unit Tests ausführen</w:t>
      </w:r>
      <w:bookmarkEnd w:id="244"/>
    </w:p>
    <w:p w14:paraId="0C8B1970" w14:textId="77777777" w:rsidR="008D2352" w:rsidRPr="008D2352" w:rsidRDefault="008D2352" w:rsidP="008D2352">
      <w:pPr>
        <w:pStyle w:val="berschrift3"/>
      </w:pPr>
      <w:bookmarkStart w:id="245" w:name="_Toc159830689"/>
      <w:proofErr w:type="spellStart"/>
      <w:r>
        <w:t>Linting</w:t>
      </w:r>
      <w:bookmarkEnd w:id="245"/>
      <w:proofErr w:type="spellEnd"/>
    </w:p>
    <w:p w14:paraId="4F5BA58B" w14:textId="77777777" w:rsidR="00496469" w:rsidRDefault="00496469">
      <w:r>
        <w:br w:type="page"/>
      </w:r>
    </w:p>
    <w:p w14:paraId="09EAA6C2" w14:textId="77777777" w:rsidR="00496469" w:rsidRDefault="00496469" w:rsidP="00496469">
      <w:pPr>
        <w:pStyle w:val="berschrift2"/>
      </w:pPr>
      <w:bookmarkStart w:id="246" w:name="_Toc159247824"/>
      <w:bookmarkStart w:id="247" w:name="_Toc159322302"/>
      <w:bookmarkStart w:id="248" w:name="_Toc159830690"/>
      <w:r>
        <w:lastRenderedPageBreak/>
        <w:t>Schlusswort</w:t>
      </w:r>
      <w:bookmarkEnd w:id="246"/>
      <w:bookmarkEnd w:id="247"/>
      <w:bookmarkEnd w:id="248"/>
    </w:p>
    <w:p w14:paraId="0A0C0B1D" w14:textId="77777777" w:rsidR="00496469" w:rsidRDefault="00496469">
      <w:r>
        <w:br w:type="page"/>
      </w:r>
    </w:p>
    <w:p w14:paraId="0B131894" w14:textId="77777777" w:rsidR="00496469" w:rsidRDefault="00496469" w:rsidP="00496469">
      <w:pPr>
        <w:pStyle w:val="berschrift2"/>
      </w:pPr>
      <w:bookmarkStart w:id="249" w:name="_Toc159247825"/>
      <w:bookmarkStart w:id="250" w:name="_Toc159322303"/>
      <w:bookmarkStart w:id="251" w:name="_Toc159830691"/>
      <w:r>
        <w:lastRenderedPageBreak/>
        <w:t>Abkürzungsverzeichnis</w:t>
      </w:r>
      <w:bookmarkEnd w:id="249"/>
      <w:bookmarkEnd w:id="250"/>
      <w:bookmarkEnd w:id="251"/>
    </w:p>
    <w:tbl>
      <w:tblPr>
        <w:tblStyle w:val="Tabellenraster"/>
        <w:tblW w:w="0" w:type="auto"/>
        <w:tblLook w:val="04A0" w:firstRow="1" w:lastRow="0" w:firstColumn="1" w:lastColumn="0" w:noHBand="0" w:noVBand="1"/>
      </w:tblPr>
      <w:tblGrid>
        <w:gridCol w:w="4530"/>
        <w:gridCol w:w="4531"/>
      </w:tblGrid>
      <w:tr w:rsidR="006434EC" w:rsidRPr="00861D7A" w14:paraId="7A947F82" w14:textId="77777777" w:rsidTr="00861D7A">
        <w:tc>
          <w:tcPr>
            <w:tcW w:w="4530" w:type="dxa"/>
            <w:shd w:val="clear" w:color="auto" w:fill="D9D9D9" w:themeFill="background1" w:themeFillShade="D9"/>
          </w:tcPr>
          <w:p w14:paraId="76A28C5A"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54EF4770" w14:textId="77777777" w:rsidR="006434EC" w:rsidRPr="00861D7A" w:rsidRDefault="00861D7A">
            <w:pPr>
              <w:rPr>
                <w:b/>
                <w:bCs/>
              </w:rPr>
            </w:pPr>
            <w:r w:rsidRPr="00861D7A">
              <w:rPr>
                <w:b/>
                <w:bCs/>
              </w:rPr>
              <w:t>Bedeutung</w:t>
            </w:r>
          </w:p>
        </w:tc>
      </w:tr>
      <w:tr w:rsidR="00D239BA" w:rsidRPr="00861D7A" w14:paraId="627AC7A4" w14:textId="77777777" w:rsidTr="00D239BA">
        <w:tc>
          <w:tcPr>
            <w:tcW w:w="4530" w:type="dxa"/>
            <w:shd w:val="clear" w:color="auto" w:fill="auto"/>
          </w:tcPr>
          <w:p w14:paraId="2DEC86AE" w14:textId="77777777" w:rsidR="00D239BA" w:rsidRPr="00D239BA" w:rsidRDefault="00D239BA">
            <w:r>
              <w:t>CD</w:t>
            </w:r>
          </w:p>
        </w:tc>
        <w:tc>
          <w:tcPr>
            <w:tcW w:w="4531" w:type="dxa"/>
            <w:shd w:val="clear" w:color="auto" w:fill="auto"/>
          </w:tcPr>
          <w:p w14:paraId="65F77CC7"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29283E3D" w14:textId="77777777" w:rsidTr="00D239BA">
        <w:tc>
          <w:tcPr>
            <w:tcW w:w="4530" w:type="dxa"/>
            <w:shd w:val="clear" w:color="auto" w:fill="auto"/>
          </w:tcPr>
          <w:p w14:paraId="1B49C741" w14:textId="77777777" w:rsidR="00D239BA" w:rsidRPr="00D239BA" w:rsidRDefault="00D239BA">
            <w:r>
              <w:t>CI</w:t>
            </w:r>
          </w:p>
        </w:tc>
        <w:tc>
          <w:tcPr>
            <w:tcW w:w="4531" w:type="dxa"/>
            <w:shd w:val="clear" w:color="auto" w:fill="auto"/>
          </w:tcPr>
          <w:p w14:paraId="786DD8EF"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35226D6E" w14:textId="77777777" w:rsidTr="00740970">
        <w:tc>
          <w:tcPr>
            <w:tcW w:w="4530" w:type="dxa"/>
            <w:shd w:val="clear" w:color="auto" w:fill="auto"/>
          </w:tcPr>
          <w:p w14:paraId="07E875EB" w14:textId="77777777" w:rsidR="00740970" w:rsidRPr="00740970" w:rsidRDefault="00740970">
            <w:r>
              <w:t>CSS</w:t>
            </w:r>
          </w:p>
        </w:tc>
        <w:tc>
          <w:tcPr>
            <w:tcW w:w="4531" w:type="dxa"/>
            <w:shd w:val="clear" w:color="auto" w:fill="auto"/>
          </w:tcPr>
          <w:p w14:paraId="7C005DFB" w14:textId="77777777" w:rsidR="00740970" w:rsidRPr="00740970" w:rsidRDefault="00740970">
            <w:r>
              <w:t>Cascading Style Sheets</w:t>
            </w:r>
          </w:p>
        </w:tc>
      </w:tr>
      <w:tr w:rsidR="00861D7A" w:rsidRPr="00861D7A" w14:paraId="6BBB707B" w14:textId="77777777" w:rsidTr="00861D7A">
        <w:tc>
          <w:tcPr>
            <w:tcW w:w="4530" w:type="dxa"/>
            <w:shd w:val="clear" w:color="auto" w:fill="auto"/>
          </w:tcPr>
          <w:p w14:paraId="04CCE98F" w14:textId="77777777" w:rsidR="00861D7A" w:rsidRPr="00861D7A" w:rsidRDefault="00861D7A">
            <w:r>
              <w:t>ERM</w:t>
            </w:r>
          </w:p>
        </w:tc>
        <w:tc>
          <w:tcPr>
            <w:tcW w:w="4531" w:type="dxa"/>
            <w:shd w:val="clear" w:color="auto" w:fill="auto"/>
          </w:tcPr>
          <w:p w14:paraId="4428C933" w14:textId="77777777" w:rsidR="00861D7A" w:rsidRPr="00861D7A" w:rsidRDefault="00861D7A">
            <w:r>
              <w:t xml:space="preserve">Entity </w:t>
            </w:r>
            <w:proofErr w:type="spellStart"/>
            <w:r>
              <w:t>Relationship</w:t>
            </w:r>
            <w:proofErr w:type="spellEnd"/>
            <w:r>
              <w:t xml:space="preserve"> Model</w:t>
            </w:r>
          </w:p>
        </w:tc>
      </w:tr>
      <w:tr w:rsidR="00740970" w:rsidRPr="00861D7A" w14:paraId="5ED90914" w14:textId="77777777" w:rsidTr="00861D7A">
        <w:tc>
          <w:tcPr>
            <w:tcW w:w="4530" w:type="dxa"/>
            <w:shd w:val="clear" w:color="auto" w:fill="auto"/>
          </w:tcPr>
          <w:p w14:paraId="10D71F6A" w14:textId="77777777" w:rsidR="00740970" w:rsidRDefault="00740970">
            <w:r>
              <w:t>HTML</w:t>
            </w:r>
          </w:p>
        </w:tc>
        <w:tc>
          <w:tcPr>
            <w:tcW w:w="4531" w:type="dxa"/>
            <w:shd w:val="clear" w:color="auto" w:fill="auto"/>
          </w:tcPr>
          <w:p w14:paraId="27DCDB62" w14:textId="77777777" w:rsidR="00740970" w:rsidRDefault="00740970">
            <w:r>
              <w:t>Hypertext Markup Language</w:t>
            </w:r>
          </w:p>
        </w:tc>
      </w:tr>
      <w:tr w:rsidR="00861D7A" w:rsidRPr="00861D7A" w14:paraId="1889C43E" w14:textId="77777777" w:rsidTr="00861D7A">
        <w:tc>
          <w:tcPr>
            <w:tcW w:w="4530" w:type="dxa"/>
            <w:shd w:val="clear" w:color="auto" w:fill="auto"/>
          </w:tcPr>
          <w:p w14:paraId="473E333C" w14:textId="77777777" w:rsidR="00861D7A" w:rsidRDefault="00861D7A">
            <w:r>
              <w:t>ICS</w:t>
            </w:r>
          </w:p>
        </w:tc>
        <w:tc>
          <w:tcPr>
            <w:tcW w:w="4531" w:type="dxa"/>
            <w:shd w:val="clear" w:color="auto" w:fill="auto"/>
          </w:tcPr>
          <w:p w14:paraId="38405F03" w14:textId="77777777" w:rsidR="00861D7A" w:rsidRDefault="00861D7A">
            <w:r>
              <w:t xml:space="preserve">Internet </w:t>
            </w:r>
            <w:proofErr w:type="spellStart"/>
            <w:r>
              <w:t>Calendar</w:t>
            </w:r>
            <w:proofErr w:type="spellEnd"/>
            <w:r>
              <w:t xml:space="preserve"> Scheduling</w:t>
            </w:r>
          </w:p>
        </w:tc>
      </w:tr>
      <w:tr w:rsidR="006434EC" w14:paraId="01F95BB2" w14:textId="77777777" w:rsidTr="006434EC">
        <w:tc>
          <w:tcPr>
            <w:tcW w:w="4530" w:type="dxa"/>
          </w:tcPr>
          <w:p w14:paraId="783A434E" w14:textId="77777777" w:rsidR="006434EC" w:rsidRDefault="00861D7A">
            <w:r>
              <w:t>IPERKA</w:t>
            </w:r>
          </w:p>
        </w:tc>
        <w:tc>
          <w:tcPr>
            <w:tcW w:w="4531" w:type="dxa"/>
          </w:tcPr>
          <w:p w14:paraId="6E34FDCC" w14:textId="77777777" w:rsidR="006434EC" w:rsidRDefault="00861D7A">
            <w:r>
              <w:t>Informieren, Planen, Entscheiden, Realisieren, Kontrollieren, Auswerten</w:t>
            </w:r>
          </w:p>
        </w:tc>
      </w:tr>
      <w:tr w:rsidR="00740970" w14:paraId="29CD6F7E" w14:textId="77777777" w:rsidTr="006434EC">
        <w:tc>
          <w:tcPr>
            <w:tcW w:w="4530" w:type="dxa"/>
          </w:tcPr>
          <w:p w14:paraId="563F7462" w14:textId="77777777" w:rsidR="00740970" w:rsidRDefault="00740970">
            <w:r>
              <w:t>JS</w:t>
            </w:r>
          </w:p>
        </w:tc>
        <w:tc>
          <w:tcPr>
            <w:tcW w:w="4531" w:type="dxa"/>
          </w:tcPr>
          <w:p w14:paraId="5B60C0B3" w14:textId="77777777" w:rsidR="00740970" w:rsidRDefault="00740970">
            <w:r>
              <w:t>JavaScript</w:t>
            </w:r>
          </w:p>
        </w:tc>
      </w:tr>
      <w:tr w:rsidR="006434EC" w14:paraId="3AA6C309" w14:textId="77777777" w:rsidTr="006434EC">
        <w:tc>
          <w:tcPr>
            <w:tcW w:w="4530" w:type="dxa"/>
          </w:tcPr>
          <w:p w14:paraId="493AEDCB" w14:textId="77777777" w:rsidR="006434EC" w:rsidRDefault="00861D7A">
            <w:r>
              <w:t>LAMP</w:t>
            </w:r>
          </w:p>
        </w:tc>
        <w:tc>
          <w:tcPr>
            <w:tcW w:w="4531" w:type="dxa"/>
          </w:tcPr>
          <w:p w14:paraId="74C16759" w14:textId="77777777" w:rsidR="006434EC" w:rsidRDefault="00861D7A">
            <w:r>
              <w:t>Linux, Apache, MySQL, PHP</w:t>
            </w:r>
          </w:p>
        </w:tc>
      </w:tr>
      <w:tr w:rsidR="00DC1AA1" w14:paraId="62C9B938" w14:textId="77777777" w:rsidTr="006434EC">
        <w:tc>
          <w:tcPr>
            <w:tcW w:w="4530" w:type="dxa"/>
          </w:tcPr>
          <w:p w14:paraId="2A94F3EE" w14:textId="77777777" w:rsidR="00DC1AA1" w:rsidRDefault="00DC1AA1">
            <w:r>
              <w:t>LT</w:t>
            </w:r>
          </w:p>
        </w:tc>
        <w:tc>
          <w:tcPr>
            <w:tcW w:w="4531" w:type="dxa"/>
          </w:tcPr>
          <w:p w14:paraId="2F5ECC20" w14:textId="77777777" w:rsidR="00DC1AA1" w:rsidRDefault="00DC1AA1">
            <w:proofErr w:type="spellStart"/>
            <w:r>
              <w:t>Linting</w:t>
            </w:r>
            <w:proofErr w:type="spellEnd"/>
            <w:r>
              <w:t xml:space="preserve"> Test</w:t>
            </w:r>
          </w:p>
        </w:tc>
      </w:tr>
      <w:tr w:rsidR="00DC1AA1" w14:paraId="018D84B3" w14:textId="77777777" w:rsidTr="006434EC">
        <w:tc>
          <w:tcPr>
            <w:tcW w:w="4530" w:type="dxa"/>
          </w:tcPr>
          <w:p w14:paraId="6FD39220" w14:textId="77777777" w:rsidR="00DC1AA1" w:rsidRDefault="00DC1AA1">
            <w:r>
              <w:t>MT</w:t>
            </w:r>
          </w:p>
        </w:tc>
        <w:tc>
          <w:tcPr>
            <w:tcW w:w="4531" w:type="dxa"/>
          </w:tcPr>
          <w:p w14:paraId="2299CE56" w14:textId="77777777" w:rsidR="00DC1AA1" w:rsidRDefault="00DC1AA1">
            <w:r>
              <w:t>Manueller Test</w:t>
            </w:r>
          </w:p>
        </w:tc>
      </w:tr>
      <w:tr w:rsidR="00861D7A" w14:paraId="35EC6795" w14:textId="77777777" w:rsidTr="006434EC">
        <w:tc>
          <w:tcPr>
            <w:tcW w:w="4530" w:type="dxa"/>
          </w:tcPr>
          <w:p w14:paraId="2D287722" w14:textId="77777777" w:rsidR="00861D7A" w:rsidRDefault="00861D7A">
            <w:r>
              <w:t>PA</w:t>
            </w:r>
          </w:p>
        </w:tc>
        <w:tc>
          <w:tcPr>
            <w:tcW w:w="4531" w:type="dxa"/>
          </w:tcPr>
          <w:p w14:paraId="046F1E5C" w14:textId="77777777" w:rsidR="00861D7A" w:rsidRDefault="00861D7A">
            <w:r>
              <w:t>Praktische Arbeit</w:t>
            </w:r>
          </w:p>
        </w:tc>
      </w:tr>
      <w:tr w:rsidR="00740970" w14:paraId="6AC3DEB3" w14:textId="77777777" w:rsidTr="006434EC">
        <w:tc>
          <w:tcPr>
            <w:tcW w:w="4530" w:type="dxa"/>
          </w:tcPr>
          <w:p w14:paraId="494E8B25" w14:textId="77777777" w:rsidR="00740970" w:rsidRDefault="00740970">
            <w:r>
              <w:t>PHP</w:t>
            </w:r>
          </w:p>
        </w:tc>
        <w:tc>
          <w:tcPr>
            <w:tcW w:w="4531" w:type="dxa"/>
          </w:tcPr>
          <w:p w14:paraId="653CDBA9" w14:textId="77777777" w:rsidR="00740970" w:rsidRDefault="00740970">
            <w:r>
              <w:t xml:space="preserve">PHP: Hypertext </w:t>
            </w:r>
            <w:proofErr w:type="spellStart"/>
            <w:r>
              <w:t>Preprocessor</w:t>
            </w:r>
            <w:proofErr w:type="spellEnd"/>
          </w:p>
        </w:tc>
      </w:tr>
      <w:tr w:rsidR="00740970" w14:paraId="39A2E61F" w14:textId="77777777" w:rsidTr="006434EC">
        <w:tc>
          <w:tcPr>
            <w:tcW w:w="4530" w:type="dxa"/>
          </w:tcPr>
          <w:p w14:paraId="77435FFA" w14:textId="77777777" w:rsidR="00740970" w:rsidRDefault="00740970">
            <w:r>
              <w:t>SQL</w:t>
            </w:r>
          </w:p>
        </w:tc>
        <w:tc>
          <w:tcPr>
            <w:tcW w:w="4531" w:type="dxa"/>
          </w:tcPr>
          <w:p w14:paraId="6EC5E9B0" w14:textId="77777777" w:rsidR="00740970" w:rsidRDefault="00740970">
            <w:r>
              <w:t>Structured Query Language</w:t>
            </w:r>
          </w:p>
        </w:tc>
      </w:tr>
      <w:tr w:rsidR="00DC1AA1" w14:paraId="57E92B3F" w14:textId="77777777" w:rsidTr="006434EC">
        <w:tc>
          <w:tcPr>
            <w:tcW w:w="4530" w:type="dxa"/>
          </w:tcPr>
          <w:p w14:paraId="3962FD5E" w14:textId="77777777" w:rsidR="00DC1AA1" w:rsidRDefault="00DC1AA1">
            <w:r>
              <w:t>US</w:t>
            </w:r>
          </w:p>
        </w:tc>
        <w:tc>
          <w:tcPr>
            <w:tcW w:w="4531" w:type="dxa"/>
          </w:tcPr>
          <w:p w14:paraId="259ECB47" w14:textId="77777777" w:rsidR="00DC1AA1" w:rsidRDefault="00DC1AA1">
            <w:r>
              <w:t>User Story</w:t>
            </w:r>
          </w:p>
        </w:tc>
      </w:tr>
      <w:tr w:rsidR="00DC1AA1" w14:paraId="59774BB9" w14:textId="77777777" w:rsidTr="006434EC">
        <w:tc>
          <w:tcPr>
            <w:tcW w:w="4530" w:type="dxa"/>
          </w:tcPr>
          <w:p w14:paraId="272D0287" w14:textId="77777777" w:rsidR="00DC1AA1" w:rsidRDefault="00DC1AA1">
            <w:r>
              <w:t>UT</w:t>
            </w:r>
          </w:p>
        </w:tc>
        <w:tc>
          <w:tcPr>
            <w:tcW w:w="4531" w:type="dxa"/>
          </w:tcPr>
          <w:p w14:paraId="04C6CB70" w14:textId="77777777" w:rsidR="00DC1AA1" w:rsidRDefault="00DC1AA1">
            <w:r>
              <w:t>Unit Test</w:t>
            </w:r>
          </w:p>
        </w:tc>
      </w:tr>
      <w:tr w:rsidR="00C232AA" w14:paraId="5039703B" w14:textId="77777777" w:rsidTr="006434EC">
        <w:tc>
          <w:tcPr>
            <w:tcW w:w="4530" w:type="dxa"/>
          </w:tcPr>
          <w:p w14:paraId="50A0CF59" w14:textId="77777777" w:rsidR="00C232AA" w:rsidRDefault="00C232AA">
            <w:r>
              <w:t>WAMP</w:t>
            </w:r>
          </w:p>
        </w:tc>
        <w:tc>
          <w:tcPr>
            <w:tcW w:w="4531" w:type="dxa"/>
          </w:tcPr>
          <w:p w14:paraId="443F6CB0" w14:textId="77777777" w:rsidR="00C232AA" w:rsidRDefault="00C232AA">
            <w:r>
              <w:t>Windows, Apache, MySQL, PHP</w:t>
            </w:r>
          </w:p>
        </w:tc>
      </w:tr>
      <w:tr w:rsidR="006434EC" w:rsidRPr="00D63098" w14:paraId="3E45D17C" w14:textId="77777777" w:rsidTr="006434EC">
        <w:tc>
          <w:tcPr>
            <w:tcW w:w="4530" w:type="dxa"/>
          </w:tcPr>
          <w:p w14:paraId="46936E89" w14:textId="77777777" w:rsidR="006434EC" w:rsidRDefault="00861D7A">
            <w:r>
              <w:t>XAMPP</w:t>
            </w:r>
          </w:p>
        </w:tc>
        <w:tc>
          <w:tcPr>
            <w:tcW w:w="4531" w:type="dxa"/>
          </w:tcPr>
          <w:p w14:paraId="21045537"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6184AD3F" w14:textId="77777777" w:rsidTr="006434EC">
        <w:tc>
          <w:tcPr>
            <w:tcW w:w="4530" w:type="dxa"/>
          </w:tcPr>
          <w:p w14:paraId="178245DC" w14:textId="77777777" w:rsidR="004C2A3E" w:rsidRDefault="004C2A3E">
            <w:r>
              <w:t>YAML</w:t>
            </w:r>
          </w:p>
        </w:tc>
        <w:tc>
          <w:tcPr>
            <w:tcW w:w="4531" w:type="dxa"/>
          </w:tcPr>
          <w:p w14:paraId="7BBECB28"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39F7437F" w14:textId="77777777" w:rsidR="00740970" w:rsidRDefault="00E27AE9" w:rsidP="00E27AE9">
      <w:pPr>
        <w:pStyle w:val="Beschriftung"/>
      </w:pPr>
      <w:bookmarkStart w:id="252" w:name="_Toc159828577"/>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2"/>
    </w:p>
    <w:p w14:paraId="5DE53168" w14:textId="77777777" w:rsidR="00496469" w:rsidRPr="00861D7A" w:rsidRDefault="00496469">
      <w:pPr>
        <w:rPr>
          <w:lang w:val="en-US"/>
        </w:rPr>
      </w:pPr>
      <w:r w:rsidRPr="00861D7A">
        <w:rPr>
          <w:lang w:val="en-US"/>
        </w:rPr>
        <w:br w:type="page"/>
      </w:r>
    </w:p>
    <w:p w14:paraId="3CA54D8E" w14:textId="77777777" w:rsidR="00496469" w:rsidRDefault="00496469" w:rsidP="00496469">
      <w:pPr>
        <w:pStyle w:val="berschrift2"/>
      </w:pPr>
      <w:bookmarkStart w:id="253" w:name="_Toc159247826"/>
      <w:bookmarkStart w:id="254" w:name="_Toc159322304"/>
      <w:bookmarkStart w:id="255" w:name="_Toc159830692"/>
      <w:r>
        <w:lastRenderedPageBreak/>
        <w:t>Glossar</w:t>
      </w:r>
      <w:bookmarkEnd w:id="253"/>
      <w:bookmarkEnd w:id="254"/>
      <w:bookmarkEnd w:id="255"/>
    </w:p>
    <w:tbl>
      <w:tblPr>
        <w:tblStyle w:val="Tabellenraster"/>
        <w:tblW w:w="0" w:type="auto"/>
        <w:tblLook w:val="04A0" w:firstRow="1" w:lastRow="0" w:firstColumn="1" w:lastColumn="0" w:noHBand="0" w:noVBand="1"/>
      </w:tblPr>
      <w:tblGrid>
        <w:gridCol w:w="4530"/>
        <w:gridCol w:w="4531"/>
      </w:tblGrid>
      <w:tr w:rsidR="00740970" w:rsidRPr="00740970" w14:paraId="712F7087" w14:textId="77777777" w:rsidTr="00740970">
        <w:tc>
          <w:tcPr>
            <w:tcW w:w="4530" w:type="dxa"/>
            <w:shd w:val="clear" w:color="auto" w:fill="D9D9D9" w:themeFill="background1" w:themeFillShade="D9"/>
          </w:tcPr>
          <w:p w14:paraId="2C9D1435" w14:textId="77777777" w:rsidR="00740970" w:rsidRPr="00740970" w:rsidRDefault="00740970">
            <w:pPr>
              <w:rPr>
                <w:b/>
                <w:bCs/>
              </w:rPr>
            </w:pPr>
            <w:r>
              <w:rPr>
                <w:b/>
                <w:bCs/>
              </w:rPr>
              <w:t>Begriff</w:t>
            </w:r>
          </w:p>
        </w:tc>
        <w:tc>
          <w:tcPr>
            <w:tcW w:w="4531" w:type="dxa"/>
            <w:shd w:val="clear" w:color="auto" w:fill="D9D9D9" w:themeFill="background1" w:themeFillShade="D9"/>
          </w:tcPr>
          <w:p w14:paraId="211D0401" w14:textId="77777777" w:rsidR="00740970" w:rsidRPr="00740970" w:rsidRDefault="00740970">
            <w:pPr>
              <w:rPr>
                <w:b/>
                <w:bCs/>
              </w:rPr>
            </w:pPr>
            <w:r>
              <w:rPr>
                <w:b/>
                <w:bCs/>
              </w:rPr>
              <w:t>Bedeutung</w:t>
            </w:r>
          </w:p>
        </w:tc>
      </w:tr>
      <w:tr w:rsidR="00151A73" w:rsidRPr="00151A73" w14:paraId="3426A68D" w14:textId="77777777" w:rsidTr="00151A73">
        <w:tc>
          <w:tcPr>
            <w:tcW w:w="4530" w:type="dxa"/>
            <w:shd w:val="clear" w:color="auto" w:fill="auto"/>
          </w:tcPr>
          <w:p w14:paraId="43FCE6E6" w14:textId="77777777" w:rsidR="00151A73" w:rsidRPr="00151A73" w:rsidRDefault="00151A73">
            <w:proofErr w:type="spellStart"/>
            <w:r w:rsidRPr="00151A73">
              <w:t>Deployment</w:t>
            </w:r>
            <w:proofErr w:type="spellEnd"/>
          </w:p>
        </w:tc>
        <w:tc>
          <w:tcPr>
            <w:tcW w:w="4531" w:type="dxa"/>
            <w:shd w:val="clear" w:color="auto" w:fill="auto"/>
          </w:tcPr>
          <w:p w14:paraId="5832E922" w14:textId="77777777" w:rsidR="00151A73" w:rsidRPr="00151A73" w:rsidRDefault="00151A73">
            <w:r>
              <w:t>Es bedeutet die Bereitstellung von Software.</w:t>
            </w:r>
          </w:p>
        </w:tc>
      </w:tr>
      <w:tr w:rsidR="006A2BA5" w:rsidRPr="00740970" w14:paraId="0E8BB121" w14:textId="77777777" w:rsidTr="006A2BA5">
        <w:tc>
          <w:tcPr>
            <w:tcW w:w="4530" w:type="dxa"/>
            <w:shd w:val="clear" w:color="auto" w:fill="auto"/>
          </w:tcPr>
          <w:p w14:paraId="49D049F6" w14:textId="77777777" w:rsidR="006A2BA5" w:rsidRPr="006A2BA5" w:rsidRDefault="006A2BA5">
            <w:r>
              <w:t>Dropdown-Menü</w:t>
            </w:r>
          </w:p>
        </w:tc>
        <w:tc>
          <w:tcPr>
            <w:tcW w:w="4531" w:type="dxa"/>
            <w:shd w:val="clear" w:color="auto" w:fill="auto"/>
          </w:tcPr>
          <w:p w14:paraId="56B23AEE" w14:textId="77777777" w:rsidR="006A2BA5" w:rsidRPr="006A2BA5" w:rsidRDefault="006A2BA5">
            <w:r>
              <w:t>Mit einem Dropdown-Menü kann man einen Wert aus einer Liste auswählen.</w:t>
            </w:r>
          </w:p>
        </w:tc>
      </w:tr>
      <w:tr w:rsidR="007E2A70" w:rsidRPr="00740970" w14:paraId="46827BB2" w14:textId="77777777" w:rsidTr="006A2BA5">
        <w:tc>
          <w:tcPr>
            <w:tcW w:w="4530" w:type="dxa"/>
            <w:shd w:val="clear" w:color="auto" w:fill="auto"/>
          </w:tcPr>
          <w:p w14:paraId="2016EB59" w14:textId="77777777" w:rsidR="007E2A70" w:rsidRDefault="007E2A70">
            <w:proofErr w:type="spellStart"/>
            <w:r>
              <w:t>FullCalendar</w:t>
            </w:r>
            <w:proofErr w:type="spellEnd"/>
          </w:p>
        </w:tc>
        <w:tc>
          <w:tcPr>
            <w:tcW w:w="4531" w:type="dxa"/>
            <w:shd w:val="clear" w:color="auto" w:fill="auto"/>
          </w:tcPr>
          <w:p w14:paraId="2A4F7D31" w14:textId="77777777" w:rsidR="007E2A70" w:rsidRDefault="007E2A70">
            <w:proofErr w:type="spellStart"/>
            <w:r>
              <w:t>FullCalendar</w:t>
            </w:r>
            <w:proofErr w:type="spellEnd"/>
            <w:r>
              <w:t xml:space="preserve"> ist eine JS-Library</w:t>
            </w:r>
            <w:r w:rsidR="004F67AC">
              <w:t>, mit der man Kalender erstellen kann.</w:t>
            </w:r>
          </w:p>
        </w:tc>
      </w:tr>
      <w:tr w:rsidR="00D24895" w:rsidRPr="00740970" w14:paraId="1298FD10" w14:textId="77777777" w:rsidTr="006A2BA5">
        <w:tc>
          <w:tcPr>
            <w:tcW w:w="4530" w:type="dxa"/>
            <w:shd w:val="clear" w:color="auto" w:fill="auto"/>
          </w:tcPr>
          <w:p w14:paraId="16D02CAA" w14:textId="77777777" w:rsidR="00D24895" w:rsidRDefault="00D24895">
            <w:proofErr w:type="spellStart"/>
            <w:r>
              <w:t>Gehashed</w:t>
            </w:r>
            <w:proofErr w:type="spellEnd"/>
          </w:p>
        </w:tc>
        <w:tc>
          <w:tcPr>
            <w:tcW w:w="4531" w:type="dxa"/>
            <w:shd w:val="clear" w:color="auto" w:fill="auto"/>
          </w:tcPr>
          <w:p w14:paraId="4B4E36CC" w14:textId="77777777" w:rsidR="00D24895" w:rsidRDefault="00D24895">
            <w:r>
              <w:t>Wenn das Passwort «</w:t>
            </w:r>
            <w:proofErr w:type="spellStart"/>
            <w:r>
              <w:t>gehashed</w:t>
            </w:r>
            <w:proofErr w:type="spellEnd"/>
            <w:r>
              <w:t>» ist, bedeutet das, dass das Passwort verschlüsselt wurde.</w:t>
            </w:r>
          </w:p>
        </w:tc>
      </w:tr>
      <w:tr w:rsidR="009F00C2" w:rsidRPr="009F00C2" w14:paraId="22F36279" w14:textId="77777777" w:rsidTr="009F00C2">
        <w:tc>
          <w:tcPr>
            <w:tcW w:w="4530" w:type="dxa"/>
            <w:shd w:val="clear" w:color="auto" w:fill="auto"/>
          </w:tcPr>
          <w:p w14:paraId="12311732" w14:textId="77777777" w:rsidR="009F00C2" w:rsidRPr="009F00C2" w:rsidRDefault="009F00C2">
            <w:proofErr w:type="spellStart"/>
            <w:r>
              <w:t>Git</w:t>
            </w:r>
            <w:proofErr w:type="spellEnd"/>
          </w:p>
        </w:tc>
        <w:tc>
          <w:tcPr>
            <w:tcW w:w="4531" w:type="dxa"/>
            <w:shd w:val="clear" w:color="auto" w:fill="auto"/>
          </w:tcPr>
          <w:p w14:paraId="00539E7A" w14:textId="77777777" w:rsidR="009F00C2" w:rsidRPr="009F00C2" w:rsidRDefault="009F00C2">
            <w:r>
              <w:t>Ein Programm, welches ermöglicht, Code über den Terminal auf GitHub hochzuladen.</w:t>
            </w:r>
          </w:p>
        </w:tc>
      </w:tr>
      <w:tr w:rsidR="00841830" w:rsidRPr="00740970" w14:paraId="74503DBA" w14:textId="77777777" w:rsidTr="00841830">
        <w:tc>
          <w:tcPr>
            <w:tcW w:w="4530" w:type="dxa"/>
            <w:shd w:val="clear" w:color="auto" w:fill="auto"/>
          </w:tcPr>
          <w:p w14:paraId="6E157F9E" w14:textId="77777777" w:rsidR="00841830" w:rsidRPr="00841830" w:rsidRDefault="00841830">
            <w:r>
              <w:t>GitHub</w:t>
            </w:r>
          </w:p>
        </w:tc>
        <w:tc>
          <w:tcPr>
            <w:tcW w:w="4531" w:type="dxa"/>
            <w:shd w:val="clear" w:color="auto" w:fill="auto"/>
          </w:tcPr>
          <w:p w14:paraId="49CDB973"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703FD8E" w14:textId="77777777" w:rsidTr="00841830">
        <w:tc>
          <w:tcPr>
            <w:tcW w:w="4530" w:type="dxa"/>
            <w:shd w:val="clear" w:color="auto" w:fill="auto"/>
          </w:tcPr>
          <w:p w14:paraId="455CF750" w14:textId="77777777" w:rsidR="00067B5B" w:rsidRDefault="00067B5B">
            <w:r>
              <w:t>GitHub Actions</w:t>
            </w:r>
          </w:p>
        </w:tc>
        <w:tc>
          <w:tcPr>
            <w:tcW w:w="4531" w:type="dxa"/>
            <w:shd w:val="clear" w:color="auto" w:fill="auto"/>
          </w:tcPr>
          <w:p w14:paraId="1A88A3E3" w14:textId="77777777" w:rsidR="00067B5B" w:rsidRDefault="00067B5B">
            <w:r>
              <w:t>Es ist eine Plattform für CI/CD</w:t>
            </w:r>
            <w:r w:rsidR="007E2A70">
              <w:t>,</w:t>
            </w:r>
            <w:r>
              <w:t xml:space="preserve"> mit der man die Workflows automatisieren kann.</w:t>
            </w:r>
          </w:p>
        </w:tc>
      </w:tr>
      <w:tr w:rsidR="00AA2281" w:rsidRPr="00740970" w14:paraId="4BB145D9" w14:textId="77777777" w:rsidTr="00841830">
        <w:tc>
          <w:tcPr>
            <w:tcW w:w="4530" w:type="dxa"/>
            <w:shd w:val="clear" w:color="auto" w:fill="auto"/>
          </w:tcPr>
          <w:p w14:paraId="3F22EC01" w14:textId="77777777" w:rsidR="00AA2281" w:rsidRDefault="00AA2281">
            <w:r>
              <w:t>Hostpoint</w:t>
            </w:r>
          </w:p>
        </w:tc>
        <w:tc>
          <w:tcPr>
            <w:tcW w:w="4531" w:type="dxa"/>
            <w:shd w:val="clear" w:color="auto" w:fill="auto"/>
          </w:tcPr>
          <w:p w14:paraId="39C4BDC7" w14:textId="77777777" w:rsidR="00AA2281" w:rsidRDefault="00AA2281">
            <w:r>
              <w:t>Das ist ein Webhosting-Anbieter.</w:t>
            </w:r>
          </w:p>
        </w:tc>
      </w:tr>
      <w:tr w:rsidR="007E2A70" w:rsidRPr="00740970" w14:paraId="7D5C8BF9" w14:textId="77777777" w:rsidTr="00841830">
        <w:tc>
          <w:tcPr>
            <w:tcW w:w="4530" w:type="dxa"/>
            <w:shd w:val="clear" w:color="auto" w:fill="auto"/>
          </w:tcPr>
          <w:p w14:paraId="6AD16567" w14:textId="77777777" w:rsidR="007E2A70" w:rsidRDefault="007E2A70">
            <w:r>
              <w:t>Library</w:t>
            </w:r>
          </w:p>
        </w:tc>
        <w:tc>
          <w:tcPr>
            <w:tcW w:w="4531" w:type="dxa"/>
            <w:shd w:val="clear" w:color="auto" w:fill="auto"/>
          </w:tcPr>
          <w:p w14:paraId="7E2C1CDF"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55067305" w14:textId="77777777" w:rsidTr="00841830">
        <w:tc>
          <w:tcPr>
            <w:tcW w:w="4530" w:type="dxa"/>
            <w:shd w:val="clear" w:color="auto" w:fill="auto"/>
          </w:tcPr>
          <w:p w14:paraId="6272BE20" w14:textId="77777777" w:rsidR="006A04EA" w:rsidRDefault="006A04EA">
            <w:proofErr w:type="spellStart"/>
            <w:r>
              <w:t>Linter</w:t>
            </w:r>
            <w:proofErr w:type="spellEnd"/>
          </w:p>
        </w:tc>
        <w:tc>
          <w:tcPr>
            <w:tcW w:w="4531" w:type="dxa"/>
            <w:shd w:val="clear" w:color="auto" w:fill="auto"/>
          </w:tcPr>
          <w:p w14:paraId="66F4B667" w14:textId="77777777" w:rsidR="006A04EA" w:rsidRDefault="006A04EA">
            <w:r>
              <w:t>Ein Tool, das Quellcode auf Fehler, Schwachstellen und Stilprobleme analysiert, um die Codequalität zu verbessern.</w:t>
            </w:r>
          </w:p>
        </w:tc>
      </w:tr>
      <w:tr w:rsidR="00151A73" w:rsidRPr="00740970" w14:paraId="392BFFE0" w14:textId="77777777" w:rsidTr="00841830">
        <w:tc>
          <w:tcPr>
            <w:tcW w:w="4530" w:type="dxa"/>
            <w:shd w:val="clear" w:color="auto" w:fill="auto"/>
          </w:tcPr>
          <w:p w14:paraId="73776C57" w14:textId="77777777" w:rsidR="00151A73" w:rsidRDefault="00151A73">
            <w:proofErr w:type="spellStart"/>
            <w:r>
              <w:t>Linting</w:t>
            </w:r>
            <w:proofErr w:type="spellEnd"/>
          </w:p>
        </w:tc>
        <w:tc>
          <w:tcPr>
            <w:tcW w:w="4531" w:type="dxa"/>
            <w:shd w:val="clear" w:color="auto" w:fill="auto"/>
          </w:tcPr>
          <w:p w14:paraId="47844A87" w14:textId="77777777" w:rsidR="00151A73" w:rsidRDefault="00151A73">
            <w:r>
              <w:t>Das Verfahren, wenn man den Quellcode auf Fehler, Schwachstellen und Stilprobleme analysiert.</w:t>
            </w:r>
          </w:p>
        </w:tc>
      </w:tr>
      <w:tr w:rsidR="00151A73" w:rsidRPr="00740970" w14:paraId="6CF53658" w14:textId="77777777" w:rsidTr="00841830">
        <w:tc>
          <w:tcPr>
            <w:tcW w:w="4530" w:type="dxa"/>
            <w:shd w:val="clear" w:color="auto" w:fill="auto"/>
          </w:tcPr>
          <w:p w14:paraId="6803FE41" w14:textId="77777777" w:rsidR="00151A73" w:rsidRDefault="00151A73">
            <w:proofErr w:type="spellStart"/>
            <w:r>
              <w:t>Linting</w:t>
            </w:r>
            <w:proofErr w:type="spellEnd"/>
            <w:r>
              <w:t xml:space="preserve"> Test</w:t>
            </w:r>
          </w:p>
        </w:tc>
        <w:tc>
          <w:tcPr>
            <w:tcW w:w="4531" w:type="dxa"/>
            <w:shd w:val="clear" w:color="auto" w:fill="auto"/>
          </w:tcPr>
          <w:p w14:paraId="7C3DE132" w14:textId="77777777" w:rsidR="00151A73" w:rsidRDefault="00151A73">
            <w:r>
              <w:t xml:space="preserve">Das sind die Tests zum </w:t>
            </w:r>
            <w:proofErr w:type="spellStart"/>
            <w:r>
              <w:t>Linting</w:t>
            </w:r>
            <w:proofErr w:type="spellEnd"/>
            <w:r>
              <w:t>.</w:t>
            </w:r>
          </w:p>
        </w:tc>
      </w:tr>
      <w:tr w:rsidR="00740970" w14:paraId="06DCB6BA" w14:textId="77777777" w:rsidTr="00740970">
        <w:tc>
          <w:tcPr>
            <w:tcW w:w="4530" w:type="dxa"/>
          </w:tcPr>
          <w:p w14:paraId="1632BF7D" w14:textId="77777777" w:rsidR="00740970" w:rsidRDefault="00841830">
            <w:r>
              <w:t>Manuelle Tests</w:t>
            </w:r>
          </w:p>
        </w:tc>
        <w:tc>
          <w:tcPr>
            <w:tcW w:w="4531" w:type="dxa"/>
          </w:tcPr>
          <w:p w14:paraId="33E8D914" w14:textId="77777777" w:rsidR="00740970" w:rsidRDefault="00841830">
            <w:r>
              <w:t>Die Tests werden von dem Menschen selbst durchgeführt und nicht automatisch.</w:t>
            </w:r>
          </w:p>
        </w:tc>
      </w:tr>
      <w:tr w:rsidR="004E78EA" w14:paraId="200AC173" w14:textId="77777777" w:rsidTr="00740970">
        <w:tc>
          <w:tcPr>
            <w:tcW w:w="4530" w:type="dxa"/>
          </w:tcPr>
          <w:p w14:paraId="5C5AA49B" w14:textId="77777777" w:rsidR="004E78EA" w:rsidRDefault="004E78EA">
            <w:r>
              <w:t>Open-Source</w:t>
            </w:r>
          </w:p>
        </w:tc>
        <w:tc>
          <w:tcPr>
            <w:tcW w:w="4531" w:type="dxa"/>
          </w:tcPr>
          <w:p w14:paraId="1C69C080" w14:textId="77777777" w:rsidR="004E78EA" w:rsidRDefault="004E78EA">
            <w:r>
              <w:t>Das ist der Quellcode, der zur möglichen Änderung und Weiterverbreitung frei verfügbar gemacht wird.</w:t>
            </w:r>
          </w:p>
        </w:tc>
      </w:tr>
      <w:tr w:rsidR="00426A7D" w14:paraId="672F4AA5" w14:textId="77777777" w:rsidTr="00740970">
        <w:tc>
          <w:tcPr>
            <w:tcW w:w="4530" w:type="dxa"/>
          </w:tcPr>
          <w:p w14:paraId="57AC0F2D" w14:textId="77777777" w:rsidR="00426A7D" w:rsidRDefault="00426A7D">
            <w:r>
              <w:t>Repository</w:t>
            </w:r>
          </w:p>
        </w:tc>
        <w:tc>
          <w:tcPr>
            <w:tcW w:w="4531" w:type="dxa"/>
          </w:tcPr>
          <w:p w14:paraId="7ECF063D" w14:textId="77777777" w:rsidR="00426A7D" w:rsidRDefault="00426A7D">
            <w:r>
              <w:t>Ein Repository enthält</w:t>
            </w:r>
            <w:r w:rsidR="008E4055">
              <w:t xml:space="preserve"> den ganzen Code, die Dateien und den Revisionsverlauf jeder Datei. Es ist wie ein Projektordner auf GitHub.</w:t>
            </w:r>
          </w:p>
        </w:tc>
      </w:tr>
      <w:tr w:rsidR="00740970" w14:paraId="3D653A88" w14:textId="77777777" w:rsidTr="00740970">
        <w:tc>
          <w:tcPr>
            <w:tcW w:w="4530" w:type="dxa"/>
          </w:tcPr>
          <w:p w14:paraId="1C4F78C8" w14:textId="77777777" w:rsidR="00740970" w:rsidRDefault="00841830">
            <w:r>
              <w:t>Testfall</w:t>
            </w:r>
          </w:p>
        </w:tc>
        <w:tc>
          <w:tcPr>
            <w:tcW w:w="4531" w:type="dxa"/>
          </w:tcPr>
          <w:p w14:paraId="2FD94628" w14:textId="77777777" w:rsidR="00740970" w:rsidRDefault="00841830">
            <w:r>
              <w:t>In einem Testfall wird festgehalten, was getestet werden soll.</w:t>
            </w:r>
          </w:p>
        </w:tc>
      </w:tr>
      <w:tr w:rsidR="003166A6" w14:paraId="1355537F" w14:textId="77777777" w:rsidTr="00740970">
        <w:tc>
          <w:tcPr>
            <w:tcW w:w="4530" w:type="dxa"/>
          </w:tcPr>
          <w:p w14:paraId="6F83509D" w14:textId="77777777" w:rsidR="003166A6" w:rsidRDefault="003166A6">
            <w:proofErr w:type="spellStart"/>
            <w:r>
              <w:t>Testing</w:t>
            </w:r>
            <w:proofErr w:type="spellEnd"/>
            <w:r>
              <w:t xml:space="preserve"> Framework</w:t>
            </w:r>
          </w:p>
        </w:tc>
        <w:tc>
          <w:tcPr>
            <w:tcW w:w="4531" w:type="dxa"/>
          </w:tcPr>
          <w:p w14:paraId="1BB895BE" w14:textId="77777777" w:rsidR="003166A6" w:rsidRDefault="003166A6">
            <w:r>
              <w:t>Eine Reihe von Richtlinien oder Regeln, die zum Erstellen und Entwerfen von Testfällen verwendet werden.</w:t>
            </w:r>
          </w:p>
        </w:tc>
      </w:tr>
      <w:tr w:rsidR="00740970" w14:paraId="43BCCF52" w14:textId="77777777" w:rsidTr="00740970">
        <w:tc>
          <w:tcPr>
            <w:tcW w:w="4530" w:type="dxa"/>
          </w:tcPr>
          <w:p w14:paraId="4B70EED3" w14:textId="77777777" w:rsidR="00740970" w:rsidRDefault="00841830">
            <w:r>
              <w:t>Testkonzept</w:t>
            </w:r>
          </w:p>
        </w:tc>
        <w:tc>
          <w:tcPr>
            <w:tcW w:w="4531" w:type="dxa"/>
          </w:tcPr>
          <w:p w14:paraId="4686FDA0" w14:textId="77777777" w:rsidR="00740970" w:rsidRDefault="00841830">
            <w:r>
              <w:t>Es beschreibt, wie die Testfälle getestet werden und was dabei verwendet wird.</w:t>
            </w:r>
          </w:p>
        </w:tc>
      </w:tr>
      <w:tr w:rsidR="00740970" w14:paraId="181BA61B" w14:textId="77777777" w:rsidTr="00740970">
        <w:tc>
          <w:tcPr>
            <w:tcW w:w="4530" w:type="dxa"/>
          </w:tcPr>
          <w:p w14:paraId="3D6A61B8" w14:textId="77777777" w:rsidR="00740970" w:rsidRDefault="00841830">
            <w:r>
              <w:lastRenderedPageBreak/>
              <w:t>Unit Tests</w:t>
            </w:r>
          </w:p>
        </w:tc>
        <w:tc>
          <w:tcPr>
            <w:tcW w:w="4531" w:type="dxa"/>
          </w:tcPr>
          <w:p w14:paraId="35339D05" w14:textId="77777777" w:rsidR="00740970" w:rsidRDefault="00841830" w:rsidP="00841830">
            <w:pPr>
              <w:keepNext/>
            </w:pPr>
            <w:r>
              <w:t>Es werden einzelne Teile vom Code getestet, ohne Abhängigkeiten. Die Tests werden automatisch ausgeführt.</w:t>
            </w:r>
          </w:p>
        </w:tc>
      </w:tr>
      <w:tr w:rsidR="00841830" w14:paraId="6DF91248" w14:textId="77777777" w:rsidTr="00740970">
        <w:tc>
          <w:tcPr>
            <w:tcW w:w="4530" w:type="dxa"/>
          </w:tcPr>
          <w:p w14:paraId="77C012C0" w14:textId="77777777" w:rsidR="00841830" w:rsidRDefault="00841830">
            <w:r>
              <w:t>User Stories</w:t>
            </w:r>
          </w:p>
        </w:tc>
        <w:tc>
          <w:tcPr>
            <w:tcW w:w="4531" w:type="dxa"/>
          </w:tcPr>
          <w:p w14:paraId="1E9C51C1" w14:textId="77777777" w:rsidR="00841830" w:rsidRDefault="00841830" w:rsidP="00E27AE9">
            <w:pPr>
              <w:keepNext/>
            </w:pPr>
            <w:r>
              <w:t>Eine kurze Beschreibung, bei der ersichtlich ist, was der Benutzer will.</w:t>
            </w:r>
          </w:p>
        </w:tc>
      </w:tr>
      <w:tr w:rsidR="006F5EBC" w14:paraId="7D0301B3" w14:textId="77777777" w:rsidTr="00740970">
        <w:tc>
          <w:tcPr>
            <w:tcW w:w="4530" w:type="dxa"/>
          </w:tcPr>
          <w:p w14:paraId="073F44B4" w14:textId="77777777" w:rsidR="006F5EBC" w:rsidRDefault="006F5EBC">
            <w:r>
              <w:t>Webhosting</w:t>
            </w:r>
          </w:p>
        </w:tc>
        <w:tc>
          <w:tcPr>
            <w:tcW w:w="4531" w:type="dxa"/>
          </w:tcPr>
          <w:p w14:paraId="213B5A46" w14:textId="77777777" w:rsidR="006F5EBC" w:rsidRDefault="006F5EBC" w:rsidP="00E27AE9">
            <w:pPr>
              <w:keepNext/>
            </w:pPr>
            <w:r>
              <w:t>Ein Onlinedienst, der es ermöglicht, Webseiten oder Webanwendungen im Internet zu veröffentlichen.</w:t>
            </w:r>
          </w:p>
        </w:tc>
      </w:tr>
      <w:tr w:rsidR="004C2A3E" w14:paraId="39408D6A" w14:textId="77777777" w:rsidTr="00740970">
        <w:tc>
          <w:tcPr>
            <w:tcW w:w="4530" w:type="dxa"/>
          </w:tcPr>
          <w:p w14:paraId="77651ACC" w14:textId="77777777" w:rsidR="004C2A3E" w:rsidRDefault="004C2A3E">
            <w:r>
              <w:t>Workflow</w:t>
            </w:r>
          </w:p>
        </w:tc>
        <w:tc>
          <w:tcPr>
            <w:tcW w:w="4531" w:type="dxa"/>
          </w:tcPr>
          <w:p w14:paraId="7CC1FE2A" w14:textId="77777777" w:rsidR="004C2A3E" w:rsidRDefault="004C2A3E" w:rsidP="00E27AE9">
            <w:pPr>
              <w:keepNext/>
            </w:pPr>
            <w:r>
              <w:t>Bei den GitHub Actions ist ein Workflow ein konfigurierbarer automatisierter Prozess, der ein Schritt oder mehrere Schritte ausführt.</w:t>
            </w:r>
          </w:p>
        </w:tc>
      </w:tr>
    </w:tbl>
    <w:p w14:paraId="7C7DF498" w14:textId="77777777" w:rsidR="003C74DC" w:rsidRDefault="00E27AE9" w:rsidP="00E27AE9">
      <w:pPr>
        <w:pStyle w:val="Beschriftung"/>
      </w:pPr>
      <w:bookmarkStart w:id="256" w:name="_Toc159828578"/>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6"/>
    </w:p>
    <w:p w14:paraId="071D6A4D" w14:textId="77777777" w:rsidR="003C74DC" w:rsidRPr="003C74DC" w:rsidRDefault="003C74DC" w:rsidP="003C74DC">
      <w:r>
        <w:br w:type="page"/>
      </w:r>
    </w:p>
    <w:bookmarkStart w:id="257" w:name="_Toc159322305" w:displacedByCustomXml="next"/>
    <w:bookmarkStart w:id="258" w:name="_Toc159247827" w:displacedByCustomXml="next"/>
    <w:bookmarkStart w:id="259" w:name="_Toc159830693"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0E83C1D9" w14:textId="77777777" w:rsidR="003C74DC" w:rsidRDefault="003C74DC" w:rsidP="003C74DC">
          <w:pPr>
            <w:pStyle w:val="berschrift2"/>
          </w:pPr>
          <w:r>
            <w:rPr>
              <w:lang w:val="de-DE"/>
            </w:rPr>
            <w:t>Quellenverzeichnis</w:t>
          </w:r>
          <w:bookmarkEnd w:id="259"/>
          <w:bookmarkEnd w:id="258"/>
          <w:bookmarkEnd w:id="257"/>
        </w:p>
        <w:sdt>
          <w:sdtPr>
            <w:id w:val="111145805"/>
            <w:bibliography/>
          </w:sdtPr>
          <w:sdtContent>
            <w:p w14:paraId="6FB06C4F" w14:textId="77777777" w:rsidR="004F67AC" w:rsidRDefault="003C74DC" w:rsidP="004F67AC">
              <w:pPr>
                <w:pStyle w:val="Literaturverzeichnis"/>
                <w:ind w:left="720" w:hanging="720"/>
                <w:rPr>
                  <w:noProof/>
                  <w:sz w:val="24"/>
                  <w:szCs w:val="24"/>
                  <w:lang w:val="de-DE"/>
                </w:rPr>
              </w:pPr>
              <w:r>
                <w:fldChar w:fldCharType="begin"/>
              </w:r>
              <w:r>
                <w:instrText>BIBLIOGRAPHY</w:instrText>
              </w:r>
              <w:r>
                <w:fldChar w:fldCharType="separate"/>
              </w:r>
              <w:r w:rsidR="004F67AC">
                <w:rPr>
                  <w:noProof/>
                  <w:lang w:val="de-DE"/>
                </w:rPr>
                <w:t>Elsener, A. (19. Februar 2024). Quadrantenmodell. BBZW Sursee - Modul 450.</w:t>
              </w:r>
            </w:p>
            <w:p w14:paraId="5E3801AB" w14:textId="77777777" w:rsidR="004F67AC" w:rsidRDefault="004F67AC" w:rsidP="004F67AC">
              <w:pPr>
                <w:pStyle w:val="Literaturverzeichnis"/>
                <w:ind w:left="720" w:hanging="720"/>
                <w:rPr>
                  <w:noProof/>
                  <w:lang w:val="de-DE"/>
                </w:rPr>
              </w:pPr>
              <w:r w:rsidRPr="00D63098">
                <w:rPr>
                  <w:noProof/>
                  <w:lang w:val="en-US"/>
                </w:rPr>
                <w:t xml:space="preserve">GitHub Actions. (21. Februar 2024). </w:t>
              </w:r>
              <w:r w:rsidRPr="00D63098">
                <w:rPr>
                  <w:i/>
                  <w:iCs/>
                  <w:noProof/>
                  <w:lang w:val="en-US"/>
                </w:rPr>
                <w:t>GitHub Actions</w:t>
              </w:r>
              <w:r w:rsidRPr="00D63098">
                <w:rPr>
                  <w:noProof/>
                  <w:lang w:val="en-US"/>
                </w:rPr>
                <w:t xml:space="preserve">. </w:t>
              </w:r>
              <w:r>
                <w:rPr>
                  <w:noProof/>
                  <w:lang w:val="de-DE"/>
                </w:rPr>
                <w:t>Von GitHub Actions Jest: https://docs.github.com/en/actions/automating-builds-and-tests/building-and-testing-nodejs abgerufen</w:t>
              </w:r>
            </w:p>
            <w:p w14:paraId="25A4D769" w14:textId="77777777" w:rsidR="004F67AC" w:rsidRDefault="004F67AC" w:rsidP="004F67AC">
              <w:pPr>
                <w:pStyle w:val="Literaturverzeichnis"/>
                <w:ind w:left="720" w:hanging="720"/>
                <w:rPr>
                  <w:noProof/>
                  <w:lang w:val="de-DE"/>
                </w:rPr>
              </w:pPr>
              <w:r w:rsidRPr="00D63098">
                <w:rPr>
                  <w:noProof/>
                  <w:lang w:val="en-US"/>
                </w:rPr>
                <w:t xml:space="preserve">GitHub Actions. (21. Februar 2024). </w:t>
              </w:r>
              <w:r w:rsidRPr="00D63098">
                <w:rPr>
                  <w:i/>
                  <w:iCs/>
                  <w:noProof/>
                  <w:lang w:val="en-US"/>
                </w:rPr>
                <w:t>GitHub Actions</w:t>
              </w:r>
              <w:r w:rsidRPr="00D63098">
                <w:rPr>
                  <w:noProof/>
                  <w:lang w:val="en-US"/>
                </w:rPr>
                <w:t xml:space="preserve">. </w:t>
              </w:r>
              <w:r>
                <w:rPr>
                  <w:noProof/>
                  <w:lang w:val="de-DE"/>
                </w:rPr>
                <w:t>Von GitHub Actions PHPUnit: https://github.com/php-actions/phpunit abgerufen</w:t>
              </w:r>
            </w:p>
            <w:p w14:paraId="3FE8AC43" w14:textId="77777777" w:rsidR="004F67AC" w:rsidRDefault="004F67AC" w:rsidP="004F67AC">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5C256D5D" w14:textId="77777777" w:rsidR="004F67AC" w:rsidRDefault="004F67AC" w:rsidP="004F67AC">
              <w:pPr>
                <w:pStyle w:val="Literaturverzeichnis"/>
                <w:ind w:left="720" w:hanging="720"/>
                <w:rPr>
                  <w:noProof/>
                  <w:lang w:val="de-DE"/>
                </w:rPr>
              </w:pPr>
              <w:r w:rsidRPr="00D63098">
                <w:rPr>
                  <w:noProof/>
                  <w:lang w:val="en-US"/>
                </w:rPr>
                <w:t xml:space="preserve">Saladino, G. (19. Februar 2024). </w:t>
              </w:r>
              <w:r w:rsidRPr="00D63098">
                <w:rPr>
                  <w:i/>
                  <w:iCs/>
                  <w:noProof/>
                  <w:lang w:val="en-US"/>
                </w:rPr>
                <w:t>Perforce Software</w:t>
              </w:r>
              <w:r w:rsidRPr="00D63098">
                <w:rPr>
                  <w:noProof/>
                  <w:lang w:val="en-US"/>
                </w:rPr>
                <w:t xml:space="preserve">. </w:t>
              </w:r>
              <w:r>
                <w:rPr>
                  <w:noProof/>
                  <w:lang w:val="de-DE"/>
                </w:rPr>
                <w:t>Von Perforce Software: https://www.perforce.com/blog/qac/what-is-linting abgerufen</w:t>
              </w:r>
            </w:p>
            <w:p w14:paraId="22E17FA0" w14:textId="77777777" w:rsidR="004F67AC" w:rsidRDefault="004F67AC" w:rsidP="004F67AC">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3FE9D3C0" w14:textId="77777777" w:rsidR="004F67AC" w:rsidRDefault="004F67AC" w:rsidP="004F67AC">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086D3030" w14:textId="77777777" w:rsidR="003C74DC" w:rsidRDefault="003C74DC" w:rsidP="004F67AC">
              <w:r>
                <w:rPr>
                  <w:b/>
                  <w:bCs/>
                </w:rPr>
                <w:fldChar w:fldCharType="end"/>
              </w:r>
            </w:p>
          </w:sdtContent>
        </w:sdt>
      </w:sdtContent>
    </w:sdt>
    <w:p w14:paraId="5FDE6732" w14:textId="77777777" w:rsidR="001D1010" w:rsidRPr="001D1010" w:rsidRDefault="001D1010" w:rsidP="001D1010"/>
    <w:p w14:paraId="7229C71F" w14:textId="77777777" w:rsidR="00A24EFC" w:rsidRDefault="00A24EFC">
      <w:r>
        <w:br w:type="page"/>
      </w:r>
    </w:p>
    <w:p w14:paraId="47C8E7EC" w14:textId="77777777" w:rsidR="00A24EFC" w:rsidRDefault="00A24EFC" w:rsidP="00A24EFC">
      <w:pPr>
        <w:pStyle w:val="berschrift2"/>
      </w:pPr>
      <w:bookmarkStart w:id="260" w:name="_Toc159247828"/>
      <w:bookmarkStart w:id="261" w:name="_Toc159322306"/>
      <w:bookmarkStart w:id="262" w:name="_Toc159830694"/>
      <w:r>
        <w:lastRenderedPageBreak/>
        <w:t>Abbildungsverzeichnis</w:t>
      </w:r>
      <w:bookmarkEnd w:id="260"/>
      <w:bookmarkEnd w:id="261"/>
      <w:bookmarkEnd w:id="262"/>
    </w:p>
    <w:p w14:paraId="017625B9" w14:textId="77777777" w:rsidR="004F67AC"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828579" w:history="1">
        <w:r w:rsidR="004F67AC" w:rsidRPr="00256E0C">
          <w:rPr>
            <w:rStyle w:val="Hyperlink"/>
            <w:noProof/>
          </w:rPr>
          <w:t>Abbildung 1: IPERKA</w:t>
        </w:r>
        <w:r w:rsidR="004F67AC">
          <w:rPr>
            <w:noProof/>
            <w:webHidden/>
          </w:rPr>
          <w:tab/>
        </w:r>
        <w:r w:rsidR="004F67AC">
          <w:rPr>
            <w:noProof/>
            <w:webHidden/>
          </w:rPr>
          <w:fldChar w:fldCharType="begin"/>
        </w:r>
        <w:r w:rsidR="004F67AC">
          <w:rPr>
            <w:noProof/>
            <w:webHidden/>
          </w:rPr>
          <w:instrText xml:space="preserve"> PAGEREF _Toc159828579 \h </w:instrText>
        </w:r>
        <w:r w:rsidR="004F67AC">
          <w:rPr>
            <w:noProof/>
            <w:webHidden/>
          </w:rPr>
        </w:r>
        <w:r w:rsidR="004F67AC">
          <w:rPr>
            <w:noProof/>
            <w:webHidden/>
          </w:rPr>
          <w:fldChar w:fldCharType="separate"/>
        </w:r>
        <w:r w:rsidR="004F67AC">
          <w:rPr>
            <w:noProof/>
            <w:webHidden/>
          </w:rPr>
          <w:t>8</w:t>
        </w:r>
        <w:r w:rsidR="004F67AC">
          <w:rPr>
            <w:noProof/>
            <w:webHidden/>
          </w:rPr>
          <w:fldChar w:fldCharType="end"/>
        </w:r>
      </w:hyperlink>
    </w:p>
    <w:p w14:paraId="2C91EDA5"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0" w:history="1">
        <w:r w:rsidR="004F67AC" w:rsidRPr="00256E0C">
          <w:rPr>
            <w:rStyle w:val="Hyperlink"/>
            <w:noProof/>
          </w:rPr>
          <w:t>Abbildung 2: Zeitplan</w:t>
        </w:r>
        <w:r w:rsidR="004F67AC">
          <w:rPr>
            <w:noProof/>
            <w:webHidden/>
          </w:rPr>
          <w:tab/>
        </w:r>
        <w:r w:rsidR="004F67AC">
          <w:rPr>
            <w:noProof/>
            <w:webHidden/>
          </w:rPr>
          <w:fldChar w:fldCharType="begin"/>
        </w:r>
        <w:r w:rsidR="004F67AC">
          <w:rPr>
            <w:noProof/>
            <w:webHidden/>
          </w:rPr>
          <w:instrText xml:space="preserve"> PAGEREF _Toc159828580 \h </w:instrText>
        </w:r>
        <w:r w:rsidR="004F67AC">
          <w:rPr>
            <w:noProof/>
            <w:webHidden/>
          </w:rPr>
        </w:r>
        <w:r w:rsidR="004F67AC">
          <w:rPr>
            <w:noProof/>
            <w:webHidden/>
          </w:rPr>
          <w:fldChar w:fldCharType="separate"/>
        </w:r>
        <w:r w:rsidR="004F67AC">
          <w:rPr>
            <w:noProof/>
            <w:webHidden/>
          </w:rPr>
          <w:t>9</w:t>
        </w:r>
        <w:r w:rsidR="004F67AC">
          <w:rPr>
            <w:noProof/>
            <w:webHidden/>
          </w:rPr>
          <w:fldChar w:fldCharType="end"/>
        </w:r>
      </w:hyperlink>
    </w:p>
    <w:p w14:paraId="755698B3"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1" w:history="1">
        <w:r w:rsidR="004F67AC" w:rsidRPr="00256E0C">
          <w:rPr>
            <w:rStyle w:val="Hyperlink"/>
            <w:noProof/>
          </w:rPr>
          <w:t>Abbildung 3: CI/CD</w:t>
        </w:r>
        <w:r w:rsidR="004F67AC">
          <w:rPr>
            <w:noProof/>
            <w:webHidden/>
          </w:rPr>
          <w:tab/>
        </w:r>
        <w:r w:rsidR="004F67AC">
          <w:rPr>
            <w:noProof/>
            <w:webHidden/>
          </w:rPr>
          <w:fldChar w:fldCharType="begin"/>
        </w:r>
        <w:r w:rsidR="004F67AC">
          <w:rPr>
            <w:noProof/>
            <w:webHidden/>
          </w:rPr>
          <w:instrText xml:space="preserve"> PAGEREF _Toc159828581 \h </w:instrText>
        </w:r>
        <w:r w:rsidR="004F67AC">
          <w:rPr>
            <w:noProof/>
            <w:webHidden/>
          </w:rPr>
        </w:r>
        <w:r w:rsidR="004F67AC">
          <w:rPr>
            <w:noProof/>
            <w:webHidden/>
          </w:rPr>
          <w:fldChar w:fldCharType="separate"/>
        </w:r>
        <w:r w:rsidR="004F67AC">
          <w:rPr>
            <w:noProof/>
            <w:webHidden/>
          </w:rPr>
          <w:t>15</w:t>
        </w:r>
        <w:r w:rsidR="004F67AC">
          <w:rPr>
            <w:noProof/>
            <w:webHidden/>
          </w:rPr>
          <w:fldChar w:fldCharType="end"/>
        </w:r>
      </w:hyperlink>
    </w:p>
    <w:p w14:paraId="162CF47E"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2" w:history="1">
        <w:r w:rsidR="004F67AC" w:rsidRPr="00256E0C">
          <w:rPr>
            <w:rStyle w:val="Hyperlink"/>
            <w:noProof/>
          </w:rPr>
          <w:t>Abbildung 4: Kontextdiagramm</w:t>
        </w:r>
        <w:r w:rsidR="004F67AC">
          <w:rPr>
            <w:noProof/>
            <w:webHidden/>
          </w:rPr>
          <w:tab/>
        </w:r>
        <w:r w:rsidR="004F67AC">
          <w:rPr>
            <w:noProof/>
            <w:webHidden/>
          </w:rPr>
          <w:fldChar w:fldCharType="begin"/>
        </w:r>
        <w:r w:rsidR="004F67AC">
          <w:rPr>
            <w:noProof/>
            <w:webHidden/>
          </w:rPr>
          <w:instrText xml:space="preserve"> PAGEREF _Toc159828582 \h </w:instrText>
        </w:r>
        <w:r w:rsidR="004F67AC">
          <w:rPr>
            <w:noProof/>
            <w:webHidden/>
          </w:rPr>
        </w:r>
        <w:r w:rsidR="004F67AC">
          <w:rPr>
            <w:noProof/>
            <w:webHidden/>
          </w:rPr>
          <w:fldChar w:fldCharType="separate"/>
        </w:r>
        <w:r w:rsidR="004F67AC">
          <w:rPr>
            <w:noProof/>
            <w:webHidden/>
          </w:rPr>
          <w:t>16</w:t>
        </w:r>
        <w:r w:rsidR="004F67AC">
          <w:rPr>
            <w:noProof/>
            <w:webHidden/>
          </w:rPr>
          <w:fldChar w:fldCharType="end"/>
        </w:r>
      </w:hyperlink>
    </w:p>
    <w:p w14:paraId="55AC3F6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3" w:history="1">
        <w:r w:rsidR="004F67AC" w:rsidRPr="00256E0C">
          <w:rPr>
            <w:rStyle w:val="Hyperlink"/>
            <w:noProof/>
          </w:rPr>
          <w:t>Abbildung 5: Mockup Login</w:t>
        </w:r>
        <w:r w:rsidR="004F67AC">
          <w:rPr>
            <w:noProof/>
            <w:webHidden/>
          </w:rPr>
          <w:tab/>
        </w:r>
        <w:r w:rsidR="004F67AC">
          <w:rPr>
            <w:noProof/>
            <w:webHidden/>
          </w:rPr>
          <w:fldChar w:fldCharType="begin"/>
        </w:r>
        <w:r w:rsidR="004F67AC">
          <w:rPr>
            <w:noProof/>
            <w:webHidden/>
          </w:rPr>
          <w:instrText xml:space="preserve"> PAGEREF _Toc159828583 \h </w:instrText>
        </w:r>
        <w:r w:rsidR="004F67AC">
          <w:rPr>
            <w:noProof/>
            <w:webHidden/>
          </w:rPr>
        </w:r>
        <w:r w:rsidR="004F67AC">
          <w:rPr>
            <w:noProof/>
            <w:webHidden/>
          </w:rPr>
          <w:fldChar w:fldCharType="separate"/>
        </w:r>
        <w:r w:rsidR="004F67AC">
          <w:rPr>
            <w:noProof/>
            <w:webHidden/>
          </w:rPr>
          <w:t>17</w:t>
        </w:r>
        <w:r w:rsidR="004F67AC">
          <w:rPr>
            <w:noProof/>
            <w:webHidden/>
          </w:rPr>
          <w:fldChar w:fldCharType="end"/>
        </w:r>
      </w:hyperlink>
    </w:p>
    <w:p w14:paraId="4C08D351"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4" w:history="1">
        <w:r w:rsidR="004F67AC" w:rsidRPr="00256E0C">
          <w:rPr>
            <w:rStyle w:val="Hyperlink"/>
            <w:noProof/>
          </w:rPr>
          <w:t>Abbildung 6: Mockup Registrierung</w:t>
        </w:r>
        <w:r w:rsidR="004F67AC">
          <w:rPr>
            <w:noProof/>
            <w:webHidden/>
          </w:rPr>
          <w:tab/>
        </w:r>
        <w:r w:rsidR="004F67AC">
          <w:rPr>
            <w:noProof/>
            <w:webHidden/>
          </w:rPr>
          <w:fldChar w:fldCharType="begin"/>
        </w:r>
        <w:r w:rsidR="004F67AC">
          <w:rPr>
            <w:noProof/>
            <w:webHidden/>
          </w:rPr>
          <w:instrText xml:space="preserve"> PAGEREF _Toc159828584 \h </w:instrText>
        </w:r>
        <w:r w:rsidR="004F67AC">
          <w:rPr>
            <w:noProof/>
            <w:webHidden/>
          </w:rPr>
        </w:r>
        <w:r w:rsidR="004F67AC">
          <w:rPr>
            <w:noProof/>
            <w:webHidden/>
          </w:rPr>
          <w:fldChar w:fldCharType="separate"/>
        </w:r>
        <w:r w:rsidR="004F67AC">
          <w:rPr>
            <w:noProof/>
            <w:webHidden/>
          </w:rPr>
          <w:t>18</w:t>
        </w:r>
        <w:r w:rsidR="004F67AC">
          <w:rPr>
            <w:noProof/>
            <w:webHidden/>
          </w:rPr>
          <w:fldChar w:fldCharType="end"/>
        </w:r>
      </w:hyperlink>
    </w:p>
    <w:p w14:paraId="099FAB29"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5" w:history="1">
        <w:r w:rsidR="004F67AC" w:rsidRPr="00256E0C">
          <w:rPr>
            <w:rStyle w:val="Hyperlink"/>
            <w:noProof/>
          </w:rPr>
          <w:t>Abbildung 7: Mockup Kalender</w:t>
        </w:r>
        <w:r w:rsidR="004F67AC">
          <w:rPr>
            <w:noProof/>
            <w:webHidden/>
          </w:rPr>
          <w:tab/>
        </w:r>
        <w:r w:rsidR="004F67AC">
          <w:rPr>
            <w:noProof/>
            <w:webHidden/>
          </w:rPr>
          <w:fldChar w:fldCharType="begin"/>
        </w:r>
        <w:r w:rsidR="004F67AC">
          <w:rPr>
            <w:noProof/>
            <w:webHidden/>
          </w:rPr>
          <w:instrText xml:space="preserve"> PAGEREF _Toc159828585 \h </w:instrText>
        </w:r>
        <w:r w:rsidR="004F67AC">
          <w:rPr>
            <w:noProof/>
            <w:webHidden/>
          </w:rPr>
        </w:r>
        <w:r w:rsidR="004F67AC">
          <w:rPr>
            <w:noProof/>
            <w:webHidden/>
          </w:rPr>
          <w:fldChar w:fldCharType="separate"/>
        </w:r>
        <w:r w:rsidR="004F67AC">
          <w:rPr>
            <w:noProof/>
            <w:webHidden/>
          </w:rPr>
          <w:t>18</w:t>
        </w:r>
        <w:r w:rsidR="004F67AC">
          <w:rPr>
            <w:noProof/>
            <w:webHidden/>
          </w:rPr>
          <w:fldChar w:fldCharType="end"/>
        </w:r>
      </w:hyperlink>
    </w:p>
    <w:p w14:paraId="4D760A7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6" w:history="1">
        <w:r w:rsidR="004F67AC" w:rsidRPr="00256E0C">
          <w:rPr>
            <w:rStyle w:val="Hyperlink"/>
            <w:noProof/>
          </w:rPr>
          <w:t>Abbildung 8: Mockup Menü</w:t>
        </w:r>
        <w:r w:rsidR="004F67AC">
          <w:rPr>
            <w:noProof/>
            <w:webHidden/>
          </w:rPr>
          <w:tab/>
        </w:r>
        <w:r w:rsidR="004F67AC">
          <w:rPr>
            <w:noProof/>
            <w:webHidden/>
          </w:rPr>
          <w:fldChar w:fldCharType="begin"/>
        </w:r>
        <w:r w:rsidR="004F67AC">
          <w:rPr>
            <w:noProof/>
            <w:webHidden/>
          </w:rPr>
          <w:instrText xml:space="preserve"> PAGEREF _Toc159828586 \h </w:instrText>
        </w:r>
        <w:r w:rsidR="004F67AC">
          <w:rPr>
            <w:noProof/>
            <w:webHidden/>
          </w:rPr>
        </w:r>
        <w:r w:rsidR="004F67AC">
          <w:rPr>
            <w:noProof/>
            <w:webHidden/>
          </w:rPr>
          <w:fldChar w:fldCharType="separate"/>
        </w:r>
        <w:r w:rsidR="004F67AC">
          <w:rPr>
            <w:noProof/>
            <w:webHidden/>
          </w:rPr>
          <w:t>19</w:t>
        </w:r>
        <w:r w:rsidR="004F67AC">
          <w:rPr>
            <w:noProof/>
            <w:webHidden/>
          </w:rPr>
          <w:fldChar w:fldCharType="end"/>
        </w:r>
      </w:hyperlink>
    </w:p>
    <w:p w14:paraId="447CC835"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7" w:history="1">
        <w:r w:rsidR="004F67AC" w:rsidRPr="00256E0C">
          <w:rPr>
            <w:rStyle w:val="Hyperlink"/>
            <w:noProof/>
          </w:rPr>
          <w:t>Abbildung 9: Mockup Dashboard</w:t>
        </w:r>
        <w:r w:rsidR="004F67AC">
          <w:rPr>
            <w:noProof/>
            <w:webHidden/>
          </w:rPr>
          <w:tab/>
        </w:r>
        <w:r w:rsidR="004F67AC">
          <w:rPr>
            <w:noProof/>
            <w:webHidden/>
          </w:rPr>
          <w:fldChar w:fldCharType="begin"/>
        </w:r>
        <w:r w:rsidR="004F67AC">
          <w:rPr>
            <w:noProof/>
            <w:webHidden/>
          </w:rPr>
          <w:instrText xml:space="preserve"> PAGEREF _Toc159828587 \h </w:instrText>
        </w:r>
        <w:r w:rsidR="004F67AC">
          <w:rPr>
            <w:noProof/>
            <w:webHidden/>
          </w:rPr>
        </w:r>
        <w:r w:rsidR="004F67AC">
          <w:rPr>
            <w:noProof/>
            <w:webHidden/>
          </w:rPr>
          <w:fldChar w:fldCharType="separate"/>
        </w:r>
        <w:r w:rsidR="004F67AC">
          <w:rPr>
            <w:noProof/>
            <w:webHidden/>
          </w:rPr>
          <w:t>19</w:t>
        </w:r>
        <w:r w:rsidR="004F67AC">
          <w:rPr>
            <w:noProof/>
            <w:webHidden/>
          </w:rPr>
          <w:fldChar w:fldCharType="end"/>
        </w:r>
      </w:hyperlink>
    </w:p>
    <w:p w14:paraId="02196396"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8" w:history="1">
        <w:r w:rsidR="004F67AC" w:rsidRPr="00256E0C">
          <w:rPr>
            <w:rStyle w:val="Hyperlink"/>
            <w:noProof/>
          </w:rPr>
          <w:t>Abbildung 10: Mockup Dashboard - Neuer Eintrag</w:t>
        </w:r>
        <w:r w:rsidR="004F67AC">
          <w:rPr>
            <w:noProof/>
            <w:webHidden/>
          </w:rPr>
          <w:tab/>
        </w:r>
        <w:r w:rsidR="004F67AC">
          <w:rPr>
            <w:noProof/>
            <w:webHidden/>
          </w:rPr>
          <w:fldChar w:fldCharType="begin"/>
        </w:r>
        <w:r w:rsidR="004F67AC">
          <w:rPr>
            <w:noProof/>
            <w:webHidden/>
          </w:rPr>
          <w:instrText xml:space="preserve"> PAGEREF _Toc159828588 \h </w:instrText>
        </w:r>
        <w:r w:rsidR="004F67AC">
          <w:rPr>
            <w:noProof/>
            <w:webHidden/>
          </w:rPr>
        </w:r>
        <w:r w:rsidR="004F67AC">
          <w:rPr>
            <w:noProof/>
            <w:webHidden/>
          </w:rPr>
          <w:fldChar w:fldCharType="separate"/>
        </w:r>
        <w:r w:rsidR="004F67AC">
          <w:rPr>
            <w:noProof/>
            <w:webHidden/>
          </w:rPr>
          <w:t>20</w:t>
        </w:r>
        <w:r w:rsidR="004F67AC">
          <w:rPr>
            <w:noProof/>
            <w:webHidden/>
          </w:rPr>
          <w:fldChar w:fldCharType="end"/>
        </w:r>
      </w:hyperlink>
    </w:p>
    <w:p w14:paraId="230E2C2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89" w:history="1">
        <w:r w:rsidR="004F67AC" w:rsidRPr="00256E0C">
          <w:rPr>
            <w:rStyle w:val="Hyperlink"/>
            <w:noProof/>
          </w:rPr>
          <w:t>Abbildung 11: Mockup Dashboard - Eintrag hinzugefügt</w:t>
        </w:r>
        <w:r w:rsidR="004F67AC">
          <w:rPr>
            <w:noProof/>
            <w:webHidden/>
          </w:rPr>
          <w:tab/>
        </w:r>
        <w:r w:rsidR="004F67AC">
          <w:rPr>
            <w:noProof/>
            <w:webHidden/>
          </w:rPr>
          <w:fldChar w:fldCharType="begin"/>
        </w:r>
        <w:r w:rsidR="004F67AC">
          <w:rPr>
            <w:noProof/>
            <w:webHidden/>
          </w:rPr>
          <w:instrText xml:space="preserve"> PAGEREF _Toc159828589 \h </w:instrText>
        </w:r>
        <w:r w:rsidR="004F67AC">
          <w:rPr>
            <w:noProof/>
            <w:webHidden/>
          </w:rPr>
        </w:r>
        <w:r w:rsidR="004F67AC">
          <w:rPr>
            <w:noProof/>
            <w:webHidden/>
          </w:rPr>
          <w:fldChar w:fldCharType="separate"/>
        </w:r>
        <w:r w:rsidR="004F67AC">
          <w:rPr>
            <w:noProof/>
            <w:webHidden/>
          </w:rPr>
          <w:t>20</w:t>
        </w:r>
        <w:r w:rsidR="004F67AC">
          <w:rPr>
            <w:noProof/>
            <w:webHidden/>
          </w:rPr>
          <w:fldChar w:fldCharType="end"/>
        </w:r>
      </w:hyperlink>
    </w:p>
    <w:p w14:paraId="71C1035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0" w:history="1">
        <w:r w:rsidR="004F67AC" w:rsidRPr="00256E0C">
          <w:rPr>
            <w:rStyle w:val="Hyperlink"/>
            <w:noProof/>
          </w:rPr>
          <w:t>Abbildung 12: Mockup Dashboard - Notizen</w:t>
        </w:r>
        <w:r w:rsidR="004F67AC">
          <w:rPr>
            <w:noProof/>
            <w:webHidden/>
          </w:rPr>
          <w:tab/>
        </w:r>
        <w:r w:rsidR="004F67AC">
          <w:rPr>
            <w:noProof/>
            <w:webHidden/>
          </w:rPr>
          <w:fldChar w:fldCharType="begin"/>
        </w:r>
        <w:r w:rsidR="004F67AC">
          <w:rPr>
            <w:noProof/>
            <w:webHidden/>
          </w:rPr>
          <w:instrText xml:space="preserve"> PAGEREF _Toc159828590 \h </w:instrText>
        </w:r>
        <w:r w:rsidR="004F67AC">
          <w:rPr>
            <w:noProof/>
            <w:webHidden/>
          </w:rPr>
        </w:r>
        <w:r w:rsidR="004F67AC">
          <w:rPr>
            <w:noProof/>
            <w:webHidden/>
          </w:rPr>
          <w:fldChar w:fldCharType="separate"/>
        </w:r>
        <w:r w:rsidR="004F67AC">
          <w:rPr>
            <w:noProof/>
            <w:webHidden/>
          </w:rPr>
          <w:t>21</w:t>
        </w:r>
        <w:r w:rsidR="004F67AC">
          <w:rPr>
            <w:noProof/>
            <w:webHidden/>
          </w:rPr>
          <w:fldChar w:fldCharType="end"/>
        </w:r>
      </w:hyperlink>
    </w:p>
    <w:p w14:paraId="14AA781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1" w:history="1">
        <w:r w:rsidR="004F67AC" w:rsidRPr="00256E0C">
          <w:rPr>
            <w:rStyle w:val="Hyperlink"/>
            <w:noProof/>
          </w:rPr>
          <w:t>Abbildung 13: Mockup Analysen</w:t>
        </w:r>
        <w:r w:rsidR="004F67AC">
          <w:rPr>
            <w:noProof/>
            <w:webHidden/>
          </w:rPr>
          <w:tab/>
        </w:r>
        <w:r w:rsidR="004F67AC">
          <w:rPr>
            <w:noProof/>
            <w:webHidden/>
          </w:rPr>
          <w:fldChar w:fldCharType="begin"/>
        </w:r>
        <w:r w:rsidR="004F67AC">
          <w:rPr>
            <w:noProof/>
            <w:webHidden/>
          </w:rPr>
          <w:instrText xml:space="preserve"> PAGEREF _Toc159828591 \h </w:instrText>
        </w:r>
        <w:r w:rsidR="004F67AC">
          <w:rPr>
            <w:noProof/>
            <w:webHidden/>
          </w:rPr>
        </w:r>
        <w:r w:rsidR="004F67AC">
          <w:rPr>
            <w:noProof/>
            <w:webHidden/>
          </w:rPr>
          <w:fldChar w:fldCharType="separate"/>
        </w:r>
        <w:r w:rsidR="004F67AC">
          <w:rPr>
            <w:noProof/>
            <w:webHidden/>
          </w:rPr>
          <w:t>21</w:t>
        </w:r>
        <w:r w:rsidR="004F67AC">
          <w:rPr>
            <w:noProof/>
            <w:webHidden/>
          </w:rPr>
          <w:fldChar w:fldCharType="end"/>
        </w:r>
      </w:hyperlink>
    </w:p>
    <w:p w14:paraId="6ACE403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2" w:history="1">
        <w:r w:rsidR="004F67AC" w:rsidRPr="00256E0C">
          <w:rPr>
            <w:rStyle w:val="Hyperlink"/>
            <w:noProof/>
          </w:rPr>
          <w:t>Abbildung 14: Mockup Analysen - eigene Mannschaft</w:t>
        </w:r>
        <w:r w:rsidR="004F67AC">
          <w:rPr>
            <w:noProof/>
            <w:webHidden/>
          </w:rPr>
          <w:tab/>
        </w:r>
        <w:r w:rsidR="004F67AC">
          <w:rPr>
            <w:noProof/>
            <w:webHidden/>
          </w:rPr>
          <w:fldChar w:fldCharType="begin"/>
        </w:r>
        <w:r w:rsidR="004F67AC">
          <w:rPr>
            <w:noProof/>
            <w:webHidden/>
          </w:rPr>
          <w:instrText xml:space="preserve"> PAGEREF _Toc159828592 \h </w:instrText>
        </w:r>
        <w:r w:rsidR="004F67AC">
          <w:rPr>
            <w:noProof/>
            <w:webHidden/>
          </w:rPr>
        </w:r>
        <w:r w:rsidR="004F67AC">
          <w:rPr>
            <w:noProof/>
            <w:webHidden/>
          </w:rPr>
          <w:fldChar w:fldCharType="separate"/>
        </w:r>
        <w:r w:rsidR="004F67AC">
          <w:rPr>
            <w:noProof/>
            <w:webHidden/>
          </w:rPr>
          <w:t>22</w:t>
        </w:r>
        <w:r w:rsidR="004F67AC">
          <w:rPr>
            <w:noProof/>
            <w:webHidden/>
          </w:rPr>
          <w:fldChar w:fldCharType="end"/>
        </w:r>
      </w:hyperlink>
    </w:p>
    <w:p w14:paraId="05820507"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3" w:history="1">
        <w:r w:rsidR="004F67AC" w:rsidRPr="00256E0C">
          <w:rPr>
            <w:rStyle w:val="Hyperlink"/>
            <w:noProof/>
          </w:rPr>
          <w:t>Abbildung 15: Mockup Analysen - gegnerische Mannschaften</w:t>
        </w:r>
        <w:r w:rsidR="004F67AC">
          <w:rPr>
            <w:noProof/>
            <w:webHidden/>
          </w:rPr>
          <w:tab/>
        </w:r>
        <w:r w:rsidR="004F67AC">
          <w:rPr>
            <w:noProof/>
            <w:webHidden/>
          </w:rPr>
          <w:fldChar w:fldCharType="begin"/>
        </w:r>
        <w:r w:rsidR="004F67AC">
          <w:rPr>
            <w:noProof/>
            <w:webHidden/>
          </w:rPr>
          <w:instrText xml:space="preserve"> PAGEREF _Toc159828593 \h </w:instrText>
        </w:r>
        <w:r w:rsidR="004F67AC">
          <w:rPr>
            <w:noProof/>
            <w:webHidden/>
          </w:rPr>
        </w:r>
        <w:r w:rsidR="004F67AC">
          <w:rPr>
            <w:noProof/>
            <w:webHidden/>
          </w:rPr>
          <w:fldChar w:fldCharType="separate"/>
        </w:r>
        <w:r w:rsidR="004F67AC">
          <w:rPr>
            <w:noProof/>
            <w:webHidden/>
          </w:rPr>
          <w:t>23</w:t>
        </w:r>
        <w:r w:rsidR="004F67AC">
          <w:rPr>
            <w:noProof/>
            <w:webHidden/>
          </w:rPr>
          <w:fldChar w:fldCharType="end"/>
        </w:r>
      </w:hyperlink>
    </w:p>
    <w:p w14:paraId="6807940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4" w:history="1">
        <w:r w:rsidR="004F67AC" w:rsidRPr="00256E0C">
          <w:rPr>
            <w:rStyle w:val="Hyperlink"/>
            <w:noProof/>
          </w:rPr>
          <w:t>Abbildung 16: Quadrantenmodell</w:t>
        </w:r>
        <w:r w:rsidR="004F67AC">
          <w:rPr>
            <w:noProof/>
            <w:webHidden/>
          </w:rPr>
          <w:tab/>
        </w:r>
        <w:r w:rsidR="004F67AC">
          <w:rPr>
            <w:noProof/>
            <w:webHidden/>
          </w:rPr>
          <w:fldChar w:fldCharType="begin"/>
        </w:r>
        <w:r w:rsidR="004F67AC">
          <w:rPr>
            <w:noProof/>
            <w:webHidden/>
          </w:rPr>
          <w:instrText xml:space="preserve"> PAGEREF _Toc159828594 \h </w:instrText>
        </w:r>
        <w:r w:rsidR="004F67AC">
          <w:rPr>
            <w:noProof/>
            <w:webHidden/>
          </w:rPr>
        </w:r>
        <w:r w:rsidR="004F67AC">
          <w:rPr>
            <w:noProof/>
            <w:webHidden/>
          </w:rPr>
          <w:fldChar w:fldCharType="separate"/>
        </w:r>
        <w:r w:rsidR="004F67AC">
          <w:rPr>
            <w:noProof/>
            <w:webHidden/>
          </w:rPr>
          <w:t>25</w:t>
        </w:r>
        <w:r w:rsidR="004F67AC">
          <w:rPr>
            <w:noProof/>
            <w:webHidden/>
          </w:rPr>
          <w:fldChar w:fldCharType="end"/>
        </w:r>
      </w:hyperlink>
    </w:p>
    <w:p w14:paraId="05C63952"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5" w:history="1">
        <w:r w:rsidR="004F67AC" w:rsidRPr="00256E0C">
          <w:rPr>
            <w:rStyle w:val="Hyperlink"/>
            <w:noProof/>
          </w:rPr>
          <w:t>Abbildung 17: Login-Implementierung</w:t>
        </w:r>
        <w:r w:rsidR="004F67AC">
          <w:rPr>
            <w:noProof/>
            <w:webHidden/>
          </w:rPr>
          <w:tab/>
        </w:r>
        <w:r w:rsidR="004F67AC">
          <w:rPr>
            <w:noProof/>
            <w:webHidden/>
          </w:rPr>
          <w:fldChar w:fldCharType="begin"/>
        </w:r>
        <w:r w:rsidR="004F67AC">
          <w:rPr>
            <w:noProof/>
            <w:webHidden/>
          </w:rPr>
          <w:instrText xml:space="preserve"> PAGEREF _Toc159828595 \h </w:instrText>
        </w:r>
        <w:r w:rsidR="004F67AC">
          <w:rPr>
            <w:noProof/>
            <w:webHidden/>
          </w:rPr>
        </w:r>
        <w:r w:rsidR="004F67AC">
          <w:rPr>
            <w:noProof/>
            <w:webHidden/>
          </w:rPr>
          <w:fldChar w:fldCharType="separate"/>
        </w:r>
        <w:r w:rsidR="004F67AC">
          <w:rPr>
            <w:noProof/>
            <w:webHidden/>
          </w:rPr>
          <w:t>31</w:t>
        </w:r>
        <w:r w:rsidR="004F67AC">
          <w:rPr>
            <w:noProof/>
            <w:webHidden/>
          </w:rPr>
          <w:fldChar w:fldCharType="end"/>
        </w:r>
      </w:hyperlink>
    </w:p>
    <w:p w14:paraId="2091A66E"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6" w:history="1">
        <w:r w:rsidR="004F67AC" w:rsidRPr="00256E0C">
          <w:rPr>
            <w:rStyle w:val="Hyperlink"/>
            <w:noProof/>
          </w:rPr>
          <w:t>Abbildung 18: Login-Implementierung – keine Eingaben</w:t>
        </w:r>
        <w:r w:rsidR="004F67AC">
          <w:rPr>
            <w:noProof/>
            <w:webHidden/>
          </w:rPr>
          <w:tab/>
        </w:r>
        <w:r w:rsidR="004F67AC">
          <w:rPr>
            <w:noProof/>
            <w:webHidden/>
          </w:rPr>
          <w:fldChar w:fldCharType="begin"/>
        </w:r>
        <w:r w:rsidR="004F67AC">
          <w:rPr>
            <w:noProof/>
            <w:webHidden/>
          </w:rPr>
          <w:instrText xml:space="preserve"> PAGEREF _Toc159828596 \h </w:instrText>
        </w:r>
        <w:r w:rsidR="004F67AC">
          <w:rPr>
            <w:noProof/>
            <w:webHidden/>
          </w:rPr>
        </w:r>
        <w:r w:rsidR="004F67AC">
          <w:rPr>
            <w:noProof/>
            <w:webHidden/>
          </w:rPr>
          <w:fldChar w:fldCharType="separate"/>
        </w:r>
        <w:r w:rsidR="004F67AC">
          <w:rPr>
            <w:noProof/>
            <w:webHidden/>
          </w:rPr>
          <w:t>32</w:t>
        </w:r>
        <w:r w:rsidR="004F67AC">
          <w:rPr>
            <w:noProof/>
            <w:webHidden/>
          </w:rPr>
          <w:fldChar w:fldCharType="end"/>
        </w:r>
      </w:hyperlink>
    </w:p>
    <w:p w14:paraId="0EAA80D0"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7" w:history="1">
        <w:r w:rsidR="004F67AC" w:rsidRPr="00256E0C">
          <w:rPr>
            <w:rStyle w:val="Hyperlink"/>
            <w:noProof/>
          </w:rPr>
          <w:t>Abbildung 19: Login-Implementierung - falsche Anmeldedaten</w:t>
        </w:r>
        <w:r w:rsidR="004F67AC">
          <w:rPr>
            <w:noProof/>
            <w:webHidden/>
          </w:rPr>
          <w:tab/>
        </w:r>
        <w:r w:rsidR="004F67AC">
          <w:rPr>
            <w:noProof/>
            <w:webHidden/>
          </w:rPr>
          <w:fldChar w:fldCharType="begin"/>
        </w:r>
        <w:r w:rsidR="004F67AC">
          <w:rPr>
            <w:noProof/>
            <w:webHidden/>
          </w:rPr>
          <w:instrText xml:space="preserve"> PAGEREF _Toc159828597 \h </w:instrText>
        </w:r>
        <w:r w:rsidR="004F67AC">
          <w:rPr>
            <w:noProof/>
            <w:webHidden/>
          </w:rPr>
        </w:r>
        <w:r w:rsidR="004F67AC">
          <w:rPr>
            <w:noProof/>
            <w:webHidden/>
          </w:rPr>
          <w:fldChar w:fldCharType="separate"/>
        </w:r>
        <w:r w:rsidR="004F67AC">
          <w:rPr>
            <w:noProof/>
            <w:webHidden/>
          </w:rPr>
          <w:t>33</w:t>
        </w:r>
        <w:r w:rsidR="004F67AC">
          <w:rPr>
            <w:noProof/>
            <w:webHidden/>
          </w:rPr>
          <w:fldChar w:fldCharType="end"/>
        </w:r>
      </w:hyperlink>
    </w:p>
    <w:p w14:paraId="3E1C5D8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8" w:history="1">
        <w:r w:rsidR="004F67AC" w:rsidRPr="00256E0C">
          <w:rPr>
            <w:rStyle w:val="Hyperlink"/>
            <w:noProof/>
          </w:rPr>
          <w:t>Abbildung 20: Registrierungsimplementierung</w:t>
        </w:r>
        <w:r w:rsidR="004F67AC">
          <w:rPr>
            <w:noProof/>
            <w:webHidden/>
          </w:rPr>
          <w:tab/>
        </w:r>
        <w:r w:rsidR="004F67AC">
          <w:rPr>
            <w:noProof/>
            <w:webHidden/>
          </w:rPr>
          <w:fldChar w:fldCharType="begin"/>
        </w:r>
        <w:r w:rsidR="004F67AC">
          <w:rPr>
            <w:noProof/>
            <w:webHidden/>
          </w:rPr>
          <w:instrText xml:space="preserve"> PAGEREF _Toc159828598 \h </w:instrText>
        </w:r>
        <w:r w:rsidR="004F67AC">
          <w:rPr>
            <w:noProof/>
            <w:webHidden/>
          </w:rPr>
        </w:r>
        <w:r w:rsidR="004F67AC">
          <w:rPr>
            <w:noProof/>
            <w:webHidden/>
          </w:rPr>
          <w:fldChar w:fldCharType="separate"/>
        </w:r>
        <w:r w:rsidR="004F67AC">
          <w:rPr>
            <w:noProof/>
            <w:webHidden/>
          </w:rPr>
          <w:t>34</w:t>
        </w:r>
        <w:r w:rsidR="004F67AC">
          <w:rPr>
            <w:noProof/>
            <w:webHidden/>
          </w:rPr>
          <w:fldChar w:fldCharType="end"/>
        </w:r>
      </w:hyperlink>
    </w:p>
    <w:p w14:paraId="613D56E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99" w:history="1">
        <w:r w:rsidR="004F67AC" w:rsidRPr="00256E0C">
          <w:rPr>
            <w:rStyle w:val="Hyperlink"/>
            <w:noProof/>
          </w:rPr>
          <w:t>Abbildung 21: Registrierungsimplementierung - keine Eingabe</w:t>
        </w:r>
        <w:r w:rsidR="004F67AC">
          <w:rPr>
            <w:noProof/>
            <w:webHidden/>
          </w:rPr>
          <w:tab/>
        </w:r>
        <w:r w:rsidR="004F67AC">
          <w:rPr>
            <w:noProof/>
            <w:webHidden/>
          </w:rPr>
          <w:fldChar w:fldCharType="begin"/>
        </w:r>
        <w:r w:rsidR="004F67AC">
          <w:rPr>
            <w:noProof/>
            <w:webHidden/>
          </w:rPr>
          <w:instrText xml:space="preserve"> PAGEREF _Toc159828599 \h </w:instrText>
        </w:r>
        <w:r w:rsidR="004F67AC">
          <w:rPr>
            <w:noProof/>
            <w:webHidden/>
          </w:rPr>
        </w:r>
        <w:r w:rsidR="004F67AC">
          <w:rPr>
            <w:noProof/>
            <w:webHidden/>
          </w:rPr>
          <w:fldChar w:fldCharType="separate"/>
        </w:r>
        <w:r w:rsidR="004F67AC">
          <w:rPr>
            <w:noProof/>
            <w:webHidden/>
          </w:rPr>
          <w:t>35</w:t>
        </w:r>
        <w:r w:rsidR="004F67AC">
          <w:rPr>
            <w:noProof/>
            <w:webHidden/>
          </w:rPr>
          <w:fldChar w:fldCharType="end"/>
        </w:r>
      </w:hyperlink>
    </w:p>
    <w:p w14:paraId="093B47EA"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0" w:history="1">
        <w:r w:rsidR="004F67AC" w:rsidRPr="00256E0C">
          <w:rPr>
            <w:rStyle w:val="Hyperlink"/>
            <w:noProof/>
          </w:rPr>
          <w:t>Abbildung 22: Registrierungsimplementierung - falsche Werte</w:t>
        </w:r>
        <w:r w:rsidR="004F67AC">
          <w:rPr>
            <w:noProof/>
            <w:webHidden/>
          </w:rPr>
          <w:tab/>
        </w:r>
        <w:r w:rsidR="004F67AC">
          <w:rPr>
            <w:noProof/>
            <w:webHidden/>
          </w:rPr>
          <w:fldChar w:fldCharType="begin"/>
        </w:r>
        <w:r w:rsidR="004F67AC">
          <w:rPr>
            <w:noProof/>
            <w:webHidden/>
          </w:rPr>
          <w:instrText xml:space="preserve"> PAGEREF _Toc159828600 \h </w:instrText>
        </w:r>
        <w:r w:rsidR="004F67AC">
          <w:rPr>
            <w:noProof/>
            <w:webHidden/>
          </w:rPr>
        </w:r>
        <w:r w:rsidR="004F67AC">
          <w:rPr>
            <w:noProof/>
            <w:webHidden/>
          </w:rPr>
          <w:fldChar w:fldCharType="separate"/>
        </w:r>
        <w:r w:rsidR="004F67AC">
          <w:rPr>
            <w:noProof/>
            <w:webHidden/>
          </w:rPr>
          <w:t>36</w:t>
        </w:r>
        <w:r w:rsidR="004F67AC">
          <w:rPr>
            <w:noProof/>
            <w:webHidden/>
          </w:rPr>
          <w:fldChar w:fldCharType="end"/>
        </w:r>
      </w:hyperlink>
    </w:p>
    <w:p w14:paraId="4242A2BE"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1" w:history="1">
        <w:r w:rsidR="004F67AC" w:rsidRPr="00256E0C">
          <w:rPr>
            <w:rStyle w:val="Hyperlink"/>
            <w:noProof/>
          </w:rPr>
          <w:t>Abbildung 23: Registrierungsimplementierung - Passwort stimmt nicht überein</w:t>
        </w:r>
        <w:r w:rsidR="004F67AC">
          <w:rPr>
            <w:noProof/>
            <w:webHidden/>
          </w:rPr>
          <w:tab/>
        </w:r>
        <w:r w:rsidR="004F67AC">
          <w:rPr>
            <w:noProof/>
            <w:webHidden/>
          </w:rPr>
          <w:fldChar w:fldCharType="begin"/>
        </w:r>
        <w:r w:rsidR="004F67AC">
          <w:rPr>
            <w:noProof/>
            <w:webHidden/>
          </w:rPr>
          <w:instrText xml:space="preserve"> PAGEREF _Toc159828601 \h </w:instrText>
        </w:r>
        <w:r w:rsidR="004F67AC">
          <w:rPr>
            <w:noProof/>
            <w:webHidden/>
          </w:rPr>
        </w:r>
        <w:r w:rsidR="004F67AC">
          <w:rPr>
            <w:noProof/>
            <w:webHidden/>
          </w:rPr>
          <w:fldChar w:fldCharType="separate"/>
        </w:r>
        <w:r w:rsidR="004F67AC">
          <w:rPr>
            <w:noProof/>
            <w:webHidden/>
          </w:rPr>
          <w:t>37</w:t>
        </w:r>
        <w:r w:rsidR="004F67AC">
          <w:rPr>
            <w:noProof/>
            <w:webHidden/>
          </w:rPr>
          <w:fldChar w:fldCharType="end"/>
        </w:r>
      </w:hyperlink>
    </w:p>
    <w:p w14:paraId="116A187C"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2" w:history="1">
        <w:r w:rsidR="004F67AC" w:rsidRPr="00256E0C">
          <w:rPr>
            <w:rStyle w:val="Hyperlink"/>
            <w:noProof/>
          </w:rPr>
          <w:t>Abbildung 24: Registrierungsimplementierung - Benutzername existiert bereits</w:t>
        </w:r>
        <w:r w:rsidR="004F67AC">
          <w:rPr>
            <w:noProof/>
            <w:webHidden/>
          </w:rPr>
          <w:tab/>
        </w:r>
        <w:r w:rsidR="004F67AC">
          <w:rPr>
            <w:noProof/>
            <w:webHidden/>
          </w:rPr>
          <w:fldChar w:fldCharType="begin"/>
        </w:r>
        <w:r w:rsidR="004F67AC">
          <w:rPr>
            <w:noProof/>
            <w:webHidden/>
          </w:rPr>
          <w:instrText xml:space="preserve"> PAGEREF _Toc159828602 \h </w:instrText>
        </w:r>
        <w:r w:rsidR="004F67AC">
          <w:rPr>
            <w:noProof/>
            <w:webHidden/>
          </w:rPr>
        </w:r>
        <w:r w:rsidR="004F67AC">
          <w:rPr>
            <w:noProof/>
            <w:webHidden/>
          </w:rPr>
          <w:fldChar w:fldCharType="separate"/>
        </w:r>
        <w:r w:rsidR="004F67AC">
          <w:rPr>
            <w:noProof/>
            <w:webHidden/>
          </w:rPr>
          <w:t>38</w:t>
        </w:r>
        <w:r w:rsidR="004F67AC">
          <w:rPr>
            <w:noProof/>
            <w:webHidden/>
          </w:rPr>
          <w:fldChar w:fldCharType="end"/>
        </w:r>
      </w:hyperlink>
    </w:p>
    <w:p w14:paraId="2E3A0F23"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3" w:history="1">
        <w:r w:rsidR="004F67AC" w:rsidRPr="00256E0C">
          <w:rPr>
            <w:rStyle w:val="Hyperlink"/>
            <w:noProof/>
          </w:rPr>
          <w:t>Abbildung 25: Registrierter Benutzer in der Datenbank</w:t>
        </w:r>
        <w:r w:rsidR="004F67AC">
          <w:rPr>
            <w:noProof/>
            <w:webHidden/>
          </w:rPr>
          <w:tab/>
        </w:r>
        <w:r w:rsidR="004F67AC">
          <w:rPr>
            <w:noProof/>
            <w:webHidden/>
          </w:rPr>
          <w:fldChar w:fldCharType="begin"/>
        </w:r>
        <w:r w:rsidR="004F67AC">
          <w:rPr>
            <w:noProof/>
            <w:webHidden/>
          </w:rPr>
          <w:instrText xml:space="preserve"> PAGEREF _Toc159828603 \h </w:instrText>
        </w:r>
        <w:r w:rsidR="004F67AC">
          <w:rPr>
            <w:noProof/>
            <w:webHidden/>
          </w:rPr>
        </w:r>
        <w:r w:rsidR="004F67AC">
          <w:rPr>
            <w:noProof/>
            <w:webHidden/>
          </w:rPr>
          <w:fldChar w:fldCharType="separate"/>
        </w:r>
        <w:r w:rsidR="004F67AC">
          <w:rPr>
            <w:noProof/>
            <w:webHidden/>
          </w:rPr>
          <w:t>38</w:t>
        </w:r>
        <w:r w:rsidR="004F67AC">
          <w:rPr>
            <w:noProof/>
            <w:webHidden/>
          </w:rPr>
          <w:fldChar w:fldCharType="end"/>
        </w:r>
      </w:hyperlink>
    </w:p>
    <w:p w14:paraId="04636D23"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4" w:history="1">
        <w:r w:rsidR="004F67AC" w:rsidRPr="00256E0C">
          <w:rPr>
            <w:rStyle w:val="Hyperlink"/>
            <w:noProof/>
          </w:rPr>
          <w:t>Abbildung 26: Kalenderimplementierung</w:t>
        </w:r>
        <w:r w:rsidR="004F67AC">
          <w:rPr>
            <w:noProof/>
            <w:webHidden/>
          </w:rPr>
          <w:tab/>
        </w:r>
        <w:r w:rsidR="004F67AC">
          <w:rPr>
            <w:noProof/>
            <w:webHidden/>
          </w:rPr>
          <w:fldChar w:fldCharType="begin"/>
        </w:r>
        <w:r w:rsidR="004F67AC">
          <w:rPr>
            <w:noProof/>
            <w:webHidden/>
          </w:rPr>
          <w:instrText xml:space="preserve"> PAGEREF _Toc159828604 \h </w:instrText>
        </w:r>
        <w:r w:rsidR="004F67AC">
          <w:rPr>
            <w:noProof/>
            <w:webHidden/>
          </w:rPr>
        </w:r>
        <w:r w:rsidR="004F67AC">
          <w:rPr>
            <w:noProof/>
            <w:webHidden/>
          </w:rPr>
          <w:fldChar w:fldCharType="separate"/>
        </w:r>
        <w:r w:rsidR="004F67AC">
          <w:rPr>
            <w:noProof/>
            <w:webHidden/>
          </w:rPr>
          <w:t>39</w:t>
        </w:r>
        <w:r w:rsidR="004F67AC">
          <w:rPr>
            <w:noProof/>
            <w:webHidden/>
          </w:rPr>
          <w:fldChar w:fldCharType="end"/>
        </w:r>
      </w:hyperlink>
    </w:p>
    <w:p w14:paraId="755E8CC3"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5" w:history="1">
        <w:r w:rsidR="004F67AC" w:rsidRPr="00256E0C">
          <w:rPr>
            <w:rStyle w:val="Hyperlink"/>
            <w:noProof/>
          </w:rPr>
          <w:t>Abbildung 27: Planungsformular</w:t>
        </w:r>
        <w:r w:rsidR="004F67AC">
          <w:rPr>
            <w:noProof/>
            <w:webHidden/>
          </w:rPr>
          <w:tab/>
        </w:r>
        <w:r w:rsidR="004F67AC">
          <w:rPr>
            <w:noProof/>
            <w:webHidden/>
          </w:rPr>
          <w:fldChar w:fldCharType="begin"/>
        </w:r>
        <w:r w:rsidR="004F67AC">
          <w:rPr>
            <w:noProof/>
            <w:webHidden/>
          </w:rPr>
          <w:instrText xml:space="preserve"> PAGEREF _Toc159828605 \h </w:instrText>
        </w:r>
        <w:r w:rsidR="004F67AC">
          <w:rPr>
            <w:noProof/>
            <w:webHidden/>
          </w:rPr>
        </w:r>
        <w:r w:rsidR="004F67AC">
          <w:rPr>
            <w:noProof/>
            <w:webHidden/>
          </w:rPr>
          <w:fldChar w:fldCharType="separate"/>
        </w:r>
        <w:r w:rsidR="004F67AC">
          <w:rPr>
            <w:noProof/>
            <w:webHidden/>
          </w:rPr>
          <w:t>39</w:t>
        </w:r>
        <w:r w:rsidR="004F67AC">
          <w:rPr>
            <w:noProof/>
            <w:webHidden/>
          </w:rPr>
          <w:fldChar w:fldCharType="end"/>
        </w:r>
      </w:hyperlink>
    </w:p>
    <w:p w14:paraId="474B05C2"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6" w:history="1">
        <w:r w:rsidR="004F67AC" w:rsidRPr="00256E0C">
          <w:rPr>
            <w:rStyle w:val="Hyperlink"/>
            <w:noProof/>
          </w:rPr>
          <w:t>Abbildung 28: Eintrag im Kalender</w:t>
        </w:r>
        <w:r w:rsidR="004F67AC">
          <w:rPr>
            <w:noProof/>
            <w:webHidden/>
          </w:rPr>
          <w:tab/>
        </w:r>
        <w:r w:rsidR="004F67AC">
          <w:rPr>
            <w:noProof/>
            <w:webHidden/>
          </w:rPr>
          <w:fldChar w:fldCharType="begin"/>
        </w:r>
        <w:r w:rsidR="004F67AC">
          <w:rPr>
            <w:noProof/>
            <w:webHidden/>
          </w:rPr>
          <w:instrText xml:space="preserve"> PAGEREF _Toc159828606 \h </w:instrText>
        </w:r>
        <w:r w:rsidR="004F67AC">
          <w:rPr>
            <w:noProof/>
            <w:webHidden/>
          </w:rPr>
        </w:r>
        <w:r w:rsidR="004F67AC">
          <w:rPr>
            <w:noProof/>
            <w:webHidden/>
          </w:rPr>
          <w:fldChar w:fldCharType="separate"/>
        </w:r>
        <w:r w:rsidR="004F67AC">
          <w:rPr>
            <w:noProof/>
            <w:webHidden/>
          </w:rPr>
          <w:t>40</w:t>
        </w:r>
        <w:r w:rsidR="004F67AC">
          <w:rPr>
            <w:noProof/>
            <w:webHidden/>
          </w:rPr>
          <w:fldChar w:fldCharType="end"/>
        </w:r>
      </w:hyperlink>
    </w:p>
    <w:p w14:paraId="2428B321"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7" w:history="1">
        <w:r w:rsidR="004F67AC" w:rsidRPr="00256E0C">
          <w:rPr>
            <w:rStyle w:val="Hyperlink"/>
            <w:noProof/>
          </w:rPr>
          <w:t>Abbildung 29: Eintrag vom Kalender in der Datenbank</w:t>
        </w:r>
        <w:r w:rsidR="004F67AC">
          <w:rPr>
            <w:noProof/>
            <w:webHidden/>
          </w:rPr>
          <w:tab/>
        </w:r>
        <w:r w:rsidR="004F67AC">
          <w:rPr>
            <w:noProof/>
            <w:webHidden/>
          </w:rPr>
          <w:fldChar w:fldCharType="begin"/>
        </w:r>
        <w:r w:rsidR="004F67AC">
          <w:rPr>
            <w:noProof/>
            <w:webHidden/>
          </w:rPr>
          <w:instrText xml:space="preserve"> PAGEREF _Toc159828607 \h </w:instrText>
        </w:r>
        <w:r w:rsidR="004F67AC">
          <w:rPr>
            <w:noProof/>
            <w:webHidden/>
          </w:rPr>
        </w:r>
        <w:r w:rsidR="004F67AC">
          <w:rPr>
            <w:noProof/>
            <w:webHidden/>
          </w:rPr>
          <w:fldChar w:fldCharType="separate"/>
        </w:r>
        <w:r w:rsidR="004F67AC">
          <w:rPr>
            <w:noProof/>
            <w:webHidden/>
          </w:rPr>
          <w:t>40</w:t>
        </w:r>
        <w:r w:rsidR="004F67AC">
          <w:rPr>
            <w:noProof/>
            <w:webHidden/>
          </w:rPr>
          <w:fldChar w:fldCharType="end"/>
        </w:r>
      </w:hyperlink>
    </w:p>
    <w:p w14:paraId="486CAFB0"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608" w:history="1">
        <w:r w:rsidR="004F67AC" w:rsidRPr="00256E0C">
          <w:rPr>
            <w:rStyle w:val="Hyperlink"/>
            <w:noProof/>
          </w:rPr>
          <w:t>Abbildung 30: Informationen zum Eintrag im Kalender</w:t>
        </w:r>
        <w:r w:rsidR="004F67AC">
          <w:rPr>
            <w:noProof/>
            <w:webHidden/>
          </w:rPr>
          <w:tab/>
        </w:r>
        <w:r w:rsidR="004F67AC">
          <w:rPr>
            <w:noProof/>
            <w:webHidden/>
          </w:rPr>
          <w:fldChar w:fldCharType="begin"/>
        </w:r>
        <w:r w:rsidR="004F67AC">
          <w:rPr>
            <w:noProof/>
            <w:webHidden/>
          </w:rPr>
          <w:instrText xml:space="preserve"> PAGEREF _Toc159828608 \h </w:instrText>
        </w:r>
        <w:r w:rsidR="004F67AC">
          <w:rPr>
            <w:noProof/>
            <w:webHidden/>
          </w:rPr>
        </w:r>
        <w:r w:rsidR="004F67AC">
          <w:rPr>
            <w:noProof/>
            <w:webHidden/>
          </w:rPr>
          <w:fldChar w:fldCharType="separate"/>
        </w:r>
        <w:r w:rsidR="004F67AC">
          <w:rPr>
            <w:noProof/>
            <w:webHidden/>
          </w:rPr>
          <w:t>41</w:t>
        </w:r>
        <w:r w:rsidR="004F67AC">
          <w:rPr>
            <w:noProof/>
            <w:webHidden/>
          </w:rPr>
          <w:fldChar w:fldCharType="end"/>
        </w:r>
      </w:hyperlink>
    </w:p>
    <w:p w14:paraId="0C9CBD58" w14:textId="77777777" w:rsidR="00A24EFC" w:rsidRDefault="009F00C2">
      <w:r>
        <w:fldChar w:fldCharType="end"/>
      </w:r>
      <w:r w:rsidR="00A24EFC">
        <w:br w:type="page"/>
      </w:r>
    </w:p>
    <w:p w14:paraId="74189A9A" w14:textId="77777777" w:rsidR="00A24EFC" w:rsidRDefault="00A24EFC" w:rsidP="00A24EFC">
      <w:pPr>
        <w:pStyle w:val="berschrift2"/>
      </w:pPr>
      <w:bookmarkStart w:id="263" w:name="_Toc159247829"/>
      <w:bookmarkStart w:id="264" w:name="_Toc159322307"/>
      <w:bookmarkStart w:id="265" w:name="_Toc159830695"/>
      <w:r>
        <w:lastRenderedPageBreak/>
        <w:t>Tabellenverzeichnis</w:t>
      </w:r>
      <w:bookmarkEnd w:id="263"/>
      <w:bookmarkEnd w:id="264"/>
      <w:bookmarkEnd w:id="265"/>
    </w:p>
    <w:p w14:paraId="6EF00AA4" w14:textId="77777777" w:rsidR="004F67AC"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828562" w:history="1">
        <w:r w:rsidR="004F67AC" w:rsidRPr="0093204E">
          <w:rPr>
            <w:rStyle w:val="Hyperlink"/>
            <w:noProof/>
          </w:rPr>
          <w:t>Tabelle 1: PA-Steckbrief</w:t>
        </w:r>
        <w:r w:rsidR="004F67AC">
          <w:rPr>
            <w:noProof/>
            <w:webHidden/>
          </w:rPr>
          <w:tab/>
        </w:r>
        <w:r w:rsidR="004F67AC">
          <w:rPr>
            <w:noProof/>
            <w:webHidden/>
          </w:rPr>
          <w:fldChar w:fldCharType="begin"/>
        </w:r>
        <w:r w:rsidR="004F67AC">
          <w:rPr>
            <w:noProof/>
            <w:webHidden/>
          </w:rPr>
          <w:instrText xml:space="preserve"> PAGEREF _Toc159828562 \h </w:instrText>
        </w:r>
        <w:r w:rsidR="004F67AC">
          <w:rPr>
            <w:noProof/>
            <w:webHidden/>
          </w:rPr>
        </w:r>
        <w:r w:rsidR="004F67AC">
          <w:rPr>
            <w:noProof/>
            <w:webHidden/>
          </w:rPr>
          <w:fldChar w:fldCharType="separate"/>
        </w:r>
        <w:r w:rsidR="004F67AC">
          <w:rPr>
            <w:noProof/>
            <w:webHidden/>
          </w:rPr>
          <w:t>2</w:t>
        </w:r>
        <w:r w:rsidR="004F67AC">
          <w:rPr>
            <w:noProof/>
            <w:webHidden/>
          </w:rPr>
          <w:fldChar w:fldCharType="end"/>
        </w:r>
      </w:hyperlink>
    </w:p>
    <w:p w14:paraId="09D529CC"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3" w:history="1">
        <w:r w:rsidR="004F67AC" w:rsidRPr="0093204E">
          <w:rPr>
            <w:rStyle w:val="Hyperlink"/>
            <w:noProof/>
          </w:rPr>
          <w:t>Tabelle 2: Meilensteine</w:t>
        </w:r>
        <w:r w:rsidR="004F67AC">
          <w:rPr>
            <w:noProof/>
            <w:webHidden/>
          </w:rPr>
          <w:tab/>
        </w:r>
        <w:r w:rsidR="004F67AC">
          <w:rPr>
            <w:noProof/>
            <w:webHidden/>
          </w:rPr>
          <w:fldChar w:fldCharType="begin"/>
        </w:r>
        <w:r w:rsidR="004F67AC">
          <w:rPr>
            <w:noProof/>
            <w:webHidden/>
          </w:rPr>
          <w:instrText xml:space="preserve"> PAGEREF _Toc159828563 \h </w:instrText>
        </w:r>
        <w:r w:rsidR="004F67AC">
          <w:rPr>
            <w:noProof/>
            <w:webHidden/>
          </w:rPr>
        </w:r>
        <w:r w:rsidR="004F67AC">
          <w:rPr>
            <w:noProof/>
            <w:webHidden/>
          </w:rPr>
          <w:fldChar w:fldCharType="separate"/>
        </w:r>
        <w:r w:rsidR="004F67AC">
          <w:rPr>
            <w:noProof/>
            <w:webHidden/>
          </w:rPr>
          <w:t>10</w:t>
        </w:r>
        <w:r w:rsidR="004F67AC">
          <w:rPr>
            <w:noProof/>
            <w:webHidden/>
          </w:rPr>
          <w:fldChar w:fldCharType="end"/>
        </w:r>
      </w:hyperlink>
    </w:p>
    <w:p w14:paraId="51B12018"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4" w:history="1">
        <w:r w:rsidR="004F67AC" w:rsidRPr="0093204E">
          <w:rPr>
            <w:rStyle w:val="Hyperlink"/>
            <w:noProof/>
          </w:rPr>
          <w:t>Tabelle 3: User Stories</w:t>
        </w:r>
        <w:r w:rsidR="004F67AC">
          <w:rPr>
            <w:noProof/>
            <w:webHidden/>
          </w:rPr>
          <w:tab/>
        </w:r>
        <w:r w:rsidR="004F67AC">
          <w:rPr>
            <w:noProof/>
            <w:webHidden/>
          </w:rPr>
          <w:fldChar w:fldCharType="begin"/>
        </w:r>
        <w:r w:rsidR="004F67AC">
          <w:rPr>
            <w:noProof/>
            <w:webHidden/>
          </w:rPr>
          <w:instrText xml:space="preserve"> PAGEREF _Toc159828564 \h </w:instrText>
        </w:r>
        <w:r w:rsidR="004F67AC">
          <w:rPr>
            <w:noProof/>
            <w:webHidden/>
          </w:rPr>
        </w:r>
        <w:r w:rsidR="004F67AC">
          <w:rPr>
            <w:noProof/>
            <w:webHidden/>
          </w:rPr>
          <w:fldChar w:fldCharType="separate"/>
        </w:r>
        <w:r w:rsidR="004F67AC">
          <w:rPr>
            <w:noProof/>
            <w:webHidden/>
          </w:rPr>
          <w:t>24</w:t>
        </w:r>
        <w:r w:rsidR="004F67AC">
          <w:rPr>
            <w:noProof/>
            <w:webHidden/>
          </w:rPr>
          <w:fldChar w:fldCharType="end"/>
        </w:r>
      </w:hyperlink>
    </w:p>
    <w:p w14:paraId="13292046"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5" w:history="1">
        <w:r w:rsidR="004F67AC" w:rsidRPr="0093204E">
          <w:rPr>
            <w:rStyle w:val="Hyperlink"/>
            <w:noProof/>
          </w:rPr>
          <w:t>Tabelle 4: MT-001</w:t>
        </w:r>
        <w:r w:rsidR="004F67AC">
          <w:rPr>
            <w:noProof/>
            <w:webHidden/>
          </w:rPr>
          <w:tab/>
        </w:r>
        <w:r w:rsidR="004F67AC">
          <w:rPr>
            <w:noProof/>
            <w:webHidden/>
          </w:rPr>
          <w:fldChar w:fldCharType="begin"/>
        </w:r>
        <w:r w:rsidR="004F67AC">
          <w:rPr>
            <w:noProof/>
            <w:webHidden/>
          </w:rPr>
          <w:instrText xml:space="preserve"> PAGEREF _Toc159828565 \h </w:instrText>
        </w:r>
        <w:r w:rsidR="004F67AC">
          <w:rPr>
            <w:noProof/>
            <w:webHidden/>
          </w:rPr>
        </w:r>
        <w:r w:rsidR="004F67AC">
          <w:rPr>
            <w:noProof/>
            <w:webHidden/>
          </w:rPr>
          <w:fldChar w:fldCharType="separate"/>
        </w:r>
        <w:r w:rsidR="004F67AC">
          <w:rPr>
            <w:noProof/>
            <w:webHidden/>
          </w:rPr>
          <w:t>26</w:t>
        </w:r>
        <w:r w:rsidR="004F67AC">
          <w:rPr>
            <w:noProof/>
            <w:webHidden/>
          </w:rPr>
          <w:fldChar w:fldCharType="end"/>
        </w:r>
      </w:hyperlink>
    </w:p>
    <w:p w14:paraId="2BC7D1F5"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6" w:history="1">
        <w:r w:rsidR="004F67AC" w:rsidRPr="0093204E">
          <w:rPr>
            <w:rStyle w:val="Hyperlink"/>
            <w:noProof/>
          </w:rPr>
          <w:t>Tabelle 5: MT-002</w:t>
        </w:r>
        <w:r w:rsidR="004F67AC">
          <w:rPr>
            <w:noProof/>
            <w:webHidden/>
          </w:rPr>
          <w:tab/>
        </w:r>
        <w:r w:rsidR="004F67AC">
          <w:rPr>
            <w:noProof/>
            <w:webHidden/>
          </w:rPr>
          <w:fldChar w:fldCharType="begin"/>
        </w:r>
        <w:r w:rsidR="004F67AC">
          <w:rPr>
            <w:noProof/>
            <w:webHidden/>
          </w:rPr>
          <w:instrText xml:space="preserve"> PAGEREF _Toc159828566 \h </w:instrText>
        </w:r>
        <w:r w:rsidR="004F67AC">
          <w:rPr>
            <w:noProof/>
            <w:webHidden/>
          </w:rPr>
        </w:r>
        <w:r w:rsidR="004F67AC">
          <w:rPr>
            <w:noProof/>
            <w:webHidden/>
          </w:rPr>
          <w:fldChar w:fldCharType="separate"/>
        </w:r>
        <w:r w:rsidR="004F67AC">
          <w:rPr>
            <w:noProof/>
            <w:webHidden/>
          </w:rPr>
          <w:t>26</w:t>
        </w:r>
        <w:r w:rsidR="004F67AC">
          <w:rPr>
            <w:noProof/>
            <w:webHidden/>
          </w:rPr>
          <w:fldChar w:fldCharType="end"/>
        </w:r>
      </w:hyperlink>
    </w:p>
    <w:p w14:paraId="2BCE6425"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7" w:history="1">
        <w:r w:rsidR="004F67AC" w:rsidRPr="0093204E">
          <w:rPr>
            <w:rStyle w:val="Hyperlink"/>
            <w:noProof/>
          </w:rPr>
          <w:t>Tabelle 6: MT-003</w:t>
        </w:r>
        <w:r w:rsidR="004F67AC">
          <w:rPr>
            <w:noProof/>
            <w:webHidden/>
          </w:rPr>
          <w:tab/>
        </w:r>
        <w:r w:rsidR="004F67AC">
          <w:rPr>
            <w:noProof/>
            <w:webHidden/>
          </w:rPr>
          <w:fldChar w:fldCharType="begin"/>
        </w:r>
        <w:r w:rsidR="004F67AC">
          <w:rPr>
            <w:noProof/>
            <w:webHidden/>
          </w:rPr>
          <w:instrText xml:space="preserve"> PAGEREF _Toc159828567 \h </w:instrText>
        </w:r>
        <w:r w:rsidR="004F67AC">
          <w:rPr>
            <w:noProof/>
            <w:webHidden/>
          </w:rPr>
        </w:r>
        <w:r w:rsidR="004F67AC">
          <w:rPr>
            <w:noProof/>
            <w:webHidden/>
          </w:rPr>
          <w:fldChar w:fldCharType="separate"/>
        </w:r>
        <w:r w:rsidR="004F67AC">
          <w:rPr>
            <w:noProof/>
            <w:webHidden/>
          </w:rPr>
          <w:t>26</w:t>
        </w:r>
        <w:r w:rsidR="004F67AC">
          <w:rPr>
            <w:noProof/>
            <w:webHidden/>
          </w:rPr>
          <w:fldChar w:fldCharType="end"/>
        </w:r>
      </w:hyperlink>
    </w:p>
    <w:p w14:paraId="27E4A580"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8" w:history="1">
        <w:r w:rsidR="004F67AC" w:rsidRPr="0093204E">
          <w:rPr>
            <w:rStyle w:val="Hyperlink"/>
            <w:noProof/>
          </w:rPr>
          <w:t>Tabelle 7: MT-004</w:t>
        </w:r>
        <w:r w:rsidR="004F67AC">
          <w:rPr>
            <w:noProof/>
            <w:webHidden/>
          </w:rPr>
          <w:tab/>
        </w:r>
        <w:r w:rsidR="004F67AC">
          <w:rPr>
            <w:noProof/>
            <w:webHidden/>
          </w:rPr>
          <w:fldChar w:fldCharType="begin"/>
        </w:r>
        <w:r w:rsidR="004F67AC">
          <w:rPr>
            <w:noProof/>
            <w:webHidden/>
          </w:rPr>
          <w:instrText xml:space="preserve"> PAGEREF _Toc159828568 \h </w:instrText>
        </w:r>
        <w:r w:rsidR="004F67AC">
          <w:rPr>
            <w:noProof/>
            <w:webHidden/>
          </w:rPr>
        </w:r>
        <w:r w:rsidR="004F67AC">
          <w:rPr>
            <w:noProof/>
            <w:webHidden/>
          </w:rPr>
          <w:fldChar w:fldCharType="separate"/>
        </w:r>
        <w:r w:rsidR="004F67AC">
          <w:rPr>
            <w:noProof/>
            <w:webHidden/>
          </w:rPr>
          <w:t>27</w:t>
        </w:r>
        <w:r w:rsidR="004F67AC">
          <w:rPr>
            <w:noProof/>
            <w:webHidden/>
          </w:rPr>
          <w:fldChar w:fldCharType="end"/>
        </w:r>
      </w:hyperlink>
    </w:p>
    <w:p w14:paraId="09ADF2F9"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69" w:history="1">
        <w:r w:rsidR="004F67AC" w:rsidRPr="0093204E">
          <w:rPr>
            <w:rStyle w:val="Hyperlink"/>
            <w:noProof/>
          </w:rPr>
          <w:t>Tabelle 8: MT-005</w:t>
        </w:r>
        <w:r w:rsidR="004F67AC">
          <w:rPr>
            <w:noProof/>
            <w:webHidden/>
          </w:rPr>
          <w:tab/>
        </w:r>
        <w:r w:rsidR="004F67AC">
          <w:rPr>
            <w:noProof/>
            <w:webHidden/>
          </w:rPr>
          <w:fldChar w:fldCharType="begin"/>
        </w:r>
        <w:r w:rsidR="004F67AC">
          <w:rPr>
            <w:noProof/>
            <w:webHidden/>
          </w:rPr>
          <w:instrText xml:space="preserve"> PAGEREF _Toc159828569 \h </w:instrText>
        </w:r>
        <w:r w:rsidR="004F67AC">
          <w:rPr>
            <w:noProof/>
            <w:webHidden/>
          </w:rPr>
        </w:r>
        <w:r w:rsidR="004F67AC">
          <w:rPr>
            <w:noProof/>
            <w:webHidden/>
          </w:rPr>
          <w:fldChar w:fldCharType="separate"/>
        </w:r>
        <w:r w:rsidR="004F67AC">
          <w:rPr>
            <w:noProof/>
            <w:webHidden/>
          </w:rPr>
          <w:t>27</w:t>
        </w:r>
        <w:r w:rsidR="004F67AC">
          <w:rPr>
            <w:noProof/>
            <w:webHidden/>
          </w:rPr>
          <w:fldChar w:fldCharType="end"/>
        </w:r>
      </w:hyperlink>
    </w:p>
    <w:p w14:paraId="714EFB4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0" w:history="1">
        <w:r w:rsidR="004F67AC" w:rsidRPr="0093204E">
          <w:rPr>
            <w:rStyle w:val="Hyperlink"/>
            <w:noProof/>
          </w:rPr>
          <w:t>Tabelle 9: MT-006</w:t>
        </w:r>
        <w:r w:rsidR="004F67AC">
          <w:rPr>
            <w:noProof/>
            <w:webHidden/>
          </w:rPr>
          <w:tab/>
        </w:r>
        <w:r w:rsidR="004F67AC">
          <w:rPr>
            <w:noProof/>
            <w:webHidden/>
          </w:rPr>
          <w:fldChar w:fldCharType="begin"/>
        </w:r>
        <w:r w:rsidR="004F67AC">
          <w:rPr>
            <w:noProof/>
            <w:webHidden/>
          </w:rPr>
          <w:instrText xml:space="preserve"> PAGEREF _Toc159828570 \h </w:instrText>
        </w:r>
        <w:r w:rsidR="004F67AC">
          <w:rPr>
            <w:noProof/>
            <w:webHidden/>
          </w:rPr>
        </w:r>
        <w:r w:rsidR="004F67AC">
          <w:rPr>
            <w:noProof/>
            <w:webHidden/>
          </w:rPr>
          <w:fldChar w:fldCharType="separate"/>
        </w:r>
        <w:r w:rsidR="004F67AC">
          <w:rPr>
            <w:noProof/>
            <w:webHidden/>
          </w:rPr>
          <w:t>27</w:t>
        </w:r>
        <w:r w:rsidR="004F67AC">
          <w:rPr>
            <w:noProof/>
            <w:webHidden/>
          </w:rPr>
          <w:fldChar w:fldCharType="end"/>
        </w:r>
      </w:hyperlink>
    </w:p>
    <w:p w14:paraId="7E0A6479"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1" w:history="1">
        <w:r w:rsidR="004F67AC" w:rsidRPr="0093204E">
          <w:rPr>
            <w:rStyle w:val="Hyperlink"/>
            <w:noProof/>
          </w:rPr>
          <w:t>Tabelle 10: MT-007</w:t>
        </w:r>
        <w:r w:rsidR="004F67AC">
          <w:rPr>
            <w:noProof/>
            <w:webHidden/>
          </w:rPr>
          <w:tab/>
        </w:r>
        <w:r w:rsidR="004F67AC">
          <w:rPr>
            <w:noProof/>
            <w:webHidden/>
          </w:rPr>
          <w:fldChar w:fldCharType="begin"/>
        </w:r>
        <w:r w:rsidR="004F67AC">
          <w:rPr>
            <w:noProof/>
            <w:webHidden/>
          </w:rPr>
          <w:instrText xml:space="preserve"> PAGEREF _Toc159828571 \h </w:instrText>
        </w:r>
        <w:r w:rsidR="004F67AC">
          <w:rPr>
            <w:noProof/>
            <w:webHidden/>
          </w:rPr>
        </w:r>
        <w:r w:rsidR="004F67AC">
          <w:rPr>
            <w:noProof/>
            <w:webHidden/>
          </w:rPr>
          <w:fldChar w:fldCharType="separate"/>
        </w:r>
        <w:r w:rsidR="004F67AC">
          <w:rPr>
            <w:noProof/>
            <w:webHidden/>
          </w:rPr>
          <w:t>28</w:t>
        </w:r>
        <w:r w:rsidR="004F67AC">
          <w:rPr>
            <w:noProof/>
            <w:webHidden/>
          </w:rPr>
          <w:fldChar w:fldCharType="end"/>
        </w:r>
      </w:hyperlink>
    </w:p>
    <w:p w14:paraId="6FBD7110"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2" w:history="1">
        <w:r w:rsidR="004F67AC" w:rsidRPr="0093204E">
          <w:rPr>
            <w:rStyle w:val="Hyperlink"/>
            <w:noProof/>
          </w:rPr>
          <w:t>Tabelle 11: MT-008</w:t>
        </w:r>
        <w:r w:rsidR="004F67AC">
          <w:rPr>
            <w:noProof/>
            <w:webHidden/>
          </w:rPr>
          <w:tab/>
        </w:r>
        <w:r w:rsidR="004F67AC">
          <w:rPr>
            <w:noProof/>
            <w:webHidden/>
          </w:rPr>
          <w:fldChar w:fldCharType="begin"/>
        </w:r>
        <w:r w:rsidR="004F67AC">
          <w:rPr>
            <w:noProof/>
            <w:webHidden/>
          </w:rPr>
          <w:instrText xml:space="preserve"> PAGEREF _Toc159828572 \h </w:instrText>
        </w:r>
        <w:r w:rsidR="004F67AC">
          <w:rPr>
            <w:noProof/>
            <w:webHidden/>
          </w:rPr>
        </w:r>
        <w:r w:rsidR="004F67AC">
          <w:rPr>
            <w:noProof/>
            <w:webHidden/>
          </w:rPr>
          <w:fldChar w:fldCharType="separate"/>
        </w:r>
        <w:r w:rsidR="004F67AC">
          <w:rPr>
            <w:noProof/>
            <w:webHidden/>
          </w:rPr>
          <w:t>28</w:t>
        </w:r>
        <w:r w:rsidR="004F67AC">
          <w:rPr>
            <w:noProof/>
            <w:webHidden/>
          </w:rPr>
          <w:fldChar w:fldCharType="end"/>
        </w:r>
      </w:hyperlink>
    </w:p>
    <w:p w14:paraId="51A75D6F"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3" w:history="1">
        <w:r w:rsidR="004F67AC" w:rsidRPr="0093204E">
          <w:rPr>
            <w:rStyle w:val="Hyperlink"/>
            <w:noProof/>
          </w:rPr>
          <w:t>Tabelle 12: MT-009</w:t>
        </w:r>
        <w:r w:rsidR="004F67AC">
          <w:rPr>
            <w:noProof/>
            <w:webHidden/>
          </w:rPr>
          <w:tab/>
        </w:r>
        <w:r w:rsidR="004F67AC">
          <w:rPr>
            <w:noProof/>
            <w:webHidden/>
          </w:rPr>
          <w:fldChar w:fldCharType="begin"/>
        </w:r>
        <w:r w:rsidR="004F67AC">
          <w:rPr>
            <w:noProof/>
            <w:webHidden/>
          </w:rPr>
          <w:instrText xml:space="preserve"> PAGEREF _Toc159828573 \h </w:instrText>
        </w:r>
        <w:r w:rsidR="004F67AC">
          <w:rPr>
            <w:noProof/>
            <w:webHidden/>
          </w:rPr>
        </w:r>
        <w:r w:rsidR="004F67AC">
          <w:rPr>
            <w:noProof/>
            <w:webHidden/>
          </w:rPr>
          <w:fldChar w:fldCharType="separate"/>
        </w:r>
        <w:r w:rsidR="004F67AC">
          <w:rPr>
            <w:noProof/>
            <w:webHidden/>
          </w:rPr>
          <w:t>28</w:t>
        </w:r>
        <w:r w:rsidR="004F67AC">
          <w:rPr>
            <w:noProof/>
            <w:webHidden/>
          </w:rPr>
          <w:fldChar w:fldCharType="end"/>
        </w:r>
      </w:hyperlink>
    </w:p>
    <w:p w14:paraId="1CB85773"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4" w:history="1">
        <w:r w:rsidR="004F67AC" w:rsidRPr="0093204E">
          <w:rPr>
            <w:rStyle w:val="Hyperlink"/>
            <w:noProof/>
          </w:rPr>
          <w:t>Tabelle 13: MT-010</w:t>
        </w:r>
        <w:r w:rsidR="004F67AC">
          <w:rPr>
            <w:noProof/>
            <w:webHidden/>
          </w:rPr>
          <w:tab/>
        </w:r>
        <w:r w:rsidR="004F67AC">
          <w:rPr>
            <w:noProof/>
            <w:webHidden/>
          </w:rPr>
          <w:fldChar w:fldCharType="begin"/>
        </w:r>
        <w:r w:rsidR="004F67AC">
          <w:rPr>
            <w:noProof/>
            <w:webHidden/>
          </w:rPr>
          <w:instrText xml:space="preserve"> PAGEREF _Toc159828574 \h </w:instrText>
        </w:r>
        <w:r w:rsidR="004F67AC">
          <w:rPr>
            <w:noProof/>
            <w:webHidden/>
          </w:rPr>
        </w:r>
        <w:r w:rsidR="004F67AC">
          <w:rPr>
            <w:noProof/>
            <w:webHidden/>
          </w:rPr>
          <w:fldChar w:fldCharType="separate"/>
        </w:r>
        <w:r w:rsidR="004F67AC">
          <w:rPr>
            <w:noProof/>
            <w:webHidden/>
          </w:rPr>
          <w:t>29</w:t>
        </w:r>
        <w:r w:rsidR="004F67AC">
          <w:rPr>
            <w:noProof/>
            <w:webHidden/>
          </w:rPr>
          <w:fldChar w:fldCharType="end"/>
        </w:r>
      </w:hyperlink>
    </w:p>
    <w:p w14:paraId="66FF8E5F"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5" w:history="1">
        <w:r w:rsidR="004F67AC" w:rsidRPr="0093204E">
          <w:rPr>
            <w:rStyle w:val="Hyperlink"/>
            <w:noProof/>
          </w:rPr>
          <w:t>Tabelle 14: UT-001</w:t>
        </w:r>
        <w:r w:rsidR="004F67AC">
          <w:rPr>
            <w:noProof/>
            <w:webHidden/>
          </w:rPr>
          <w:tab/>
        </w:r>
        <w:r w:rsidR="004F67AC">
          <w:rPr>
            <w:noProof/>
            <w:webHidden/>
          </w:rPr>
          <w:fldChar w:fldCharType="begin"/>
        </w:r>
        <w:r w:rsidR="004F67AC">
          <w:rPr>
            <w:noProof/>
            <w:webHidden/>
          </w:rPr>
          <w:instrText xml:space="preserve"> PAGEREF _Toc159828575 \h </w:instrText>
        </w:r>
        <w:r w:rsidR="004F67AC">
          <w:rPr>
            <w:noProof/>
            <w:webHidden/>
          </w:rPr>
        </w:r>
        <w:r w:rsidR="004F67AC">
          <w:rPr>
            <w:noProof/>
            <w:webHidden/>
          </w:rPr>
          <w:fldChar w:fldCharType="separate"/>
        </w:r>
        <w:r w:rsidR="004F67AC">
          <w:rPr>
            <w:noProof/>
            <w:webHidden/>
          </w:rPr>
          <w:t>29</w:t>
        </w:r>
        <w:r w:rsidR="004F67AC">
          <w:rPr>
            <w:noProof/>
            <w:webHidden/>
          </w:rPr>
          <w:fldChar w:fldCharType="end"/>
        </w:r>
      </w:hyperlink>
    </w:p>
    <w:p w14:paraId="7505CA2B"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6" w:history="1">
        <w:r w:rsidR="004F67AC" w:rsidRPr="0093204E">
          <w:rPr>
            <w:rStyle w:val="Hyperlink"/>
            <w:noProof/>
          </w:rPr>
          <w:t>Tabelle 15: LT-001</w:t>
        </w:r>
        <w:r w:rsidR="004F67AC">
          <w:rPr>
            <w:noProof/>
            <w:webHidden/>
          </w:rPr>
          <w:tab/>
        </w:r>
        <w:r w:rsidR="004F67AC">
          <w:rPr>
            <w:noProof/>
            <w:webHidden/>
          </w:rPr>
          <w:fldChar w:fldCharType="begin"/>
        </w:r>
        <w:r w:rsidR="004F67AC">
          <w:rPr>
            <w:noProof/>
            <w:webHidden/>
          </w:rPr>
          <w:instrText xml:space="preserve"> PAGEREF _Toc159828576 \h </w:instrText>
        </w:r>
        <w:r w:rsidR="004F67AC">
          <w:rPr>
            <w:noProof/>
            <w:webHidden/>
          </w:rPr>
        </w:r>
        <w:r w:rsidR="004F67AC">
          <w:rPr>
            <w:noProof/>
            <w:webHidden/>
          </w:rPr>
          <w:fldChar w:fldCharType="separate"/>
        </w:r>
        <w:r w:rsidR="004F67AC">
          <w:rPr>
            <w:noProof/>
            <w:webHidden/>
          </w:rPr>
          <w:t>29</w:t>
        </w:r>
        <w:r w:rsidR="004F67AC">
          <w:rPr>
            <w:noProof/>
            <w:webHidden/>
          </w:rPr>
          <w:fldChar w:fldCharType="end"/>
        </w:r>
      </w:hyperlink>
    </w:p>
    <w:p w14:paraId="7A29D6E4"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7" w:history="1">
        <w:r w:rsidR="004F67AC" w:rsidRPr="0093204E">
          <w:rPr>
            <w:rStyle w:val="Hyperlink"/>
            <w:noProof/>
          </w:rPr>
          <w:t>Tabelle 16: Abkürzungsverzeichnis</w:t>
        </w:r>
        <w:r w:rsidR="004F67AC">
          <w:rPr>
            <w:noProof/>
            <w:webHidden/>
          </w:rPr>
          <w:tab/>
        </w:r>
        <w:r w:rsidR="004F67AC">
          <w:rPr>
            <w:noProof/>
            <w:webHidden/>
          </w:rPr>
          <w:fldChar w:fldCharType="begin"/>
        </w:r>
        <w:r w:rsidR="004F67AC">
          <w:rPr>
            <w:noProof/>
            <w:webHidden/>
          </w:rPr>
          <w:instrText xml:space="preserve"> PAGEREF _Toc159828577 \h </w:instrText>
        </w:r>
        <w:r w:rsidR="004F67AC">
          <w:rPr>
            <w:noProof/>
            <w:webHidden/>
          </w:rPr>
        </w:r>
        <w:r w:rsidR="004F67AC">
          <w:rPr>
            <w:noProof/>
            <w:webHidden/>
          </w:rPr>
          <w:fldChar w:fldCharType="separate"/>
        </w:r>
        <w:r w:rsidR="004F67AC">
          <w:rPr>
            <w:noProof/>
            <w:webHidden/>
          </w:rPr>
          <w:t>49</w:t>
        </w:r>
        <w:r w:rsidR="004F67AC">
          <w:rPr>
            <w:noProof/>
            <w:webHidden/>
          </w:rPr>
          <w:fldChar w:fldCharType="end"/>
        </w:r>
      </w:hyperlink>
    </w:p>
    <w:p w14:paraId="3225F206" w14:textId="77777777" w:rsidR="004F67A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28578" w:history="1">
        <w:r w:rsidR="004F67AC" w:rsidRPr="0093204E">
          <w:rPr>
            <w:rStyle w:val="Hyperlink"/>
            <w:noProof/>
          </w:rPr>
          <w:t>Tabelle 17: Glossar</w:t>
        </w:r>
        <w:r w:rsidR="004F67AC">
          <w:rPr>
            <w:noProof/>
            <w:webHidden/>
          </w:rPr>
          <w:tab/>
        </w:r>
        <w:r w:rsidR="004F67AC">
          <w:rPr>
            <w:noProof/>
            <w:webHidden/>
          </w:rPr>
          <w:fldChar w:fldCharType="begin"/>
        </w:r>
        <w:r w:rsidR="004F67AC">
          <w:rPr>
            <w:noProof/>
            <w:webHidden/>
          </w:rPr>
          <w:instrText xml:space="preserve"> PAGEREF _Toc159828578 \h </w:instrText>
        </w:r>
        <w:r w:rsidR="004F67AC">
          <w:rPr>
            <w:noProof/>
            <w:webHidden/>
          </w:rPr>
        </w:r>
        <w:r w:rsidR="004F67AC">
          <w:rPr>
            <w:noProof/>
            <w:webHidden/>
          </w:rPr>
          <w:fldChar w:fldCharType="separate"/>
        </w:r>
        <w:r w:rsidR="004F67AC">
          <w:rPr>
            <w:noProof/>
            <w:webHidden/>
          </w:rPr>
          <w:t>51</w:t>
        </w:r>
        <w:r w:rsidR="004F67AC">
          <w:rPr>
            <w:noProof/>
            <w:webHidden/>
          </w:rPr>
          <w:fldChar w:fldCharType="end"/>
        </w:r>
      </w:hyperlink>
    </w:p>
    <w:p w14:paraId="74C29A22" w14:textId="77777777" w:rsidR="00A24EFC" w:rsidRDefault="009F00C2">
      <w:r>
        <w:fldChar w:fldCharType="end"/>
      </w:r>
      <w:r w:rsidR="00A24EFC">
        <w:br w:type="page"/>
      </w:r>
    </w:p>
    <w:p w14:paraId="689FEEE7" w14:textId="77777777" w:rsidR="00A24EFC" w:rsidRDefault="00A24EFC" w:rsidP="00A24EFC">
      <w:pPr>
        <w:pStyle w:val="berschrift2"/>
      </w:pPr>
      <w:bookmarkStart w:id="266" w:name="_Toc159247830"/>
      <w:bookmarkStart w:id="267" w:name="_Toc159322308"/>
      <w:bookmarkStart w:id="268" w:name="_Toc159830696"/>
      <w:r>
        <w:lastRenderedPageBreak/>
        <w:t>Anhang</w:t>
      </w:r>
      <w:bookmarkEnd w:id="266"/>
      <w:bookmarkEnd w:id="267"/>
      <w:bookmarkEnd w:id="268"/>
    </w:p>
    <w:p w14:paraId="5A9D0B21" w14:textId="77777777" w:rsidR="00A12DE1" w:rsidRPr="00A12DE1" w:rsidRDefault="00A12DE1" w:rsidP="00A12DE1">
      <w:r>
        <w:t>Die Anhänge sind in der Datei «PA-Bericht_mit_Anhängen_Cvetkovic_David.zip».</w:t>
      </w:r>
    </w:p>
    <w:sectPr w:rsidR="00A12DE1" w:rsidRPr="00A12DE1" w:rsidSect="00953664">
      <w:headerReference w:type="default" r:id="rId52"/>
      <w:footerReference w:type="default" r:id="rId53"/>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206A9" w14:textId="77777777" w:rsidR="00953664" w:rsidRPr="00D40319" w:rsidRDefault="00953664">
      <w:r w:rsidRPr="00D40319">
        <w:separator/>
      </w:r>
    </w:p>
  </w:endnote>
  <w:endnote w:type="continuationSeparator" w:id="0">
    <w:p w14:paraId="70371EC8" w14:textId="77777777" w:rsidR="00953664" w:rsidRPr="00D40319" w:rsidRDefault="00953664">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1279"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37D193C0" w14:textId="77777777" w:rsidTr="00C4453D">
      <w:tc>
        <w:tcPr>
          <w:tcW w:w="9128" w:type="dxa"/>
          <w:gridSpan w:val="2"/>
          <w:vAlign w:val="center"/>
        </w:tcPr>
        <w:p w14:paraId="0FB898FB" w14:textId="77777777" w:rsidR="00147858" w:rsidRPr="00601299" w:rsidRDefault="00147858" w:rsidP="00FD26F9">
          <w:pPr>
            <w:rPr>
              <w:sz w:val="16"/>
              <w:szCs w:val="16"/>
              <w:lang w:eastAsia="de-DE"/>
            </w:rPr>
          </w:pPr>
          <w:bookmarkStart w:id="0" w:name="Footer"/>
          <w:bookmarkEnd w:id="0"/>
        </w:p>
      </w:tc>
    </w:tr>
    <w:tr w:rsidR="005A1264" w:rsidRPr="00D40319" w14:paraId="17724CFD" w14:textId="77777777" w:rsidTr="005D0B28">
      <w:tc>
        <w:tcPr>
          <w:tcW w:w="6177" w:type="dxa"/>
          <w:vAlign w:val="center"/>
        </w:tcPr>
        <w:p w14:paraId="7E1DF9EC"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5F09D662" w14:textId="77777777" w:rsidR="003D3E87" w:rsidRPr="00D40319" w:rsidRDefault="003D3E87" w:rsidP="003D3E87">
          <w:pPr>
            <w:jc w:val="right"/>
            <w:rPr>
              <w:sz w:val="2"/>
              <w:szCs w:val="2"/>
              <w:lang w:eastAsia="de-DE"/>
            </w:rPr>
          </w:pPr>
        </w:p>
      </w:tc>
    </w:tr>
    <w:bookmarkEnd w:id="1"/>
  </w:tbl>
  <w:p w14:paraId="17004228"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2C022B70" w14:textId="77777777" w:rsidR="00601299" w:rsidRDefault="00601299" w:rsidP="00601299">
            <w:pPr>
              <w:pStyle w:val="Fuzeile"/>
              <w:tabs>
                <w:tab w:val="clear" w:pos="9072"/>
                <w:tab w:val="right" w:pos="9071"/>
              </w:tabs>
            </w:pPr>
            <w:r>
              <w:tab/>
            </w:r>
            <w:r>
              <w:tab/>
            </w:r>
          </w:p>
          <w:p w14:paraId="6A49317D" w14:textId="4AC85B93"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3098">
              <w:rPr>
                <w:noProof/>
                <w:sz w:val="16"/>
                <w:szCs w:val="16"/>
              </w:rPr>
              <w:t>26.02.2024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4FC8565"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27D60" w14:textId="75309EB6"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D63098">
      <w:rPr>
        <w:noProof/>
      </w:rPr>
      <w:instrText>26.02.2024, 09:55:33</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D63098">
      <w:rPr>
        <w:noProof/>
      </w:rPr>
      <w:t>26.02.2024, 09:55:33</w:t>
    </w:r>
    <w:r w:rsidR="00D63098" w:rsidRPr="003173DA">
      <w:rPr>
        <w:noProof/>
        <w:lang w:val="en-US"/>
      </w:rPr>
      <w:t xml:space="preserve">, </w:t>
    </w:r>
    <w:r w:rsidR="00D63098">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D63098">
      <w:rPr>
        <w:noProof/>
      </w:rPr>
      <w:instrText>26.02.2024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D63098">
      <w:rPr>
        <w:noProof/>
      </w:rPr>
      <w:t>26.02.2024</w:t>
    </w:r>
    <w:r w:rsidR="00D63098" w:rsidRPr="003173DA">
      <w:rPr>
        <w:noProof/>
        <w:lang w:val="en-US"/>
      </w:rPr>
      <w:t xml:space="preserve">, </w:t>
    </w:r>
    <w:r w:rsidR="00D63098">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221DE8E5" w14:textId="77777777" w:rsidR="00601299" w:rsidRDefault="00601299" w:rsidP="00601299">
            <w:pPr>
              <w:pStyle w:val="Fuzeile"/>
              <w:tabs>
                <w:tab w:val="clear" w:pos="9072"/>
                <w:tab w:val="right" w:pos="9071"/>
              </w:tabs>
            </w:pPr>
            <w:r>
              <w:tab/>
            </w:r>
            <w:r>
              <w:tab/>
            </w:r>
          </w:p>
          <w:p w14:paraId="707C66F7" w14:textId="6EF8920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3098">
              <w:rPr>
                <w:noProof/>
                <w:sz w:val="16"/>
                <w:szCs w:val="16"/>
              </w:rPr>
              <w:t>26.02.2024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F870066"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05BEF992" w14:textId="0B26ED11"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3098">
              <w:rPr>
                <w:noProof/>
                <w:sz w:val="16"/>
                <w:szCs w:val="16"/>
              </w:rPr>
              <w:t>26.02.2024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A7912CF"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0D546" w14:textId="77777777" w:rsidR="00953664" w:rsidRPr="00D40319" w:rsidRDefault="00953664">
      <w:r w:rsidRPr="00D40319">
        <w:separator/>
      </w:r>
    </w:p>
  </w:footnote>
  <w:footnote w:type="continuationSeparator" w:id="0">
    <w:p w14:paraId="5C8AE4BF" w14:textId="77777777" w:rsidR="00953664" w:rsidRPr="00D40319" w:rsidRDefault="00953664">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D53C" w14:textId="77777777" w:rsidR="003D3E87" w:rsidRPr="00D40319" w:rsidRDefault="00D40319" w:rsidP="00D40319">
    <w:r w:rsidRPr="00D40319">
      <w:rPr>
        <w:noProof/>
      </w:rPr>
      <w:drawing>
        <wp:anchor distT="0" distB="0" distL="114300" distR="114300" simplePos="0" relativeHeight="251661312" behindDoc="1" locked="1" layoutInCell="1" allowOverlap="1" wp14:anchorId="3ABC6452">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48144E24" w14:textId="77777777" w:rsidR="003D3E87" w:rsidRPr="00D40319" w:rsidRDefault="00D40319" w:rsidP="00D40319">
    <w:r w:rsidRPr="00D40319">
      <w:rPr>
        <w:noProof/>
      </w:rPr>
      <w:drawing>
        <wp:anchor distT="0" distB="0" distL="114300" distR="114300" simplePos="0" relativeHeight="251660288" behindDoc="1" locked="1" layoutInCell="1" allowOverlap="1" wp14:anchorId="68618138">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B17D0"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EFD8" w14:textId="77777777" w:rsidR="003D3E87" w:rsidRDefault="003D3E87">
    <w:pPr>
      <w:spacing w:line="20" w:lineRule="exact"/>
      <w:rPr>
        <w:sz w:val="2"/>
        <w:szCs w:val="2"/>
      </w:rPr>
    </w:pPr>
  </w:p>
  <w:p w14:paraId="716C15F2"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C997"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2A0E"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96469"/>
    <w:rsid w:val="004B08AB"/>
    <w:rsid w:val="004B6BB3"/>
    <w:rsid w:val="004C2A3E"/>
    <w:rsid w:val="004C52DE"/>
    <w:rsid w:val="004C59EB"/>
    <w:rsid w:val="004E2336"/>
    <w:rsid w:val="004E5334"/>
    <w:rsid w:val="004E78EA"/>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659"/>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E7EF2"/>
    <w:rsid w:val="00AF139A"/>
    <w:rsid w:val="00AF334A"/>
    <w:rsid w:val="00AF3609"/>
    <w:rsid w:val="00AF61D0"/>
    <w:rsid w:val="00B054A9"/>
    <w:rsid w:val="00B21F9D"/>
    <w:rsid w:val="00B26929"/>
    <w:rsid w:val="00B430B7"/>
    <w:rsid w:val="00B52319"/>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063"/>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95AB3"/>
    <w:rsid w:val="00EA0208"/>
    <w:rsid w:val="00EA3C62"/>
    <w:rsid w:val="00EC2E23"/>
    <w:rsid w:val="00EC67BA"/>
    <w:rsid w:val="00EC762B"/>
    <w:rsid w:val="00ED6346"/>
    <w:rsid w:val="00EE54D9"/>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3C196"/>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5.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00A7D"/>
    <w:rsid w:val="00262DCC"/>
    <w:rsid w:val="003661E5"/>
    <w:rsid w:val="00374F1A"/>
    <w:rsid w:val="003B7C35"/>
    <w:rsid w:val="00432843"/>
    <w:rsid w:val="004560EC"/>
    <w:rsid w:val="00456F96"/>
    <w:rsid w:val="004D536D"/>
    <w:rsid w:val="00552735"/>
    <w:rsid w:val="005556F3"/>
    <w:rsid w:val="005B05EE"/>
    <w:rsid w:val="005C23A6"/>
    <w:rsid w:val="00607743"/>
    <w:rsid w:val="006152DE"/>
    <w:rsid w:val="006154D1"/>
    <w:rsid w:val="00624402"/>
    <w:rsid w:val="00793499"/>
    <w:rsid w:val="00844795"/>
    <w:rsid w:val="008C5034"/>
    <w:rsid w:val="00984847"/>
    <w:rsid w:val="009D3546"/>
    <w:rsid w:val="009E3672"/>
    <w:rsid w:val="009F4B25"/>
    <w:rsid w:val="00A524A0"/>
    <w:rsid w:val="00B73E0D"/>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56</Pages>
  <Words>5663</Words>
  <Characters>35678</Characters>
  <Application>Microsoft Office Word</Application>
  <DocSecurity>0</DocSecurity>
  <Lines>297</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7</cp:revision>
  <dcterms:created xsi:type="dcterms:W3CDTF">2024-02-26T07:08:00Z</dcterms:created>
  <dcterms:modified xsi:type="dcterms:W3CDTF">2024-02-26T09:24:00Z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