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53ECF0D8" w14:textId="77777777" w:rsidTr="005D0B28">
        <w:trPr>
          <w:cantSplit/>
          <w:trHeight w:val="462"/>
        </w:trPr>
        <w:tc>
          <w:tcPr>
            <w:tcW w:w="5069" w:type="dxa"/>
            <w:tcMar>
              <w:top w:w="0" w:type="dxa"/>
              <w:left w:w="0" w:type="dxa"/>
              <w:bottom w:w="0" w:type="dxa"/>
              <w:right w:w="0" w:type="dxa"/>
            </w:tcMar>
          </w:tcPr>
          <w:p w14:paraId="149C86D2"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43E05E0B" w14:textId="77777777" w:rsidR="003D3E87" w:rsidRPr="00D40319" w:rsidRDefault="003D3E87" w:rsidP="005D0B28">
      <w:pPr>
        <w:pStyle w:val="CityDate"/>
        <w:spacing w:before="0"/>
        <w:rPr>
          <w:sz w:val="2"/>
          <w:szCs w:val="2"/>
        </w:rPr>
        <w:sectPr w:rsidR="003D3E87" w:rsidRPr="00D40319" w:rsidSect="009E07AE">
          <w:headerReference w:type="default" r:id="rId13"/>
          <w:footerReference w:type="default" r:id="rId14"/>
          <w:type w:val="continuous"/>
          <w:pgSz w:w="11906" w:h="16838" w:code="9"/>
          <w:pgMar w:top="1758" w:right="1134" w:bottom="1134" w:left="1701" w:header="567" w:footer="420" w:gutter="0"/>
          <w:cols w:space="708"/>
          <w:docGrid w:linePitch="360"/>
        </w:sectPr>
      </w:pPr>
    </w:p>
    <w:p w14:paraId="1184A218" w14:textId="77777777" w:rsidR="003D3E87" w:rsidRPr="00D40319" w:rsidRDefault="003D3E87" w:rsidP="00585B75"/>
    <w:p w14:paraId="284B1AE2" w14:textId="77777777" w:rsidR="006D707A" w:rsidRDefault="006D707A" w:rsidP="00F37A83">
      <w:pPr>
        <w:rPr>
          <w:b/>
          <w:bCs/>
          <w:sz w:val="36"/>
          <w:szCs w:val="36"/>
        </w:rPr>
      </w:pPr>
    </w:p>
    <w:p w14:paraId="6453115D" w14:textId="77777777" w:rsidR="006D707A" w:rsidRDefault="006D707A" w:rsidP="00F37A83">
      <w:pPr>
        <w:rPr>
          <w:b/>
          <w:bCs/>
          <w:sz w:val="36"/>
          <w:szCs w:val="36"/>
        </w:rPr>
      </w:pPr>
    </w:p>
    <w:p w14:paraId="61CDFEA4" w14:textId="77777777" w:rsidR="006D707A" w:rsidRDefault="006D707A" w:rsidP="00F37A83">
      <w:pPr>
        <w:rPr>
          <w:b/>
          <w:bCs/>
          <w:sz w:val="36"/>
          <w:szCs w:val="36"/>
        </w:rPr>
      </w:pPr>
    </w:p>
    <w:p w14:paraId="36AEBBF6" w14:textId="77777777" w:rsidR="00601299" w:rsidRPr="006D707A" w:rsidRDefault="006D707A" w:rsidP="00F37A83">
      <w:pPr>
        <w:rPr>
          <w:b/>
          <w:bCs/>
          <w:sz w:val="44"/>
          <w:szCs w:val="44"/>
        </w:rPr>
      </w:pPr>
      <w:r w:rsidRPr="006D707A">
        <w:rPr>
          <w:b/>
          <w:bCs/>
          <w:sz w:val="44"/>
          <w:szCs w:val="44"/>
        </w:rPr>
        <w:t>PA-Bericht</w:t>
      </w:r>
    </w:p>
    <w:p w14:paraId="686D92CC" w14:textId="77777777" w:rsidR="006D707A" w:rsidRPr="006D707A" w:rsidRDefault="006D707A" w:rsidP="00F37A83">
      <w:pPr>
        <w:rPr>
          <w:sz w:val="28"/>
          <w:szCs w:val="28"/>
        </w:rPr>
      </w:pPr>
    </w:p>
    <w:p w14:paraId="4EA5926C" w14:textId="77777777" w:rsidR="006D707A" w:rsidRPr="006D707A" w:rsidRDefault="006D707A" w:rsidP="00F37A83">
      <w:pPr>
        <w:rPr>
          <w:sz w:val="28"/>
          <w:szCs w:val="28"/>
        </w:rPr>
      </w:pPr>
      <w:r>
        <w:rPr>
          <w:sz w:val="28"/>
          <w:szCs w:val="28"/>
        </w:rPr>
        <w:t>Webapplikation für Fussballvereine</w:t>
      </w:r>
    </w:p>
    <w:p w14:paraId="40EF0BCE" w14:textId="77777777" w:rsidR="006D707A" w:rsidRPr="006D707A" w:rsidRDefault="006D707A" w:rsidP="00F37A83">
      <w:pPr>
        <w:rPr>
          <w:sz w:val="28"/>
          <w:szCs w:val="28"/>
        </w:rPr>
      </w:pPr>
    </w:p>
    <w:p w14:paraId="2DA4BE1F" w14:textId="77777777" w:rsidR="00601299" w:rsidRDefault="00601299"/>
    <w:p w14:paraId="241E6E66" w14:textId="77777777" w:rsidR="00601299" w:rsidRDefault="00601299"/>
    <w:p w14:paraId="3E7E0F4E" w14:textId="77777777" w:rsidR="00601299" w:rsidRDefault="00601299"/>
    <w:p w14:paraId="051DEB6C" w14:textId="77777777" w:rsidR="00601299" w:rsidRDefault="00601299"/>
    <w:p w14:paraId="67DD37AB" w14:textId="77777777" w:rsidR="00601299" w:rsidRDefault="00601299"/>
    <w:p w14:paraId="2CAD861F" w14:textId="77777777" w:rsidR="00601299" w:rsidRDefault="00601299"/>
    <w:p w14:paraId="17FF156D" w14:textId="77777777" w:rsidR="00601299" w:rsidRDefault="00601299"/>
    <w:p w14:paraId="2FE5B8FC" w14:textId="77777777" w:rsidR="00601299" w:rsidRDefault="00601299"/>
    <w:p w14:paraId="1AF672D7" w14:textId="77777777" w:rsidR="00601299" w:rsidRDefault="00601299"/>
    <w:p w14:paraId="7BA06D08" w14:textId="77777777" w:rsidR="00601299" w:rsidRDefault="00601299"/>
    <w:p w14:paraId="5483BE52" w14:textId="77777777" w:rsidR="00601299" w:rsidRDefault="00601299"/>
    <w:p w14:paraId="5D2937B7" w14:textId="77777777" w:rsidR="00601299" w:rsidRDefault="00601299"/>
    <w:p w14:paraId="114B3EDA" w14:textId="77777777" w:rsidR="00601299" w:rsidRDefault="00601299"/>
    <w:p w14:paraId="0EB6DCBB" w14:textId="77777777" w:rsidR="00601299" w:rsidRDefault="00601299"/>
    <w:p w14:paraId="183EB9DE" w14:textId="77777777" w:rsidR="00601299" w:rsidRDefault="00601299"/>
    <w:p w14:paraId="396D3B83" w14:textId="77777777" w:rsidR="00601299" w:rsidRDefault="00601299"/>
    <w:p w14:paraId="2E90DD78" w14:textId="77777777" w:rsidR="00601299" w:rsidRDefault="00601299"/>
    <w:p w14:paraId="068D0603" w14:textId="77777777" w:rsidR="00601299" w:rsidRDefault="00601299"/>
    <w:p w14:paraId="6B2C4427" w14:textId="77777777" w:rsidR="00601299" w:rsidRDefault="00601299"/>
    <w:p w14:paraId="1C3F8CAC" w14:textId="77777777" w:rsidR="00601299" w:rsidRDefault="00601299"/>
    <w:p w14:paraId="4D0469BE" w14:textId="77777777" w:rsidR="00601299" w:rsidRDefault="00601299"/>
    <w:p w14:paraId="3D596DE6" w14:textId="77777777" w:rsidR="00601299" w:rsidRDefault="00601299"/>
    <w:p w14:paraId="2AD9DC29" w14:textId="77777777" w:rsidR="00601299" w:rsidRDefault="00601299"/>
    <w:p w14:paraId="02DFCEF0" w14:textId="77777777" w:rsidR="00601299" w:rsidRDefault="00601299"/>
    <w:p w14:paraId="5F128FF2" w14:textId="77777777" w:rsidR="00601299" w:rsidRDefault="00601299"/>
    <w:p w14:paraId="6629310C" w14:textId="77777777" w:rsidR="00601299" w:rsidRDefault="00601299"/>
    <w:p w14:paraId="554B8D0C" w14:textId="77777777" w:rsidR="00601299" w:rsidRDefault="00601299"/>
    <w:p w14:paraId="4E6EF095" w14:textId="77777777" w:rsidR="00601299" w:rsidRDefault="00601299"/>
    <w:p w14:paraId="11105B33" w14:textId="77777777" w:rsidR="00601299" w:rsidRDefault="00601299"/>
    <w:p w14:paraId="3B87698D" w14:textId="77777777" w:rsidR="00601299" w:rsidRDefault="00601299"/>
    <w:p w14:paraId="54E91EA3" w14:textId="77777777" w:rsidR="00601299" w:rsidRDefault="00601299"/>
    <w:p w14:paraId="0E4939F2" w14:textId="77777777" w:rsidR="00601299" w:rsidRDefault="00601299"/>
    <w:p w14:paraId="2A40AD84" w14:textId="77777777" w:rsidR="00601299" w:rsidRDefault="00601299">
      <w:r>
        <w:t>David Cvetkovic</w:t>
      </w:r>
    </w:p>
    <w:p w14:paraId="0E4D6810" w14:textId="6047BD54" w:rsidR="00601299" w:rsidRDefault="00601299">
      <w:r>
        <w:fldChar w:fldCharType="begin"/>
      </w:r>
      <w:r>
        <w:instrText xml:space="preserve"> TIME \@ "dd.MM.yyyy" </w:instrText>
      </w:r>
      <w:r>
        <w:fldChar w:fldCharType="separate"/>
      </w:r>
      <w:r w:rsidR="00D6220F">
        <w:rPr>
          <w:noProof/>
        </w:rPr>
        <w:t>22.02.2024</w:t>
      </w:r>
      <w:r>
        <w:fldChar w:fldCharType="end"/>
      </w:r>
      <w:r>
        <w:br w:type="page"/>
      </w:r>
    </w:p>
    <w:p w14:paraId="4A9DEFC0"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47CAE92E" w14:textId="77777777" w:rsidTr="00E2505F">
        <w:tc>
          <w:tcPr>
            <w:tcW w:w="2811" w:type="dxa"/>
            <w:shd w:val="clear" w:color="auto" w:fill="D9D9D9" w:themeFill="background1" w:themeFillShade="D9"/>
          </w:tcPr>
          <w:p w14:paraId="28036C99" w14:textId="77777777" w:rsidR="00A35413" w:rsidRDefault="00A35413">
            <w:pPr>
              <w:rPr>
                <w:b/>
                <w:bCs/>
              </w:rPr>
            </w:pPr>
            <w:r>
              <w:rPr>
                <w:b/>
                <w:bCs/>
              </w:rPr>
              <w:t>Merkmale</w:t>
            </w:r>
          </w:p>
        </w:tc>
        <w:tc>
          <w:tcPr>
            <w:tcW w:w="6256" w:type="dxa"/>
            <w:shd w:val="clear" w:color="auto" w:fill="D9D9D9" w:themeFill="background1" w:themeFillShade="D9"/>
          </w:tcPr>
          <w:p w14:paraId="2669E6E0" w14:textId="77777777" w:rsidR="00A35413" w:rsidRDefault="00A35413">
            <w:pPr>
              <w:rPr>
                <w:b/>
                <w:bCs/>
              </w:rPr>
            </w:pPr>
            <w:r>
              <w:rPr>
                <w:b/>
                <w:bCs/>
              </w:rPr>
              <w:t>Beschreibung</w:t>
            </w:r>
          </w:p>
        </w:tc>
      </w:tr>
      <w:tr w:rsidR="00A35413" w14:paraId="0A610649" w14:textId="77777777" w:rsidTr="00E2505F">
        <w:tc>
          <w:tcPr>
            <w:tcW w:w="2811" w:type="dxa"/>
          </w:tcPr>
          <w:p w14:paraId="4E606054" w14:textId="77777777" w:rsidR="00A35413" w:rsidRPr="00A35413" w:rsidRDefault="00A35413">
            <w:r>
              <w:t>Projektname</w:t>
            </w:r>
          </w:p>
        </w:tc>
        <w:tc>
          <w:tcPr>
            <w:tcW w:w="6256" w:type="dxa"/>
          </w:tcPr>
          <w:p w14:paraId="625C4F74" w14:textId="77777777" w:rsidR="00A35413" w:rsidRPr="00A35413" w:rsidRDefault="00A35413">
            <w:r>
              <w:t>Webapplikation für Fussballverein</w:t>
            </w:r>
          </w:p>
        </w:tc>
      </w:tr>
      <w:tr w:rsidR="00A35413" w14:paraId="035C6D91" w14:textId="77777777" w:rsidTr="00E2505F">
        <w:tc>
          <w:tcPr>
            <w:tcW w:w="2811" w:type="dxa"/>
          </w:tcPr>
          <w:p w14:paraId="473ADCA3" w14:textId="77777777" w:rsidR="00A35413" w:rsidRPr="00A35413" w:rsidRDefault="00A35413">
            <w:r>
              <w:t>Projektstart</w:t>
            </w:r>
          </w:p>
        </w:tc>
        <w:tc>
          <w:tcPr>
            <w:tcW w:w="6256" w:type="dxa"/>
          </w:tcPr>
          <w:p w14:paraId="382F22F2" w14:textId="77777777" w:rsidR="00A35413" w:rsidRPr="00A35413" w:rsidRDefault="00A35413">
            <w:r>
              <w:t>19.02.2024</w:t>
            </w:r>
          </w:p>
        </w:tc>
      </w:tr>
      <w:tr w:rsidR="00A35413" w14:paraId="2412BECC" w14:textId="77777777" w:rsidTr="00E2505F">
        <w:tc>
          <w:tcPr>
            <w:tcW w:w="2811" w:type="dxa"/>
          </w:tcPr>
          <w:p w14:paraId="0BE40A60" w14:textId="77777777" w:rsidR="00A35413" w:rsidRPr="00A35413" w:rsidRDefault="00A35413">
            <w:r>
              <w:t>Projektende</w:t>
            </w:r>
          </w:p>
        </w:tc>
        <w:tc>
          <w:tcPr>
            <w:tcW w:w="6256" w:type="dxa"/>
          </w:tcPr>
          <w:p w14:paraId="466ECF47" w14:textId="77777777" w:rsidR="00A35413" w:rsidRPr="00A35413" w:rsidRDefault="00A35413">
            <w:r>
              <w:t>01.03.2024</w:t>
            </w:r>
          </w:p>
        </w:tc>
      </w:tr>
      <w:tr w:rsidR="00A35413" w14:paraId="4166753D" w14:textId="77777777" w:rsidTr="00E2505F">
        <w:tc>
          <w:tcPr>
            <w:tcW w:w="2811" w:type="dxa"/>
          </w:tcPr>
          <w:p w14:paraId="7E2E5014" w14:textId="77777777" w:rsidR="00A35413" w:rsidRPr="00A35413" w:rsidRDefault="00A35413" w:rsidP="00A35413">
            <w:r>
              <w:t>Projektdauer</w:t>
            </w:r>
          </w:p>
        </w:tc>
        <w:tc>
          <w:tcPr>
            <w:tcW w:w="6256" w:type="dxa"/>
          </w:tcPr>
          <w:p w14:paraId="51C30367" w14:textId="77777777" w:rsidR="00A35413" w:rsidRPr="00A35413" w:rsidRDefault="00A35413">
            <w:r>
              <w:t>10 Tage, pro Tag 8 Stunden</w:t>
            </w:r>
          </w:p>
        </w:tc>
      </w:tr>
      <w:tr w:rsidR="00A35413" w14:paraId="223E65AA" w14:textId="77777777" w:rsidTr="00E2505F">
        <w:tc>
          <w:tcPr>
            <w:tcW w:w="2811" w:type="dxa"/>
          </w:tcPr>
          <w:p w14:paraId="12AC7171" w14:textId="77777777" w:rsidR="00A35413" w:rsidRPr="00A35413" w:rsidRDefault="00E2505F">
            <w:r>
              <w:t>Betrieb</w:t>
            </w:r>
          </w:p>
        </w:tc>
        <w:tc>
          <w:tcPr>
            <w:tcW w:w="6256" w:type="dxa"/>
          </w:tcPr>
          <w:p w14:paraId="7C88AC14" w14:textId="77777777" w:rsidR="00A35413" w:rsidRPr="00A35413" w:rsidRDefault="00E2505F">
            <w:r>
              <w:t>Fach- und Wirtschaftsmittelschulzentrum Luzern</w:t>
            </w:r>
          </w:p>
        </w:tc>
      </w:tr>
      <w:tr w:rsidR="008B5297" w14:paraId="760439F0" w14:textId="77777777" w:rsidTr="00E2505F">
        <w:tc>
          <w:tcPr>
            <w:tcW w:w="2811" w:type="dxa"/>
          </w:tcPr>
          <w:p w14:paraId="4ECF01E6" w14:textId="77777777" w:rsidR="008B5297" w:rsidRDefault="008B5297">
            <w:r>
              <w:t>Durchführung</w:t>
            </w:r>
          </w:p>
        </w:tc>
        <w:tc>
          <w:tcPr>
            <w:tcW w:w="6256" w:type="dxa"/>
          </w:tcPr>
          <w:p w14:paraId="7688B7E8" w14:textId="77777777" w:rsidR="008B5297" w:rsidRDefault="008B5297">
            <w:r>
              <w:t>getAbstract</w:t>
            </w:r>
          </w:p>
        </w:tc>
      </w:tr>
      <w:tr w:rsidR="00A35413" w14:paraId="134973C8" w14:textId="77777777" w:rsidTr="00E2505F">
        <w:tc>
          <w:tcPr>
            <w:tcW w:w="2811" w:type="dxa"/>
          </w:tcPr>
          <w:p w14:paraId="1B2F935E" w14:textId="77777777" w:rsidR="00A35413" w:rsidRPr="00A35413" w:rsidRDefault="00E2505F">
            <w:r>
              <w:t>Kandidat</w:t>
            </w:r>
          </w:p>
        </w:tc>
        <w:tc>
          <w:tcPr>
            <w:tcW w:w="6256" w:type="dxa"/>
          </w:tcPr>
          <w:p w14:paraId="0B353546" w14:textId="77777777" w:rsidR="00A35413" w:rsidRPr="00A35413" w:rsidRDefault="00E2505F">
            <w:r>
              <w:t>David Cvetkovic</w:t>
            </w:r>
          </w:p>
        </w:tc>
      </w:tr>
      <w:tr w:rsidR="00A35413" w14:paraId="2C458A34" w14:textId="77777777" w:rsidTr="00E2505F">
        <w:tc>
          <w:tcPr>
            <w:tcW w:w="2811" w:type="dxa"/>
          </w:tcPr>
          <w:p w14:paraId="03EB7FB9" w14:textId="77777777" w:rsidR="00A35413" w:rsidRPr="00A35413" w:rsidRDefault="00E2505F">
            <w:r>
              <w:t>Verantwortliche Fachkraft</w:t>
            </w:r>
          </w:p>
        </w:tc>
        <w:tc>
          <w:tcPr>
            <w:tcW w:w="6256" w:type="dxa"/>
          </w:tcPr>
          <w:p w14:paraId="7C8F9B4B" w14:textId="77777777" w:rsidR="00A35413" w:rsidRPr="00A35413" w:rsidRDefault="00E2505F">
            <w:r>
              <w:t>Adrian Imboden</w:t>
            </w:r>
          </w:p>
        </w:tc>
      </w:tr>
      <w:tr w:rsidR="00E2505F" w14:paraId="3B60D5A8" w14:textId="77777777" w:rsidTr="00E2505F">
        <w:tc>
          <w:tcPr>
            <w:tcW w:w="2811" w:type="dxa"/>
          </w:tcPr>
          <w:p w14:paraId="02D3AD68" w14:textId="77777777" w:rsidR="00E2505F" w:rsidRDefault="00E2505F">
            <w:r>
              <w:t>Hauptexperte</w:t>
            </w:r>
          </w:p>
        </w:tc>
        <w:tc>
          <w:tcPr>
            <w:tcW w:w="6256" w:type="dxa"/>
          </w:tcPr>
          <w:p w14:paraId="0DB03152" w14:textId="77777777" w:rsidR="00E2505F" w:rsidRDefault="00E2505F">
            <w:r>
              <w:t>Adrian Elsener</w:t>
            </w:r>
          </w:p>
        </w:tc>
      </w:tr>
      <w:tr w:rsidR="00E2505F" w14:paraId="36E2EA2F" w14:textId="77777777" w:rsidTr="00E2505F">
        <w:tc>
          <w:tcPr>
            <w:tcW w:w="2811" w:type="dxa"/>
          </w:tcPr>
          <w:p w14:paraId="0CF167B9" w14:textId="77777777" w:rsidR="00E2505F" w:rsidRDefault="00E2505F">
            <w:r>
              <w:t>Zweitexperte</w:t>
            </w:r>
          </w:p>
        </w:tc>
        <w:tc>
          <w:tcPr>
            <w:tcW w:w="6256" w:type="dxa"/>
          </w:tcPr>
          <w:p w14:paraId="2424E7F2" w14:textId="77777777" w:rsidR="00E2505F" w:rsidRDefault="00E2505F" w:rsidP="006434EC">
            <w:pPr>
              <w:keepNext/>
            </w:pPr>
            <w:r>
              <w:t>André Meyer</w:t>
            </w:r>
          </w:p>
        </w:tc>
      </w:tr>
    </w:tbl>
    <w:p w14:paraId="3A3EDA8D" w14:textId="77777777" w:rsidR="00E2505F" w:rsidRDefault="006434EC" w:rsidP="00E27AE9">
      <w:pPr>
        <w:pStyle w:val="Beschriftung"/>
      </w:pPr>
      <w:bookmarkStart w:id="2" w:name="_Toc159511318"/>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18532605" w14:textId="77777777" w:rsidR="008E4055" w:rsidRDefault="00871FDD" w:rsidP="00F51C8C">
      <w:pPr>
        <w:rPr>
          <w:b/>
          <w:bCs/>
          <w:sz w:val="28"/>
          <w:szCs w:val="28"/>
        </w:rPr>
      </w:pPr>
      <w:r>
        <w:rPr>
          <w:b/>
          <w:bCs/>
          <w:sz w:val="28"/>
          <w:szCs w:val="28"/>
        </w:rPr>
        <w:lastRenderedPageBreak/>
        <w:t>Inhaltsverzeichnis</w:t>
      </w:r>
      <w:bookmarkStart w:id="3" w:name="_Toc159247764"/>
    </w:p>
    <w:p w14:paraId="5A56EDAF" w14:textId="5C916729" w:rsidR="00D6220F"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511211" w:history="1">
        <w:r w:rsidR="00D6220F" w:rsidRPr="0027021A">
          <w:rPr>
            <w:rStyle w:val="Hyperlink"/>
            <w:noProof/>
          </w:rPr>
          <w:t>1 Teil 1</w:t>
        </w:r>
        <w:r w:rsidR="00D6220F">
          <w:rPr>
            <w:noProof/>
            <w:webHidden/>
          </w:rPr>
          <w:tab/>
        </w:r>
        <w:r w:rsidR="00D6220F">
          <w:rPr>
            <w:noProof/>
            <w:webHidden/>
          </w:rPr>
          <w:fldChar w:fldCharType="begin"/>
        </w:r>
        <w:r w:rsidR="00D6220F">
          <w:rPr>
            <w:noProof/>
            <w:webHidden/>
          </w:rPr>
          <w:instrText xml:space="preserve"> PAGEREF _Toc159511211 \h </w:instrText>
        </w:r>
        <w:r w:rsidR="00D6220F">
          <w:rPr>
            <w:noProof/>
            <w:webHidden/>
          </w:rPr>
        </w:r>
        <w:r w:rsidR="00D6220F">
          <w:rPr>
            <w:noProof/>
            <w:webHidden/>
          </w:rPr>
          <w:fldChar w:fldCharType="separate"/>
        </w:r>
        <w:r w:rsidR="00D6220F">
          <w:rPr>
            <w:noProof/>
            <w:webHidden/>
          </w:rPr>
          <w:t>6</w:t>
        </w:r>
        <w:r w:rsidR="00D6220F">
          <w:rPr>
            <w:noProof/>
            <w:webHidden/>
          </w:rPr>
          <w:fldChar w:fldCharType="end"/>
        </w:r>
      </w:hyperlink>
    </w:p>
    <w:p w14:paraId="53E94AFC" w14:textId="6517954D"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12" w:history="1">
        <w:r w:rsidRPr="0027021A">
          <w:rPr>
            <w:rStyle w:val="Hyperlink"/>
            <w:noProof/>
          </w:rPr>
          <w:t>1.1 Aufgabenstellung</w:t>
        </w:r>
        <w:r>
          <w:rPr>
            <w:noProof/>
            <w:webHidden/>
          </w:rPr>
          <w:tab/>
        </w:r>
        <w:r>
          <w:rPr>
            <w:noProof/>
            <w:webHidden/>
          </w:rPr>
          <w:fldChar w:fldCharType="begin"/>
        </w:r>
        <w:r>
          <w:rPr>
            <w:noProof/>
            <w:webHidden/>
          </w:rPr>
          <w:instrText xml:space="preserve"> PAGEREF _Toc159511212 \h </w:instrText>
        </w:r>
        <w:r>
          <w:rPr>
            <w:noProof/>
            <w:webHidden/>
          </w:rPr>
        </w:r>
        <w:r>
          <w:rPr>
            <w:noProof/>
            <w:webHidden/>
          </w:rPr>
          <w:fldChar w:fldCharType="separate"/>
        </w:r>
        <w:r>
          <w:rPr>
            <w:noProof/>
            <w:webHidden/>
          </w:rPr>
          <w:t>6</w:t>
        </w:r>
        <w:r>
          <w:rPr>
            <w:noProof/>
            <w:webHidden/>
          </w:rPr>
          <w:fldChar w:fldCharType="end"/>
        </w:r>
      </w:hyperlink>
    </w:p>
    <w:p w14:paraId="37EE86E1" w14:textId="4CCD9634"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3" w:history="1">
        <w:r w:rsidRPr="0027021A">
          <w:rPr>
            <w:rStyle w:val="Hyperlink"/>
            <w:noProof/>
          </w:rPr>
          <w:t>1.1.1 Detaillierte Aufgabenstellung</w:t>
        </w:r>
        <w:r>
          <w:rPr>
            <w:noProof/>
            <w:webHidden/>
          </w:rPr>
          <w:tab/>
        </w:r>
        <w:r>
          <w:rPr>
            <w:noProof/>
            <w:webHidden/>
          </w:rPr>
          <w:fldChar w:fldCharType="begin"/>
        </w:r>
        <w:r>
          <w:rPr>
            <w:noProof/>
            <w:webHidden/>
          </w:rPr>
          <w:instrText xml:space="preserve"> PAGEREF _Toc159511213 \h </w:instrText>
        </w:r>
        <w:r>
          <w:rPr>
            <w:noProof/>
            <w:webHidden/>
          </w:rPr>
        </w:r>
        <w:r>
          <w:rPr>
            <w:noProof/>
            <w:webHidden/>
          </w:rPr>
          <w:fldChar w:fldCharType="separate"/>
        </w:r>
        <w:r>
          <w:rPr>
            <w:noProof/>
            <w:webHidden/>
          </w:rPr>
          <w:t>6</w:t>
        </w:r>
        <w:r>
          <w:rPr>
            <w:noProof/>
            <w:webHidden/>
          </w:rPr>
          <w:fldChar w:fldCharType="end"/>
        </w:r>
      </w:hyperlink>
    </w:p>
    <w:p w14:paraId="54B93DB4" w14:textId="1A23BDBD"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4" w:history="1">
        <w:r w:rsidRPr="0027021A">
          <w:rPr>
            <w:rStyle w:val="Hyperlink"/>
            <w:noProof/>
          </w:rPr>
          <w:t>1.1.2 Benutzte Software</w:t>
        </w:r>
        <w:r>
          <w:rPr>
            <w:noProof/>
            <w:webHidden/>
          </w:rPr>
          <w:tab/>
        </w:r>
        <w:r>
          <w:rPr>
            <w:noProof/>
            <w:webHidden/>
          </w:rPr>
          <w:fldChar w:fldCharType="begin"/>
        </w:r>
        <w:r>
          <w:rPr>
            <w:noProof/>
            <w:webHidden/>
          </w:rPr>
          <w:instrText xml:space="preserve"> PAGEREF _Toc159511214 \h </w:instrText>
        </w:r>
        <w:r>
          <w:rPr>
            <w:noProof/>
            <w:webHidden/>
          </w:rPr>
        </w:r>
        <w:r>
          <w:rPr>
            <w:noProof/>
            <w:webHidden/>
          </w:rPr>
          <w:fldChar w:fldCharType="separate"/>
        </w:r>
        <w:r>
          <w:rPr>
            <w:noProof/>
            <w:webHidden/>
          </w:rPr>
          <w:t>7</w:t>
        </w:r>
        <w:r>
          <w:rPr>
            <w:noProof/>
            <w:webHidden/>
          </w:rPr>
          <w:fldChar w:fldCharType="end"/>
        </w:r>
      </w:hyperlink>
    </w:p>
    <w:p w14:paraId="618105AB" w14:textId="6662527A"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5" w:history="1">
        <w:r w:rsidRPr="0027021A">
          <w:rPr>
            <w:rStyle w:val="Hyperlink"/>
            <w:noProof/>
          </w:rPr>
          <w:t>1.1.3 Benutzte Hardware</w:t>
        </w:r>
        <w:r>
          <w:rPr>
            <w:noProof/>
            <w:webHidden/>
          </w:rPr>
          <w:tab/>
        </w:r>
        <w:r>
          <w:rPr>
            <w:noProof/>
            <w:webHidden/>
          </w:rPr>
          <w:fldChar w:fldCharType="begin"/>
        </w:r>
        <w:r>
          <w:rPr>
            <w:noProof/>
            <w:webHidden/>
          </w:rPr>
          <w:instrText xml:space="preserve"> PAGEREF _Toc159511215 \h </w:instrText>
        </w:r>
        <w:r>
          <w:rPr>
            <w:noProof/>
            <w:webHidden/>
          </w:rPr>
        </w:r>
        <w:r>
          <w:rPr>
            <w:noProof/>
            <w:webHidden/>
          </w:rPr>
          <w:fldChar w:fldCharType="separate"/>
        </w:r>
        <w:r>
          <w:rPr>
            <w:noProof/>
            <w:webHidden/>
          </w:rPr>
          <w:t>7</w:t>
        </w:r>
        <w:r>
          <w:rPr>
            <w:noProof/>
            <w:webHidden/>
          </w:rPr>
          <w:fldChar w:fldCharType="end"/>
        </w:r>
      </w:hyperlink>
    </w:p>
    <w:p w14:paraId="2DC364D0" w14:textId="4AADE593"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6" w:history="1">
        <w:r w:rsidRPr="0027021A">
          <w:rPr>
            <w:rStyle w:val="Hyperlink"/>
            <w:noProof/>
          </w:rPr>
          <w:t>1.1.4 Methode</w:t>
        </w:r>
        <w:r>
          <w:rPr>
            <w:noProof/>
            <w:webHidden/>
          </w:rPr>
          <w:tab/>
        </w:r>
        <w:r>
          <w:rPr>
            <w:noProof/>
            <w:webHidden/>
          </w:rPr>
          <w:fldChar w:fldCharType="begin"/>
        </w:r>
        <w:r>
          <w:rPr>
            <w:noProof/>
            <w:webHidden/>
          </w:rPr>
          <w:instrText xml:space="preserve"> PAGEREF _Toc159511216 \h </w:instrText>
        </w:r>
        <w:r>
          <w:rPr>
            <w:noProof/>
            <w:webHidden/>
          </w:rPr>
        </w:r>
        <w:r>
          <w:rPr>
            <w:noProof/>
            <w:webHidden/>
          </w:rPr>
          <w:fldChar w:fldCharType="separate"/>
        </w:r>
        <w:r>
          <w:rPr>
            <w:noProof/>
            <w:webHidden/>
          </w:rPr>
          <w:t>7</w:t>
        </w:r>
        <w:r>
          <w:rPr>
            <w:noProof/>
            <w:webHidden/>
          </w:rPr>
          <w:fldChar w:fldCharType="end"/>
        </w:r>
      </w:hyperlink>
    </w:p>
    <w:p w14:paraId="3BFF446C" w14:textId="4CD73E01"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7" w:history="1">
        <w:r w:rsidRPr="0027021A">
          <w:rPr>
            <w:rStyle w:val="Hyperlink"/>
            <w:noProof/>
          </w:rPr>
          <w:t>1.1.5 Vorkenntnisse</w:t>
        </w:r>
        <w:r>
          <w:rPr>
            <w:noProof/>
            <w:webHidden/>
          </w:rPr>
          <w:tab/>
        </w:r>
        <w:r>
          <w:rPr>
            <w:noProof/>
            <w:webHidden/>
          </w:rPr>
          <w:fldChar w:fldCharType="begin"/>
        </w:r>
        <w:r>
          <w:rPr>
            <w:noProof/>
            <w:webHidden/>
          </w:rPr>
          <w:instrText xml:space="preserve"> PAGEREF _Toc159511217 \h </w:instrText>
        </w:r>
        <w:r>
          <w:rPr>
            <w:noProof/>
            <w:webHidden/>
          </w:rPr>
        </w:r>
        <w:r>
          <w:rPr>
            <w:noProof/>
            <w:webHidden/>
          </w:rPr>
          <w:fldChar w:fldCharType="separate"/>
        </w:r>
        <w:r>
          <w:rPr>
            <w:noProof/>
            <w:webHidden/>
          </w:rPr>
          <w:t>7</w:t>
        </w:r>
        <w:r>
          <w:rPr>
            <w:noProof/>
            <w:webHidden/>
          </w:rPr>
          <w:fldChar w:fldCharType="end"/>
        </w:r>
      </w:hyperlink>
    </w:p>
    <w:p w14:paraId="4AF0BA4D" w14:textId="52206D4B"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18" w:history="1">
        <w:r w:rsidRPr="0027021A">
          <w:rPr>
            <w:rStyle w:val="Hyperlink"/>
            <w:noProof/>
          </w:rPr>
          <w:t>1.1.6 Vorarbeiten</w:t>
        </w:r>
        <w:r>
          <w:rPr>
            <w:noProof/>
            <w:webHidden/>
          </w:rPr>
          <w:tab/>
        </w:r>
        <w:r>
          <w:rPr>
            <w:noProof/>
            <w:webHidden/>
          </w:rPr>
          <w:fldChar w:fldCharType="begin"/>
        </w:r>
        <w:r>
          <w:rPr>
            <w:noProof/>
            <w:webHidden/>
          </w:rPr>
          <w:instrText xml:space="preserve"> PAGEREF _Toc159511218 \h </w:instrText>
        </w:r>
        <w:r>
          <w:rPr>
            <w:noProof/>
            <w:webHidden/>
          </w:rPr>
        </w:r>
        <w:r>
          <w:rPr>
            <w:noProof/>
            <w:webHidden/>
          </w:rPr>
          <w:fldChar w:fldCharType="separate"/>
        </w:r>
        <w:r>
          <w:rPr>
            <w:noProof/>
            <w:webHidden/>
          </w:rPr>
          <w:t>7</w:t>
        </w:r>
        <w:r>
          <w:rPr>
            <w:noProof/>
            <w:webHidden/>
          </w:rPr>
          <w:fldChar w:fldCharType="end"/>
        </w:r>
      </w:hyperlink>
    </w:p>
    <w:p w14:paraId="1027F85D" w14:textId="643B2DD4"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19" w:history="1">
        <w:r w:rsidRPr="0027021A">
          <w:rPr>
            <w:rStyle w:val="Hyperlink"/>
            <w:noProof/>
          </w:rPr>
          <w:t>1.2 Projektorganisation</w:t>
        </w:r>
        <w:r>
          <w:rPr>
            <w:noProof/>
            <w:webHidden/>
          </w:rPr>
          <w:tab/>
        </w:r>
        <w:r>
          <w:rPr>
            <w:noProof/>
            <w:webHidden/>
          </w:rPr>
          <w:fldChar w:fldCharType="begin"/>
        </w:r>
        <w:r>
          <w:rPr>
            <w:noProof/>
            <w:webHidden/>
          </w:rPr>
          <w:instrText xml:space="preserve"> PAGEREF _Toc159511219 \h </w:instrText>
        </w:r>
        <w:r>
          <w:rPr>
            <w:noProof/>
            <w:webHidden/>
          </w:rPr>
        </w:r>
        <w:r>
          <w:rPr>
            <w:noProof/>
            <w:webHidden/>
          </w:rPr>
          <w:fldChar w:fldCharType="separate"/>
        </w:r>
        <w:r>
          <w:rPr>
            <w:noProof/>
            <w:webHidden/>
          </w:rPr>
          <w:t>8</w:t>
        </w:r>
        <w:r>
          <w:rPr>
            <w:noProof/>
            <w:webHidden/>
          </w:rPr>
          <w:fldChar w:fldCharType="end"/>
        </w:r>
      </w:hyperlink>
    </w:p>
    <w:p w14:paraId="686FB9D6" w14:textId="28C1D224"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0" w:history="1">
        <w:r w:rsidRPr="0027021A">
          <w:rPr>
            <w:rStyle w:val="Hyperlink"/>
            <w:noProof/>
          </w:rPr>
          <w:t>1.2.1 Projektmanagementmethode</w:t>
        </w:r>
        <w:r>
          <w:rPr>
            <w:noProof/>
            <w:webHidden/>
          </w:rPr>
          <w:tab/>
        </w:r>
        <w:r>
          <w:rPr>
            <w:noProof/>
            <w:webHidden/>
          </w:rPr>
          <w:fldChar w:fldCharType="begin"/>
        </w:r>
        <w:r>
          <w:rPr>
            <w:noProof/>
            <w:webHidden/>
          </w:rPr>
          <w:instrText xml:space="preserve"> PAGEREF _Toc159511220 \h </w:instrText>
        </w:r>
        <w:r>
          <w:rPr>
            <w:noProof/>
            <w:webHidden/>
          </w:rPr>
        </w:r>
        <w:r>
          <w:rPr>
            <w:noProof/>
            <w:webHidden/>
          </w:rPr>
          <w:fldChar w:fldCharType="separate"/>
        </w:r>
        <w:r>
          <w:rPr>
            <w:noProof/>
            <w:webHidden/>
          </w:rPr>
          <w:t>8</w:t>
        </w:r>
        <w:r>
          <w:rPr>
            <w:noProof/>
            <w:webHidden/>
          </w:rPr>
          <w:fldChar w:fldCharType="end"/>
        </w:r>
      </w:hyperlink>
    </w:p>
    <w:p w14:paraId="21392D79" w14:textId="6BDB8FE5"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1" w:history="1">
        <w:r w:rsidRPr="0027021A">
          <w:rPr>
            <w:rStyle w:val="Hyperlink"/>
            <w:noProof/>
          </w:rPr>
          <w:t>1.2.2 Firmenstandards</w:t>
        </w:r>
        <w:r>
          <w:rPr>
            <w:noProof/>
            <w:webHidden/>
          </w:rPr>
          <w:tab/>
        </w:r>
        <w:r>
          <w:rPr>
            <w:noProof/>
            <w:webHidden/>
          </w:rPr>
          <w:fldChar w:fldCharType="begin"/>
        </w:r>
        <w:r>
          <w:rPr>
            <w:noProof/>
            <w:webHidden/>
          </w:rPr>
          <w:instrText xml:space="preserve"> PAGEREF _Toc159511221 \h </w:instrText>
        </w:r>
        <w:r>
          <w:rPr>
            <w:noProof/>
            <w:webHidden/>
          </w:rPr>
        </w:r>
        <w:r>
          <w:rPr>
            <w:noProof/>
            <w:webHidden/>
          </w:rPr>
          <w:fldChar w:fldCharType="separate"/>
        </w:r>
        <w:r>
          <w:rPr>
            <w:noProof/>
            <w:webHidden/>
          </w:rPr>
          <w:t>8</w:t>
        </w:r>
        <w:r>
          <w:rPr>
            <w:noProof/>
            <w:webHidden/>
          </w:rPr>
          <w:fldChar w:fldCharType="end"/>
        </w:r>
      </w:hyperlink>
    </w:p>
    <w:p w14:paraId="29922F8F" w14:textId="138B415C"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2" w:history="1">
        <w:r w:rsidRPr="0027021A">
          <w:rPr>
            <w:rStyle w:val="Hyperlink"/>
            <w:noProof/>
          </w:rPr>
          <w:t>1.2.3 Organisation der Arbeitsergebnisse</w:t>
        </w:r>
        <w:r>
          <w:rPr>
            <w:noProof/>
            <w:webHidden/>
          </w:rPr>
          <w:tab/>
        </w:r>
        <w:r>
          <w:rPr>
            <w:noProof/>
            <w:webHidden/>
          </w:rPr>
          <w:fldChar w:fldCharType="begin"/>
        </w:r>
        <w:r>
          <w:rPr>
            <w:noProof/>
            <w:webHidden/>
          </w:rPr>
          <w:instrText xml:space="preserve"> PAGEREF _Toc159511222 \h </w:instrText>
        </w:r>
        <w:r>
          <w:rPr>
            <w:noProof/>
            <w:webHidden/>
          </w:rPr>
        </w:r>
        <w:r>
          <w:rPr>
            <w:noProof/>
            <w:webHidden/>
          </w:rPr>
          <w:fldChar w:fldCharType="separate"/>
        </w:r>
        <w:r>
          <w:rPr>
            <w:noProof/>
            <w:webHidden/>
          </w:rPr>
          <w:t>8</w:t>
        </w:r>
        <w:r>
          <w:rPr>
            <w:noProof/>
            <w:webHidden/>
          </w:rPr>
          <w:fldChar w:fldCharType="end"/>
        </w:r>
      </w:hyperlink>
    </w:p>
    <w:p w14:paraId="6837480E" w14:textId="5C0940C5"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23" w:history="1">
        <w:r w:rsidRPr="0027021A">
          <w:rPr>
            <w:rStyle w:val="Hyperlink"/>
            <w:noProof/>
          </w:rPr>
          <w:t>1.2.3.1 Versionierung</w:t>
        </w:r>
        <w:r>
          <w:rPr>
            <w:noProof/>
            <w:webHidden/>
          </w:rPr>
          <w:tab/>
        </w:r>
        <w:r>
          <w:rPr>
            <w:noProof/>
            <w:webHidden/>
          </w:rPr>
          <w:fldChar w:fldCharType="begin"/>
        </w:r>
        <w:r>
          <w:rPr>
            <w:noProof/>
            <w:webHidden/>
          </w:rPr>
          <w:instrText xml:space="preserve"> PAGEREF _Toc159511223 \h </w:instrText>
        </w:r>
        <w:r>
          <w:rPr>
            <w:noProof/>
            <w:webHidden/>
          </w:rPr>
        </w:r>
        <w:r>
          <w:rPr>
            <w:noProof/>
            <w:webHidden/>
          </w:rPr>
          <w:fldChar w:fldCharType="separate"/>
        </w:r>
        <w:r>
          <w:rPr>
            <w:noProof/>
            <w:webHidden/>
          </w:rPr>
          <w:t>8</w:t>
        </w:r>
        <w:r>
          <w:rPr>
            <w:noProof/>
            <w:webHidden/>
          </w:rPr>
          <w:fldChar w:fldCharType="end"/>
        </w:r>
      </w:hyperlink>
    </w:p>
    <w:p w14:paraId="2BD42963" w14:textId="06FBFA0C"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24" w:history="1">
        <w:r w:rsidRPr="0027021A">
          <w:rPr>
            <w:rStyle w:val="Hyperlink"/>
            <w:noProof/>
          </w:rPr>
          <w:t>1.2.3.2 Dokumentenablage</w:t>
        </w:r>
        <w:r>
          <w:rPr>
            <w:noProof/>
            <w:webHidden/>
          </w:rPr>
          <w:tab/>
        </w:r>
        <w:r>
          <w:rPr>
            <w:noProof/>
            <w:webHidden/>
          </w:rPr>
          <w:fldChar w:fldCharType="begin"/>
        </w:r>
        <w:r>
          <w:rPr>
            <w:noProof/>
            <w:webHidden/>
          </w:rPr>
          <w:instrText xml:space="preserve"> PAGEREF _Toc159511224 \h </w:instrText>
        </w:r>
        <w:r>
          <w:rPr>
            <w:noProof/>
            <w:webHidden/>
          </w:rPr>
        </w:r>
        <w:r>
          <w:rPr>
            <w:noProof/>
            <w:webHidden/>
          </w:rPr>
          <w:fldChar w:fldCharType="separate"/>
        </w:r>
        <w:r>
          <w:rPr>
            <w:noProof/>
            <w:webHidden/>
          </w:rPr>
          <w:t>8</w:t>
        </w:r>
        <w:r>
          <w:rPr>
            <w:noProof/>
            <w:webHidden/>
          </w:rPr>
          <w:fldChar w:fldCharType="end"/>
        </w:r>
      </w:hyperlink>
    </w:p>
    <w:p w14:paraId="05448ED0" w14:textId="220DE571"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25" w:history="1">
        <w:r w:rsidRPr="0027021A">
          <w:rPr>
            <w:rStyle w:val="Hyperlink"/>
            <w:noProof/>
          </w:rPr>
          <w:t>1.3 Zeitplan</w:t>
        </w:r>
        <w:r>
          <w:rPr>
            <w:noProof/>
            <w:webHidden/>
          </w:rPr>
          <w:tab/>
        </w:r>
        <w:r>
          <w:rPr>
            <w:noProof/>
            <w:webHidden/>
          </w:rPr>
          <w:fldChar w:fldCharType="begin"/>
        </w:r>
        <w:r>
          <w:rPr>
            <w:noProof/>
            <w:webHidden/>
          </w:rPr>
          <w:instrText xml:space="preserve"> PAGEREF _Toc159511225 \h </w:instrText>
        </w:r>
        <w:r>
          <w:rPr>
            <w:noProof/>
            <w:webHidden/>
          </w:rPr>
        </w:r>
        <w:r>
          <w:rPr>
            <w:noProof/>
            <w:webHidden/>
          </w:rPr>
          <w:fldChar w:fldCharType="separate"/>
        </w:r>
        <w:r>
          <w:rPr>
            <w:noProof/>
            <w:webHidden/>
          </w:rPr>
          <w:t>9</w:t>
        </w:r>
        <w:r>
          <w:rPr>
            <w:noProof/>
            <w:webHidden/>
          </w:rPr>
          <w:fldChar w:fldCharType="end"/>
        </w:r>
      </w:hyperlink>
    </w:p>
    <w:p w14:paraId="32277EDB" w14:textId="05841F7C"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6" w:history="1">
        <w:r w:rsidRPr="0027021A">
          <w:rPr>
            <w:rStyle w:val="Hyperlink"/>
            <w:noProof/>
          </w:rPr>
          <w:t>1.3.1 Meilensteine</w:t>
        </w:r>
        <w:r>
          <w:rPr>
            <w:noProof/>
            <w:webHidden/>
          </w:rPr>
          <w:tab/>
        </w:r>
        <w:r>
          <w:rPr>
            <w:noProof/>
            <w:webHidden/>
          </w:rPr>
          <w:fldChar w:fldCharType="begin"/>
        </w:r>
        <w:r>
          <w:rPr>
            <w:noProof/>
            <w:webHidden/>
          </w:rPr>
          <w:instrText xml:space="preserve"> PAGEREF _Toc159511226 \h </w:instrText>
        </w:r>
        <w:r>
          <w:rPr>
            <w:noProof/>
            <w:webHidden/>
          </w:rPr>
        </w:r>
        <w:r>
          <w:rPr>
            <w:noProof/>
            <w:webHidden/>
          </w:rPr>
          <w:fldChar w:fldCharType="separate"/>
        </w:r>
        <w:r>
          <w:rPr>
            <w:noProof/>
            <w:webHidden/>
          </w:rPr>
          <w:t>10</w:t>
        </w:r>
        <w:r>
          <w:rPr>
            <w:noProof/>
            <w:webHidden/>
          </w:rPr>
          <w:fldChar w:fldCharType="end"/>
        </w:r>
      </w:hyperlink>
    </w:p>
    <w:p w14:paraId="303A615D" w14:textId="54B60715"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27" w:history="1">
        <w:r w:rsidRPr="0027021A">
          <w:rPr>
            <w:rStyle w:val="Hyperlink"/>
            <w:noProof/>
          </w:rPr>
          <w:t>1.4 Arbeitsprotokoll</w:t>
        </w:r>
        <w:r>
          <w:rPr>
            <w:noProof/>
            <w:webHidden/>
          </w:rPr>
          <w:tab/>
        </w:r>
        <w:r>
          <w:rPr>
            <w:noProof/>
            <w:webHidden/>
          </w:rPr>
          <w:fldChar w:fldCharType="begin"/>
        </w:r>
        <w:r>
          <w:rPr>
            <w:noProof/>
            <w:webHidden/>
          </w:rPr>
          <w:instrText xml:space="preserve"> PAGEREF _Toc159511227 \h </w:instrText>
        </w:r>
        <w:r>
          <w:rPr>
            <w:noProof/>
            <w:webHidden/>
          </w:rPr>
        </w:r>
        <w:r>
          <w:rPr>
            <w:noProof/>
            <w:webHidden/>
          </w:rPr>
          <w:fldChar w:fldCharType="separate"/>
        </w:r>
        <w:r>
          <w:rPr>
            <w:noProof/>
            <w:webHidden/>
          </w:rPr>
          <w:t>11</w:t>
        </w:r>
        <w:r>
          <w:rPr>
            <w:noProof/>
            <w:webHidden/>
          </w:rPr>
          <w:fldChar w:fldCharType="end"/>
        </w:r>
      </w:hyperlink>
    </w:p>
    <w:p w14:paraId="4AB60367" w14:textId="41BF880F"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8" w:history="1">
        <w:r w:rsidRPr="0027021A">
          <w:rPr>
            <w:rStyle w:val="Hyperlink"/>
            <w:noProof/>
          </w:rPr>
          <w:t>1.4.1 Tag 01: 19.02.2024</w:t>
        </w:r>
        <w:r>
          <w:rPr>
            <w:noProof/>
            <w:webHidden/>
          </w:rPr>
          <w:tab/>
        </w:r>
        <w:r>
          <w:rPr>
            <w:noProof/>
            <w:webHidden/>
          </w:rPr>
          <w:fldChar w:fldCharType="begin"/>
        </w:r>
        <w:r>
          <w:rPr>
            <w:noProof/>
            <w:webHidden/>
          </w:rPr>
          <w:instrText xml:space="preserve"> PAGEREF _Toc159511228 \h </w:instrText>
        </w:r>
        <w:r>
          <w:rPr>
            <w:noProof/>
            <w:webHidden/>
          </w:rPr>
        </w:r>
        <w:r>
          <w:rPr>
            <w:noProof/>
            <w:webHidden/>
          </w:rPr>
          <w:fldChar w:fldCharType="separate"/>
        </w:r>
        <w:r>
          <w:rPr>
            <w:noProof/>
            <w:webHidden/>
          </w:rPr>
          <w:t>11</w:t>
        </w:r>
        <w:r>
          <w:rPr>
            <w:noProof/>
            <w:webHidden/>
          </w:rPr>
          <w:fldChar w:fldCharType="end"/>
        </w:r>
      </w:hyperlink>
    </w:p>
    <w:p w14:paraId="43AD5F5C" w14:textId="67F667A0"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29" w:history="1">
        <w:r w:rsidRPr="0027021A">
          <w:rPr>
            <w:rStyle w:val="Hyperlink"/>
            <w:noProof/>
          </w:rPr>
          <w:t>1.4.2 Tag 02: 20.02.2024</w:t>
        </w:r>
        <w:r>
          <w:rPr>
            <w:noProof/>
            <w:webHidden/>
          </w:rPr>
          <w:tab/>
        </w:r>
        <w:r>
          <w:rPr>
            <w:noProof/>
            <w:webHidden/>
          </w:rPr>
          <w:fldChar w:fldCharType="begin"/>
        </w:r>
        <w:r>
          <w:rPr>
            <w:noProof/>
            <w:webHidden/>
          </w:rPr>
          <w:instrText xml:space="preserve"> PAGEREF _Toc159511229 \h </w:instrText>
        </w:r>
        <w:r>
          <w:rPr>
            <w:noProof/>
            <w:webHidden/>
          </w:rPr>
        </w:r>
        <w:r>
          <w:rPr>
            <w:noProof/>
            <w:webHidden/>
          </w:rPr>
          <w:fldChar w:fldCharType="separate"/>
        </w:r>
        <w:r>
          <w:rPr>
            <w:noProof/>
            <w:webHidden/>
          </w:rPr>
          <w:t>11</w:t>
        </w:r>
        <w:r>
          <w:rPr>
            <w:noProof/>
            <w:webHidden/>
          </w:rPr>
          <w:fldChar w:fldCharType="end"/>
        </w:r>
      </w:hyperlink>
    </w:p>
    <w:p w14:paraId="6D301733" w14:textId="5A5AB603"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0" w:history="1">
        <w:r w:rsidRPr="0027021A">
          <w:rPr>
            <w:rStyle w:val="Hyperlink"/>
            <w:noProof/>
          </w:rPr>
          <w:t>1.4.3 Tag 03: 21.02.2024</w:t>
        </w:r>
        <w:r>
          <w:rPr>
            <w:noProof/>
            <w:webHidden/>
          </w:rPr>
          <w:tab/>
        </w:r>
        <w:r>
          <w:rPr>
            <w:noProof/>
            <w:webHidden/>
          </w:rPr>
          <w:fldChar w:fldCharType="begin"/>
        </w:r>
        <w:r>
          <w:rPr>
            <w:noProof/>
            <w:webHidden/>
          </w:rPr>
          <w:instrText xml:space="preserve"> PAGEREF _Toc159511230 \h </w:instrText>
        </w:r>
        <w:r>
          <w:rPr>
            <w:noProof/>
            <w:webHidden/>
          </w:rPr>
        </w:r>
        <w:r>
          <w:rPr>
            <w:noProof/>
            <w:webHidden/>
          </w:rPr>
          <w:fldChar w:fldCharType="separate"/>
        </w:r>
        <w:r>
          <w:rPr>
            <w:noProof/>
            <w:webHidden/>
          </w:rPr>
          <w:t>12</w:t>
        </w:r>
        <w:r>
          <w:rPr>
            <w:noProof/>
            <w:webHidden/>
          </w:rPr>
          <w:fldChar w:fldCharType="end"/>
        </w:r>
      </w:hyperlink>
    </w:p>
    <w:p w14:paraId="68F6E401" w14:textId="382B8111"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1" w:history="1">
        <w:r w:rsidRPr="0027021A">
          <w:rPr>
            <w:rStyle w:val="Hyperlink"/>
            <w:noProof/>
          </w:rPr>
          <w:t>1.4.4 Tag 04: 22.02.2024</w:t>
        </w:r>
        <w:r>
          <w:rPr>
            <w:noProof/>
            <w:webHidden/>
          </w:rPr>
          <w:tab/>
        </w:r>
        <w:r>
          <w:rPr>
            <w:noProof/>
            <w:webHidden/>
          </w:rPr>
          <w:fldChar w:fldCharType="begin"/>
        </w:r>
        <w:r>
          <w:rPr>
            <w:noProof/>
            <w:webHidden/>
          </w:rPr>
          <w:instrText xml:space="preserve"> PAGEREF _Toc159511231 \h </w:instrText>
        </w:r>
        <w:r>
          <w:rPr>
            <w:noProof/>
            <w:webHidden/>
          </w:rPr>
        </w:r>
        <w:r>
          <w:rPr>
            <w:noProof/>
            <w:webHidden/>
          </w:rPr>
          <w:fldChar w:fldCharType="separate"/>
        </w:r>
        <w:r>
          <w:rPr>
            <w:noProof/>
            <w:webHidden/>
          </w:rPr>
          <w:t>12</w:t>
        </w:r>
        <w:r>
          <w:rPr>
            <w:noProof/>
            <w:webHidden/>
          </w:rPr>
          <w:fldChar w:fldCharType="end"/>
        </w:r>
      </w:hyperlink>
    </w:p>
    <w:p w14:paraId="6295EA87" w14:textId="06E7389D"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2" w:history="1">
        <w:r w:rsidRPr="0027021A">
          <w:rPr>
            <w:rStyle w:val="Hyperlink"/>
            <w:noProof/>
          </w:rPr>
          <w:t>1.4.5 Tag 05: 23.02.2024</w:t>
        </w:r>
        <w:r>
          <w:rPr>
            <w:noProof/>
            <w:webHidden/>
          </w:rPr>
          <w:tab/>
        </w:r>
        <w:r>
          <w:rPr>
            <w:noProof/>
            <w:webHidden/>
          </w:rPr>
          <w:fldChar w:fldCharType="begin"/>
        </w:r>
        <w:r>
          <w:rPr>
            <w:noProof/>
            <w:webHidden/>
          </w:rPr>
          <w:instrText xml:space="preserve"> PAGEREF _Toc159511232 \h </w:instrText>
        </w:r>
        <w:r>
          <w:rPr>
            <w:noProof/>
            <w:webHidden/>
          </w:rPr>
        </w:r>
        <w:r>
          <w:rPr>
            <w:noProof/>
            <w:webHidden/>
          </w:rPr>
          <w:fldChar w:fldCharType="separate"/>
        </w:r>
        <w:r>
          <w:rPr>
            <w:noProof/>
            <w:webHidden/>
          </w:rPr>
          <w:t>13</w:t>
        </w:r>
        <w:r>
          <w:rPr>
            <w:noProof/>
            <w:webHidden/>
          </w:rPr>
          <w:fldChar w:fldCharType="end"/>
        </w:r>
      </w:hyperlink>
    </w:p>
    <w:p w14:paraId="2C533A06" w14:textId="2719AFBA"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3" w:history="1">
        <w:r w:rsidRPr="0027021A">
          <w:rPr>
            <w:rStyle w:val="Hyperlink"/>
            <w:noProof/>
          </w:rPr>
          <w:t>1.4.6 Tag 06: 26.02.2024</w:t>
        </w:r>
        <w:r>
          <w:rPr>
            <w:noProof/>
            <w:webHidden/>
          </w:rPr>
          <w:tab/>
        </w:r>
        <w:r>
          <w:rPr>
            <w:noProof/>
            <w:webHidden/>
          </w:rPr>
          <w:fldChar w:fldCharType="begin"/>
        </w:r>
        <w:r>
          <w:rPr>
            <w:noProof/>
            <w:webHidden/>
          </w:rPr>
          <w:instrText xml:space="preserve"> PAGEREF _Toc159511233 \h </w:instrText>
        </w:r>
        <w:r>
          <w:rPr>
            <w:noProof/>
            <w:webHidden/>
          </w:rPr>
        </w:r>
        <w:r>
          <w:rPr>
            <w:noProof/>
            <w:webHidden/>
          </w:rPr>
          <w:fldChar w:fldCharType="separate"/>
        </w:r>
        <w:r>
          <w:rPr>
            <w:noProof/>
            <w:webHidden/>
          </w:rPr>
          <w:t>13</w:t>
        </w:r>
        <w:r>
          <w:rPr>
            <w:noProof/>
            <w:webHidden/>
          </w:rPr>
          <w:fldChar w:fldCharType="end"/>
        </w:r>
      </w:hyperlink>
    </w:p>
    <w:p w14:paraId="0FE5D11F" w14:textId="0C4F59B3"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4" w:history="1">
        <w:r w:rsidRPr="0027021A">
          <w:rPr>
            <w:rStyle w:val="Hyperlink"/>
            <w:noProof/>
          </w:rPr>
          <w:t>1.4.7 Tag 07: 27.02.2024</w:t>
        </w:r>
        <w:r>
          <w:rPr>
            <w:noProof/>
            <w:webHidden/>
          </w:rPr>
          <w:tab/>
        </w:r>
        <w:r>
          <w:rPr>
            <w:noProof/>
            <w:webHidden/>
          </w:rPr>
          <w:fldChar w:fldCharType="begin"/>
        </w:r>
        <w:r>
          <w:rPr>
            <w:noProof/>
            <w:webHidden/>
          </w:rPr>
          <w:instrText xml:space="preserve"> PAGEREF _Toc159511234 \h </w:instrText>
        </w:r>
        <w:r>
          <w:rPr>
            <w:noProof/>
            <w:webHidden/>
          </w:rPr>
        </w:r>
        <w:r>
          <w:rPr>
            <w:noProof/>
            <w:webHidden/>
          </w:rPr>
          <w:fldChar w:fldCharType="separate"/>
        </w:r>
        <w:r>
          <w:rPr>
            <w:noProof/>
            <w:webHidden/>
          </w:rPr>
          <w:t>13</w:t>
        </w:r>
        <w:r>
          <w:rPr>
            <w:noProof/>
            <w:webHidden/>
          </w:rPr>
          <w:fldChar w:fldCharType="end"/>
        </w:r>
      </w:hyperlink>
    </w:p>
    <w:p w14:paraId="7E945D09" w14:textId="08A3CC11"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5" w:history="1">
        <w:r w:rsidRPr="0027021A">
          <w:rPr>
            <w:rStyle w:val="Hyperlink"/>
            <w:noProof/>
          </w:rPr>
          <w:t>1.4.8 Tag 08: 28.02.2024</w:t>
        </w:r>
        <w:r>
          <w:rPr>
            <w:noProof/>
            <w:webHidden/>
          </w:rPr>
          <w:tab/>
        </w:r>
        <w:r>
          <w:rPr>
            <w:noProof/>
            <w:webHidden/>
          </w:rPr>
          <w:fldChar w:fldCharType="begin"/>
        </w:r>
        <w:r>
          <w:rPr>
            <w:noProof/>
            <w:webHidden/>
          </w:rPr>
          <w:instrText xml:space="preserve"> PAGEREF _Toc159511235 \h </w:instrText>
        </w:r>
        <w:r>
          <w:rPr>
            <w:noProof/>
            <w:webHidden/>
          </w:rPr>
        </w:r>
        <w:r>
          <w:rPr>
            <w:noProof/>
            <w:webHidden/>
          </w:rPr>
          <w:fldChar w:fldCharType="separate"/>
        </w:r>
        <w:r>
          <w:rPr>
            <w:noProof/>
            <w:webHidden/>
          </w:rPr>
          <w:t>13</w:t>
        </w:r>
        <w:r>
          <w:rPr>
            <w:noProof/>
            <w:webHidden/>
          </w:rPr>
          <w:fldChar w:fldCharType="end"/>
        </w:r>
      </w:hyperlink>
    </w:p>
    <w:p w14:paraId="1CC22D1D" w14:textId="462C3460"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6" w:history="1">
        <w:r w:rsidRPr="0027021A">
          <w:rPr>
            <w:rStyle w:val="Hyperlink"/>
            <w:noProof/>
          </w:rPr>
          <w:t>1.4.9 Tag 09: 29.02.2024</w:t>
        </w:r>
        <w:r>
          <w:rPr>
            <w:noProof/>
            <w:webHidden/>
          </w:rPr>
          <w:tab/>
        </w:r>
        <w:r>
          <w:rPr>
            <w:noProof/>
            <w:webHidden/>
          </w:rPr>
          <w:fldChar w:fldCharType="begin"/>
        </w:r>
        <w:r>
          <w:rPr>
            <w:noProof/>
            <w:webHidden/>
          </w:rPr>
          <w:instrText xml:space="preserve"> PAGEREF _Toc159511236 \h </w:instrText>
        </w:r>
        <w:r>
          <w:rPr>
            <w:noProof/>
            <w:webHidden/>
          </w:rPr>
        </w:r>
        <w:r>
          <w:rPr>
            <w:noProof/>
            <w:webHidden/>
          </w:rPr>
          <w:fldChar w:fldCharType="separate"/>
        </w:r>
        <w:r>
          <w:rPr>
            <w:noProof/>
            <w:webHidden/>
          </w:rPr>
          <w:t>13</w:t>
        </w:r>
        <w:r>
          <w:rPr>
            <w:noProof/>
            <w:webHidden/>
          </w:rPr>
          <w:fldChar w:fldCharType="end"/>
        </w:r>
      </w:hyperlink>
    </w:p>
    <w:p w14:paraId="60497B56" w14:textId="14A07261"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37" w:history="1">
        <w:r w:rsidRPr="0027021A">
          <w:rPr>
            <w:rStyle w:val="Hyperlink"/>
            <w:noProof/>
          </w:rPr>
          <w:t>1.4.10 Tag 10: 01.03.2024</w:t>
        </w:r>
        <w:r>
          <w:rPr>
            <w:noProof/>
            <w:webHidden/>
          </w:rPr>
          <w:tab/>
        </w:r>
        <w:r>
          <w:rPr>
            <w:noProof/>
            <w:webHidden/>
          </w:rPr>
          <w:fldChar w:fldCharType="begin"/>
        </w:r>
        <w:r>
          <w:rPr>
            <w:noProof/>
            <w:webHidden/>
          </w:rPr>
          <w:instrText xml:space="preserve"> PAGEREF _Toc159511237 \h </w:instrText>
        </w:r>
        <w:r>
          <w:rPr>
            <w:noProof/>
            <w:webHidden/>
          </w:rPr>
        </w:r>
        <w:r>
          <w:rPr>
            <w:noProof/>
            <w:webHidden/>
          </w:rPr>
          <w:fldChar w:fldCharType="separate"/>
        </w:r>
        <w:r>
          <w:rPr>
            <w:noProof/>
            <w:webHidden/>
          </w:rPr>
          <w:t>13</w:t>
        </w:r>
        <w:r>
          <w:rPr>
            <w:noProof/>
            <w:webHidden/>
          </w:rPr>
          <w:fldChar w:fldCharType="end"/>
        </w:r>
      </w:hyperlink>
    </w:p>
    <w:p w14:paraId="7E0D8F38" w14:textId="476F4EA9" w:rsidR="00D6220F" w:rsidRDefault="00D6220F">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511238" w:history="1">
        <w:r w:rsidRPr="0027021A">
          <w:rPr>
            <w:rStyle w:val="Hyperlink"/>
            <w:noProof/>
          </w:rPr>
          <w:t>2 Teil 2</w:t>
        </w:r>
        <w:r>
          <w:rPr>
            <w:noProof/>
            <w:webHidden/>
          </w:rPr>
          <w:tab/>
        </w:r>
        <w:r>
          <w:rPr>
            <w:noProof/>
            <w:webHidden/>
          </w:rPr>
          <w:fldChar w:fldCharType="begin"/>
        </w:r>
        <w:r>
          <w:rPr>
            <w:noProof/>
            <w:webHidden/>
          </w:rPr>
          <w:instrText xml:space="preserve"> PAGEREF _Toc159511238 \h </w:instrText>
        </w:r>
        <w:r>
          <w:rPr>
            <w:noProof/>
            <w:webHidden/>
          </w:rPr>
        </w:r>
        <w:r>
          <w:rPr>
            <w:noProof/>
            <w:webHidden/>
          </w:rPr>
          <w:fldChar w:fldCharType="separate"/>
        </w:r>
        <w:r>
          <w:rPr>
            <w:noProof/>
            <w:webHidden/>
          </w:rPr>
          <w:t>14</w:t>
        </w:r>
        <w:r>
          <w:rPr>
            <w:noProof/>
            <w:webHidden/>
          </w:rPr>
          <w:fldChar w:fldCharType="end"/>
        </w:r>
      </w:hyperlink>
    </w:p>
    <w:p w14:paraId="693C56A5" w14:textId="5E1AFB68"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39" w:history="1">
        <w:r w:rsidRPr="0027021A">
          <w:rPr>
            <w:rStyle w:val="Hyperlink"/>
            <w:noProof/>
          </w:rPr>
          <w:t>2.1 Kurzfassung</w:t>
        </w:r>
        <w:r>
          <w:rPr>
            <w:noProof/>
            <w:webHidden/>
          </w:rPr>
          <w:tab/>
        </w:r>
        <w:r>
          <w:rPr>
            <w:noProof/>
            <w:webHidden/>
          </w:rPr>
          <w:fldChar w:fldCharType="begin"/>
        </w:r>
        <w:r>
          <w:rPr>
            <w:noProof/>
            <w:webHidden/>
          </w:rPr>
          <w:instrText xml:space="preserve"> PAGEREF _Toc159511239 \h </w:instrText>
        </w:r>
        <w:r>
          <w:rPr>
            <w:noProof/>
            <w:webHidden/>
          </w:rPr>
        </w:r>
        <w:r>
          <w:rPr>
            <w:noProof/>
            <w:webHidden/>
          </w:rPr>
          <w:fldChar w:fldCharType="separate"/>
        </w:r>
        <w:r>
          <w:rPr>
            <w:noProof/>
            <w:webHidden/>
          </w:rPr>
          <w:t>14</w:t>
        </w:r>
        <w:r>
          <w:rPr>
            <w:noProof/>
            <w:webHidden/>
          </w:rPr>
          <w:fldChar w:fldCharType="end"/>
        </w:r>
      </w:hyperlink>
    </w:p>
    <w:p w14:paraId="4AD4E928" w14:textId="5F51D7C7"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0" w:history="1">
        <w:r w:rsidRPr="0027021A">
          <w:rPr>
            <w:rStyle w:val="Hyperlink"/>
            <w:noProof/>
          </w:rPr>
          <w:t>2.1.1 Kurze Ausgangssituation</w:t>
        </w:r>
        <w:r>
          <w:rPr>
            <w:noProof/>
            <w:webHidden/>
          </w:rPr>
          <w:tab/>
        </w:r>
        <w:r>
          <w:rPr>
            <w:noProof/>
            <w:webHidden/>
          </w:rPr>
          <w:fldChar w:fldCharType="begin"/>
        </w:r>
        <w:r>
          <w:rPr>
            <w:noProof/>
            <w:webHidden/>
          </w:rPr>
          <w:instrText xml:space="preserve"> PAGEREF _Toc159511240 \h </w:instrText>
        </w:r>
        <w:r>
          <w:rPr>
            <w:noProof/>
            <w:webHidden/>
          </w:rPr>
        </w:r>
        <w:r>
          <w:rPr>
            <w:noProof/>
            <w:webHidden/>
          </w:rPr>
          <w:fldChar w:fldCharType="separate"/>
        </w:r>
        <w:r>
          <w:rPr>
            <w:noProof/>
            <w:webHidden/>
          </w:rPr>
          <w:t>14</w:t>
        </w:r>
        <w:r>
          <w:rPr>
            <w:noProof/>
            <w:webHidden/>
          </w:rPr>
          <w:fldChar w:fldCharType="end"/>
        </w:r>
      </w:hyperlink>
    </w:p>
    <w:p w14:paraId="65018EFA" w14:textId="613EB4D9"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1" w:history="1">
        <w:r w:rsidRPr="0027021A">
          <w:rPr>
            <w:rStyle w:val="Hyperlink"/>
            <w:noProof/>
          </w:rPr>
          <w:t>2.1.2 Umsetzung</w:t>
        </w:r>
        <w:r>
          <w:rPr>
            <w:noProof/>
            <w:webHidden/>
          </w:rPr>
          <w:tab/>
        </w:r>
        <w:r>
          <w:rPr>
            <w:noProof/>
            <w:webHidden/>
          </w:rPr>
          <w:fldChar w:fldCharType="begin"/>
        </w:r>
        <w:r>
          <w:rPr>
            <w:noProof/>
            <w:webHidden/>
          </w:rPr>
          <w:instrText xml:space="preserve"> PAGEREF _Toc159511241 \h </w:instrText>
        </w:r>
        <w:r>
          <w:rPr>
            <w:noProof/>
            <w:webHidden/>
          </w:rPr>
        </w:r>
        <w:r>
          <w:rPr>
            <w:noProof/>
            <w:webHidden/>
          </w:rPr>
          <w:fldChar w:fldCharType="separate"/>
        </w:r>
        <w:r>
          <w:rPr>
            <w:noProof/>
            <w:webHidden/>
          </w:rPr>
          <w:t>14</w:t>
        </w:r>
        <w:r>
          <w:rPr>
            <w:noProof/>
            <w:webHidden/>
          </w:rPr>
          <w:fldChar w:fldCharType="end"/>
        </w:r>
      </w:hyperlink>
    </w:p>
    <w:p w14:paraId="07D6F8CC" w14:textId="6A6D45FB"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2" w:history="1">
        <w:r w:rsidRPr="0027021A">
          <w:rPr>
            <w:rStyle w:val="Hyperlink"/>
            <w:noProof/>
          </w:rPr>
          <w:t>2.1.3 Ergebnis</w:t>
        </w:r>
        <w:r>
          <w:rPr>
            <w:noProof/>
            <w:webHidden/>
          </w:rPr>
          <w:tab/>
        </w:r>
        <w:r>
          <w:rPr>
            <w:noProof/>
            <w:webHidden/>
          </w:rPr>
          <w:fldChar w:fldCharType="begin"/>
        </w:r>
        <w:r>
          <w:rPr>
            <w:noProof/>
            <w:webHidden/>
          </w:rPr>
          <w:instrText xml:space="preserve"> PAGEREF _Toc159511242 \h </w:instrText>
        </w:r>
        <w:r>
          <w:rPr>
            <w:noProof/>
            <w:webHidden/>
          </w:rPr>
        </w:r>
        <w:r>
          <w:rPr>
            <w:noProof/>
            <w:webHidden/>
          </w:rPr>
          <w:fldChar w:fldCharType="separate"/>
        </w:r>
        <w:r>
          <w:rPr>
            <w:noProof/>
            <w:webHidden/>
          </w:rPr>
          <w:t>14</w:t>
        </w:r>
        <w:r>
          <w:rPr>
            <w:noProof/>
            <w:webHidden/>
          </w:rPr>
          <w:fldChar w:fldCharType="end"/>
        </w:r>
      </w:hyperlink>
    </w:p>
    <w:p w14:paraId="5D1353C5" w14:textId="008BE6F3"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43" w:history="1">
        <w:r w:rsidRPr="0027021A">
          <w:rPr>
            <w:rStyle w:val="Hyperlink"/>
            <w:noProof/>
          </w:rPr>
          <w:t>2.2 Wissensbeschaffung</w:t>
        </w:r>
        <w:r>
          <w:rPr>
            <w:noProof/>
            <w:webHidden/>
          </w:rPr>
          <w:tab/>
        </w:r>
        <w:r>
          <w:rPr>
            <w:noProof/>
            <w:webHidden/>
          </w:rPr>
          <w:fldChar w:fldCharType="begin"/>
        </w:r>
        <w:r>
          <w:rPr>
            <w:noProof/>
            <w:webHidden/>
          </w:rPr>
          <w:instrText xml:space="preserve"> PAGEREF _Toc159511243 \h </w:instrText>
        </w:r>
        <w:r>
          <w:rPr>
            <w:noProof/>
            <w:webHidden/>
          </w:rPr>
        </w:r>
        <w:r>
          <w:rPr>
            <w:noProof/>
            <w:webHidden/>
          </w:rPr>
          <w:fldChar w:fldCharType="separate"/>
        </w:r>
        <w:r>
          <w:rPr>
            <w:noProof/>
            <w:webHidden/>
          </w:rPr>
          <w:t>15</w:t>
        </w:r>
        <w:r>
          <w:rPr>
            <w:noProof/>
            <w:webHidden/>
          </w:rPr>
          <w:fldChar w:fldCharType="end"/>
        </w:r>
      </w:hyperlink>
    </w:p>
    <w:p w14:paraId="4981861B" w14:textId="6E1AFF05"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4" w:history="1">
        <w:r w:rsidRPr="0027021A">
          <w:rPr>
            <w:rStyle w:val="Hyperlink"/>
            <w:noProof/>
          </w:rPr>
          <w:t>2.2.1 CI/CD</w:t>
        </w:r>
        <w:r>
          <w:rPr>
            <w:noProof/>
            <w:webHidden/>
          </w:rPr>
          <w:tab/>
        </w:r>
        <w:r>
          <w:rPr>
            <w:noProof/>
            <w:webHidden/>
          </w:rPr>
          <w:fldChar w:fldCharType="begin"/>
        </w:r>
        <w:r>
          <w:rPr>
            <w:noProof/>
            <w:webHidden/>
          </w:rPr>
          <w:instrText xml:space="preserve"> PAGEREF _Toc159511244 \h </w:instrText>
        </w:r>
        <w:r>
          <w:rPr>
            <w:noProof/>
            <w:webHidden/>
          </w:rPr>
        </w:r>
        <w:r>
          <w:rPr>
            <w:noProof/>
            <w:webHidden/>
          </w:rPr>
          <w:fldChar w:fldCharType="separate"/>
        </w:r>
        <w:r>
          <w:rPr>
            <w:noProof/>
            <w:webHidden/>
          </w:rPr>
          <w:t>15</w:t>
        </w:r>
        <w:r>
          <w:rPr>
            <w:noProof/>
            <w:webHidden/>
          </w:rPr>
          <w:fldChar w:fldCharType="end"/>
        </w:r>
      </w:hyperlink>
    </w:p>
    <w:p w14:paraId="090295F9" w14:textId="17D690B8"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45" w:history="1">
        <w:r w:rsidRPr="0027021A">
          <w:rPr>
            <w:rStyle w:val="Hyperlink"/>
            <w:noProof/>
          </w:rPr>
          <w:t>2.2.1.1 GitHub Actions</w:t>
        </w:r>
        <w:r>
          <w:rPr>
            <w:noProof/>
            <w:webHidden/>
          </w:rPr>
          <w:tab/>
        </w:r>
        <w:r>
          <w:rPr>
            <w:noProof/>
            <w:webHidden/>
          </w:rPr>
          <w:fldChar w:fldCharType="begin"/>
        </w:r>
        <w:r>
          <w:rPr>
            <w:noProof/>
            <w:webHidden/>
          </w:rPr>
          <w:instrText xml:space="preserve"> PAGEREF _Toc159511245 \h </w:instrText>
        </w:r>
        <w:r>
          <w:rPr>
            <w:noProof/>
            <w:webHidden/>
          </w:rPr>
        </w:r>
        <w:r>
          <w:rPr>
            <w:noProof/>
            <w:webHidden/>
          </w:rPr>
          <w:fldChar w:fldCharType="separate"/>
        </w:r>
        <w:r>
          <w:rPr>
            <w:noProof/>
            <w:webHidden/>
          </w:rPr>
          <w:t>15</w:t>
        </w:r>
        <w:r>
          <w:rPr>
            <w:noProof/>
            <w:webHidden/>
          </w:rPr>
          <w:fldChar w:fldCharType="end"/>
        </w:r>
      </w:hyperlink>
    </w:p>
    <w:p w14:paraId="434034F8" w14:textId="3CC0A8D4"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46" w:history="1">
        <w:r w:rsidRPr="0027021A">
          <w:rPr>
            <w:rStyle w:val="Hyperlink"/>
            <w:noProof/>
          </w:rPr>
          <w:t>2.2.1.2 Linting</w:t>
        </w:r>
        <w:r>
          <w:rPr>
            <w:noProof/>
            <w:webHidden/>
          </w:rPr>
          <w:tab/>
        </w:r>
        <w:r>
          <w:rPr>
            <w:noProof/>
            <w:webHidden/>
          </w:rPr>
          <w:fldChar w:fldCharType="begin"/>
        </w:r>
        <w:r>
          <w:rPr>
            <w:noProof/>
            <w:webHidden/>
          </w:rPr>
          <w:instrText xml:space="preserve"> PAGEREF _Toc159511246 \h </w:instrText>
        </w:r>
        <w:r>
          <w:rPr>
            <w:noProof/>
            <w:webHidden/>
          </w:rPr>
        </w:r>
        <w:r>
          <w:rPr>
            <w:noProof/>
            <w:webHidden/>
          </w:rPr>
          <w:fldChar w:fldCharType="separate"/>
        </w:r>
        <w:r>
          <w:rPr>
            <w:noProof/>
            <w:webHidden/>
          </w:rPr>
          <w:t>15</w:t>
        </w:r>
        <w:r>
          <w:rPr>
            <w:noProof/>
            <w:webHidden/>
          </w:rPr>
          <w:fldChar w:fldCharType="end"/>
        </w:r>
      </w:hyperlink>
    </w:p>
    <w:p w14:paraId="113CDAD3" w14:textId="33D54A98"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47" w:history="1">
        <w:r w:rsidRPr="0027021A">
          <w:rPr>
            <w:rStyle w:val="Hyperlink"/>
            <w:noProof/>
          </w:rPr>
          <w:t>2.3 Vorbereitung zur Umsetzung</w:t>
        </w:r>
        <w:r>
          <w:rPr>
            <w:noProof/>
            <w:webHidden/>
          </w:rPr>
          <w:tab/>
        </w:r>
        <w:r>
          <w:rPr>
            <w:noProof/>
            <w:webHidden/>
          </w:rPr>
          <w:fldChar w:fldCharType="begin"/>
        </w:r>
        <w:r>
          <w:rPr>
            <w:noProof/>
            <w:webHidden/>
          </w:rPr>
          <w:instrText xml:space="preserve"> PAGEREF _Toc159511247 \h </w:instrText>
        </w:r>
        <w:r>
          <w:rPr>
            <w:noProof/>
            <w:webHidden/>
          </w:rPr>
        </w:r>
        <w:r>
          <w:rPr>
            <w:noProof/>
            <w:webHidden/>
          </w:rPr>
          <w:fldChar w:fldCharType="separate"/>
        </w:r>
        <w:r>
          <w:rPr>
            <w:noProof/>
            <w:webHidden/>
          </w:rPr>
          <w:t>16</w:t>
        </w:r>
        <w:r>
          <w:rPr>
            <w:noProof/>
            <w:webHidden/>
          </w:rPr>
          <w:fldChar w:fldCharType="end"/>
        </w:r>
      </w:hyperlink>
    </w:p>
    <w:p w14:paraId="66A38420" w14:textId="55D3E16E"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48" w:history="1">
        <w:r w:rsidRPr="0027021A">
          <w:rPr>
            <w:rStyle w:val="Hyperlink"/>
            <w:noProof/>
          </w:rPr>
          <w:t>2.3.1 Kontextdiagramm</w:t>
        </w:r>
        <w:r>
          <w:rPr>
            <w:noProof/>
            <w:webHidden/>
          </w:rPr>
          <w:tab/>
        </w:r>
        <w:r>
          <w:rPr>
            <w:noProof/>
            <w:webHidden/>
          </w:rPr>
          <w:fldChar w:fldCharType="begin"/>
        </w:r>
        <w:r>
          <w:rPr>
            <w:noProof/>
            <w:webHidden/>
          </w:rPr>
          <w:instrText xml:space="preserve"> PAGEREF _Toc159511248 \h </w:instrText>
        </w:r>
        <w:r>
          <w:rPr>
            <w:noProof/>
            <w:webHidden/>
          </w:rPr>
        </w:r>
        <w:r>
          <w:rPr>
            <w:noProof/>
            <w:webHidden/>
          </w:rPr>
          <w:fldChar w:fldCharType="separate"/>
        </w:r>
        <w:r>
          <w:rPr>
            <w:noProof/>
            <w:webHidden/>
          </w:rPr>
          <w:t>16</w:t>
        </w:r>
        <w:r>
          <w:rPr>
            <w:noProof/>
            <w:webHidden/>
          </w:rPr>
          <w:fldChar w:fldCharType="end"/>
        </w:r>
      </w:hyperlink>
    </w:p>
    <w:p w14:paraId="2A10B7A9" w14:textId="340119B1"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49" w:history="1">
        <w:r w:rsidRPr="0027021A">
          <w:rPr>
            <w:rStyle w:val="Hyperlink"/>
            <w:noProof/>
          </w:rPr>
          <w:t>2.3.1.1 Administrator</w:t>
        </w:r>
        <w:r>
          <w:rPr>
            <w:noProof/>
            <w:webHidden/>
          </w:rPr>
          <w:tab/>
        </w:r>
        <w:r>
          <w:rPr>
            <w:noProof/>
            <w:webHidden/>
          </w:rPr>
          <w:fldChar w:fldCharType="begin"/>
        </w:r>
        <w:r>
          <w:rPr>
            <w:noProof/>
            <w:webHidden/>
          </w:rPr>
          <w:instrText xml:space="preserve"> PAGEREF _Toc159511249 \h </w:instrText>
        </w:r>
        <w:r>
          <w:rPr>
            <w:noProof/>
            <w:webHidden/>
          </w:rPr>
        </w:r>
        <w:r>
          <w:rPr>
            <w:noProof/>
            <w:webHidden/>
          </w:rPr>
          <w:fldChar w:fldCharType="separate"/>
        </w:r>
        <w:r>
          <w:rPr>
            <w:noProof/>
            <w:webHidden/>
          </w:rPr>
          <w:t>16</w:t>
        </w:r>
        <w:r>
          <w:rPr>
            <w:noProof/>
            <w:webHidden/>
          </w:rPr>
          <w:fldChar w:fldCharType="end"/>
        </w:r>
      </w:hyperlink>
    </w:p>
    <w:p w14:paraId="5E62A7C8" w14:textId="19243165"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0" w:history="1">
        <w:r w:rsidRPr="0027021A">
          <w:rPr>
            <w:rStyle w:val="Hyperlink"/>
            <w:noProof/>
          </w:rPr>
          <w:t>2.3.1.2 Trainer</w:t>
        </w:r>
        <w:r>
          <w:rPr>
            <w:noProof/>
            <w:webHidden/>
          </w:rPr>
          <w:tab/>
        </w:r>
        <w:r>
          <w:rPr>
            <w:noProof/>
            <w:webHidden/>
          </w:rPr>
          <w:fldChar w:fldCharType="begin"/>
        </w:r>
        <w:r>
          <w:rPr>
            <w:noProof/>
            <w:webHidden/>
          </w:rPr>
          <w:instrText xml:space="preserve"> PAGEREF _Toc159511250 \h </w:instrText>
        </w:r>
        <w:r>
          <w:rPr>
            <w:noProof/>
            <w:webHidden/>
          </w:rPr>
        </w:r>
        <w:r>
          <w:rPr>
            <w:noProof/>
            <w:webHidden/>
          </w:rPr>
          <w:fldChar w:fldCharType="separate"/>
        </w:r>
        <w:r>
          <w:rPr>
            <w:noProof/>
            <w:webHidden/>
          </w:rPr>
          <w:t>16</w:t>
        </w:r>
        <w:r>
          <w:rPr>
            <w:noProof/>
            <w:webHidden/>
          </w:rPr>
          <w:fldChar w:fldCharType="end"/>
        </w:r>
      </w:hyperlink>
    </w:p>
    <w:p w14:paraId="09CB9840" w14:textId="7D42BFD8"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1" w:history="1">
        <w:r w:rsidRPr="0027021A">
          <w:rPr>
            <w:rStyle w:val="Hyperlink"/>
            <w:noProof/>
          </w:rPr>
          <w:t>2.3.1.3 Fussballspieler</w:t>
        </w:r>
        <w:r>
          <w:rPr>
            <w:noProof/>
            <w:webHidden/>
          </w:rPr>
          <w:tab/>
        </w:r>
        <w:r>
          <w:rPr>
            <w:noProof/>
            <w:webHidden/>
          </w:rPr>
          <w:fldChar w:fldCharType="begin"/>
        </w:r>
        <w:r>
          <w:rPr>
            <w:noProof/>
            <w:webHidden/>
          </w:rPr>
          <w:instrText xml:space="preserve"> PAGEREF _Toc159511251 \h </w:instrText>
        </w:r>
        <w:r>
          <w:rPr>
            <w:noProof/>
            <w:webHidden/>
          </w:rPr>
        </w:r>
        <w:r>
          <w:rPr>
            <w:noProof/>
            <w:webHidden/>
          </w:rPr>
          <w:fldChar w:fldCharType="separate"/>
        </w:r>
        <w:r>
          <w:rPr>
            <w:noProof/>
            <w:webHidden/>
          </w:rPr>
          <w:t>16</w:t>
        </w:r>
        <w:r>
          <w:rPr>
            <w:noProof/>
            <w:webHidden/>
          </w:rPr>
          <w:fldChar w:fldCharType="end"/>
        </w:r>
      </w:hyperlink>
    </w:p>
    <w:p w14:paraId="629C74A3" w14:textId="7EDC7FC2"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2" w:history="1">
        <w:r w:rsidRPr="0027021A">
          <w:rPr>
            <w:rStyle w:val="Hyperlink"/>
            <w:noProof/>
          </w:rPr>
          <w:t>2.3.1.4 Helfer</w:t>
        </w:r>
        <w:r>
          <w:rPr>
            <w:noProof/>
            <w:webHidden/>
          </w:rPr>
          <w:tab/>
        </w:r>
        <w:r>
          <w:rPr>
            <w:noProof/>
            <w:webHidden/>
          </w:rPr>
          <w:fldChar w:fldCharType="begin"/>
        </w:r>
        <w:r>
          <w:rPr>
            <w:noProof/>
            <w:webHidden/>
          </w:rPr>
          <w:instrText xml:space="preserve"> PAGEREF _Toc159511252 \h </w:instrText>
        </w:r>
        <w:r>
          <w:rPr>
            <w:noProof/>
            <w:webHidden/>
          </w:rPr>
        </w:r>
        <w:r>
          <w:rPr>
            <w:noProof/>
            <w:webHidden/>
          </w:rPr>
          <w:fldChar w:fldCharType="separate"/>
        </w:r>
        <w:r>
          <w:rPr>
            <w:noProof/>
            <w:webHidden/>
          </w:rPr>
          <w:t>16</w:t>
        </w:r>
        <w:r>
          <w:rPr>
            <w:noProof/>
            <w:webHidden/>
          </w:rPr>
          <w:fldChar w:fldCharType="end"/>
        </w:r>
      </w:hyperlink>
    </w:p>
    <w:p w14:paraId="2733838F" w14:textId="17834E41"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53" w:history="1">
        <w:r w:rsidRPr="0027021A">
          <w:rPr>
            <w:rStyle w:val="Hyperlink"/>
            <w:noProof/>
          </w:rPr>
          <w:t>2.3.2 Mockup</w:t>
        </w:r>
        <w:r>
          <w:rPr>
            <w:noProof/>
            <w:webHidden/>
          </w:rPr>
          <w:tab/>
        </w:r>
        <w:r>
          <w:rPr>
            <w:noProof/>
            <w:webHidden/>
          </w:rPr>
          <w:fldChar w:fldCharType="begin"/>
        </w:r>
        <w:r>
          <w:rPr>
            <w:noProof/>
            <w:webHidden/>
          </w:rPr>
          <w:instrText xml:space="preserve"> PAGEREF _Toc159511253 \h </w:instrText>
        </w:r>
        <w:r>
          <w:rPr>
            <w:noProof/>
            <w:webHidden/>
          </w:rPr>
        </w:r>
        <w:r>
          <w:rPr>
            <w:noProof/>
            <w:webHidden/>
          </w:rPr>
          <w:fldChar w:fldCharType="separate"/>
        </w:r>
        <w:r>
          <w:rPr>
            <w:noProof/>
            <w:webHidden/>
          </w:rPr>
          <w:t>17</w:t>
        </w:r>
        <w:r>
          <w:rPr>
            <w:noProof/>
            <w:webHidden/>
          </w:rPr>
          <w:fldChar w:fldCharType="end"/>
        </w:r>
      </w:hyperlink>
    </w:p>
    <w:p w14:paraId="7E4ABF77" w14:textId="00EDD0CC"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4" w:history="1">
        <w:r w:rsidRPr="0027021A">
          <w:rPr>
            <w:rStyle w:val="Hyperlink"/>
            <w:noProof/>
          </w:rPr>
          <w:t>2.3.2.1 Login-Ansicht</w:t>
        </w:r>
        <w:r>
          <w:rPr>
            <w:noProof/>
            <w:webHidden/>
          </w:rPr>
          <w:tab/>
        </w:r>
        <w:r>
          <w:rPr>
            <w:noProof/>
            <w:webHidden/>
          </w:rPr>
          <w:fldChar w:fldCharType="begin"/>
        </w:r>
        <w:r>
          <w:rPr>
            <w:noProof/>
            <w:webHidden/>
          </w:rPr>
          <w:instrText xml:space="preserve"> PAGEREF _Toc159511254 \h </w:instrText>
        </w:r>
        <w:r>
          <w:rPr>
            <w:noProof/>
            <w:webHidden/>
          </w:rPr>
        </w:r>
        <w:r>
          <w:rPr>
            <w:noProof/>
            <w:webHidden/>
          </w:rPr>
          <w:fldChar w:fldCharType="separate"/>
        </w:r>
        <w:r>
          <w:rPr>
            <w:noProof/>
            <w:webHidden/>
          </w:rPr>
          <w:t>17</w:t>
        </w:r>
        <w:r>
          <w:rPr>
            <w:noProof/>
            <w:webHidden/>
          </w:rPr>
          <w:fldChar w:fldCharType="end"/>
        </w:r>
      </w:hyperlink>
    </w:p>
    <w:p w14:paraId="14A0331E" w14:textId="5339C35A"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5" w:history="1">
        <w:r w:rsidRPr="0027021A">
          <w:rPr>
            <w:rStyle w:val="Hyperlink"/>
            <w:noProof/>
          </w:rPr>
          <w:t>2.3.2.2 Registrierungsansicht</w:t>
        </w:r>
        <w:r>
          <w:rPr>
            <w:noProof/>
            <w:webHidden/>
          </w:rPr>
          <w:tab/>
        </w:r>
        <w:r>
          <w:rPr>
            <w:noProof/>
            <w:webHidden/>
          </w:rPr>
          <w:fldChar w:fldCharType="begin"/>
        </w:r>
        <w:r>
          <w:rPr>
            <w:noProof/>
            <w:webHidden/>
          </w:rPr>
          <w:instrText xml:space="preserve"> PAGEREF _Toc159511255 \h </w:instrText>
        </w:r>
        <w:r>
          <w:rPr>
            <w:noProof/>
            <w:webHidden/>
          </w:rPr>
        </w:r>
        <w:r>
          <w:rPr>
            <w:noProof/>
            <w:webHidden/>
          </w:rPr>
          <w:fldChar w:fldCharType="separate"/>
        </w:r>
        <w:r>
          <w:rPr>
            <w:noProof/>
            <w:webHidden/>
          </w:rPr>
          <w:t>18</w:t>
        </w:r>
        <w:r>
          <w:rPr>
            <w:noProof/>
            <w:webHidden/>
          </w:rPr>
          <w:fldChar w:fldCharType="end"/>
        </w:r>
      </w:hyperlink>
    </w:p>
    <w:p w14:paraId="60D5B52D" w14:textId="26700E5A"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6" w:history="1">
        <w:r w:rsidRPr="0027021A">
          <w:rPr>
            <w:rStyle w:val="Hyperlink"/>
            <w:noProof/>
          </w:rPr>
          <w:t>2.3.2.3 Kalenderansicht</w:t>
        </w:r>
        <w:r>
          <w:rPr>
            <w:noProof/>
            <w:webHidden/>
          </w:rPr>
          <w:tab/>
        </w:r>
        <w:r>
          <w:rPr>
            <w:noProof/>
            <w:webHidden/>
          </w:rPr>
          <w:fldChar w:fldCharType="begin"/>
        </w:r>
        <w:r>
          <w:rPr>
            <w:noProof/>
            <w:webHidden/>
          </w:rPr>
          <w:instrText xml:space="preserve"> PAGEREF _Toc159511256 \h </w:instrText>
        </w:r>
        <w:r>
          <w:rPr>
            <w:noProof/>
            <w:webHidden/>
          </w:rPr>
        </w:r>
        <w:r>
          <w:rPr>
            <w:noProof/>
            <w:webHidden/>
          </w:rPr>
          <w:fldChar w:fldCharType="separate"/>
        </w:r>
        <w:r>
          <w:rPr>
            <w:noProof/>
            <w:webHidden/>
          </w:rPr>
          <w:t>18</w:t>
        </w:r>
        <w:r>
          <w:rPr>
            <w:noProof/>
            <w:webHidden/>
          </w:rPr>
          <w:fldChar w:fldCharType="end"/>
        </w:r>
      </w:hyperlink>
    </w:p>
    <w:p w14:paraId="019470CB" w14:textId="320C0FEA"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7" w:history="1">
        <w:r w:rsidRPr="0027021A">
          <w:rPr>
            <w:rStyle w:val="Hyperlink"/>
            <w:noProof/>
          </w:rPr>
          <w:t>2.3.2.4 Menüansicht</w:t>
        </w:r>
        <w:r>
          <w:rPr>
            <w:noProof/>
            <w:webHidden/>
          </w:rPr>
          <w:tab/>
        </w:r>
        <w:r>
          <w:rPr>
            <w:noProof/>
            <w:webHidden/>
          </w:rPr>
          <w:fldChar w:fldCharType="begin"/>
        </w:r>
        <w:r>
          <w:rPr>
            <w:noProof/>
            <w:webHidden/>
          </w:rPr>
          <w:instrText xml:space="preserve"> PAGEREF _Toc159511257 \h </w:instrText>
        </w:r>
        <w:r>
          <w:rPr>
            <w:noProof/>
            <w:webHidden/>
          </w:rPr>
        </w:r>
        <w:r>
          <w:rPr>
            <w:noProof/>
            <w:webHidden/>
          </w:rPr>
          <w:fldChar w:fldCharType="separate"/>
        </w:r>
        <w:r>
          <w:rPr>
            <w:noProof/>
            <w:webHidden/>
          </w:rPr>
          <w:t>19</w:t>
        </w:r>
        <w:r>
          <w:rPr>
            <w:noProof/>
            <w:webHidden/>
          </w:rPr>
          <w:fldChar w:fldCharType="end"/>
        </w:r>
      </w:hyperlink>
    </w:p>
    <w:p w14:paraId="36B7CF5F" w14:textId="7A166C9F"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8" w:history="1">
        <w:r w:rsidRPr="0027021A">
          <w:rPr>
            <w:rStyle w:val="Hyperlink"/>
            <w:noProof/>
          </w:rPr>
          <w:t>2.3.2.5 Dashboard-Ansicht</w:t>
        </w:r>
        <w:r>
          <w:rPr>
            <w:noProof/>
            <w:webHidden/>
          </w:rPr>
          <w:tab/>
        </w:r>
        <w:r>
          <w:rPr>
            <w:noProof/>
            <w:webHidden/>
          </w:rPr>
          <w:fldChar w:fldCharType="begin"/>
        </w:r>
        <w:r>
          <w:rPr>
            <w:noProof/>
            <w:webHidden/>
          </w:rPr>
          <w:instrText xml:space="preserve"> PAGEREF _Toc159511258 \h </w:instrText>
        </w:r>
        <w:r>
          <w:rPr>
            <w:noProof/>
            <w:webHidden/>
          </w:rPr>
        </w:r>
        <w:r>
          <w:rPr>
            <w:noProof/>
            <w:webHidden/>
          </w:rPr>
          <w:fldChar w:fldCharType="separate"/>
        </w:r>
        <w:r>
          <w:rPr>
            <w:noProof/>
            <w:webHidden/>
          </w:rPr>
          <w:t>19</w:t>
        </w:r>
        <w:r>
          <w:rPr>
            <w:noProof/>
            <w:webHidden/>
          </w:rPr>
          <w:fldChar w:fldCharType="end"/>
        </w:r>
      </w:hyperlink>
    </w:p>
    <w:p w14:paraId="449B4F1F" w14:textId="70C94E63"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59" w:history="1">
        <w:r w:rsidRPr="0027021A">
          <w:rPr>
            <w:rStyle w:val="Hyperlink"/>
            <w:noProof/>
          </w:rPr>
          <w:t>2.3.2.6 Analysenansicht</w:t>
        </w:r>
        <w:r>
          <w:rPr>
            <w:noProof/>
            <w:webHidden/>
          </w:rPr>
          <w:tab/>
        </w:r>
        <w:r>
          <w:rPr>
            <w:noProof/>
            <w:webHidden/>
          </w:rPr>
          <w:fldChar w:fldCharType="begin"/>
        </w:r>
        <w:r>
          <w:rPr>
            <w:noProof/>
            <w:webHidden/>
          </w:rPr>
          <w:instrText xml:space="preserve"> PAGEREF _Toc159511259 \h </w:instrText>
        </w:r>
        <w:r>
          <w:rPr>
            <w:noProof/>
            <w:webHidden/>
          </w:rPr>
        </w:r>
        <w:r>
          <w:rPr>
            <w:noProof/>
            <w:webHidden/>
          </w:rPr>
          <w:fldChar w:fldCharType="separate"/>
        </w:r>
        <w:r>
          <w:rPr>
            <w:noProof/>
            <w:webHidden/>
          </w:rPr>
          <w:t>21</w:t>
        </w:r>
        <w:r>
          <w:rPr>
            <w:noProof/>
            <w:webHidden/>
          </w:rPr>
          <w:fldChar w:fldCharType="end"/>
        </w:r>
      </w:hyperlink>
    </w:p>
    <w:p w14:paraId="153734E0" w14:textId="48DD8125"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60" w:history="1">
        <w:r w:rsidRPr="0027021A">
          <w:rPr>
            <w:rStyle w:val="Hyperlink"/>
            <w:noProof/>
          </w:rPr>
          <w:t>2.3.3 User Stories</w:t>
        </w:r>
        <w:r>
          <w:rPr>
            <w:noProof/>
            <w:webHidden/>
          </w:rPr>
          <w:tab/>
        </w:r>
        <w:r>
          <w:rPr>
            <w:noProof/>
            <w:webHidden/>
          </w:rPr>
          <w:fldChar w:fldCharType="begin"/>
        </w:r>
        <w:r>
          <w:rPr>
            <w:noProof/>
            <w:webHidden/>
          </w:rPr>
          <w:instrText xml:space="preserve"> PAGEREF _Toc159511260 \h </w:instrText>
        </w:r>
        <w:r>
          <w:rPr>
            <w:noProof/>
            <w:webHidden/>
          </w:rPr>
        </w:r>
        <w:r>
          <w:rPr>
            <w:noProof/>
            <w:webHidden/>
          </w:rPr>
          <w:fldChar w:fldCharType="separate"/>
        </w:r>
        <w:r>
          <w:rPr>
            <w:noProof/>
            <w:webHidden/>
          </w:rPr>
          <w:t>24</w:t>
        </w:r>
        <w:r>
          <w:rPr>
            <w:noProof/>
            <w:webHidden/>
          </w:rPr>
          <w:fldChar w:fldCharType="end"/>
        </w:r>
      </w:hyperlink>
    </w:p>
    <w:p w14:paraId="01F43C56" w14:textId="16780A0E"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61" w:history="1">
        <w:r w:rsidRPr="0027021A">
          <w:rPr>
            <w:rStyle w:val="Hyperlink"/>
            <w:noProof/>
          </w:rPr>
          <w:t>2.3.4 Testkonzept</w:t>
        </w:r>
        <w:r>
          <w:rPr>
            <w:noProof/>
            <w:webHidden/>
          </w:rPr>
          <w:tab/>
        </w:r>
        <w:r>
          <w:rPr>
            <w:noProof/>
            <w:webHidden/>
          </w:rPr>
          <w:fldChar w:fldCharType="begin"/>
        </w:r>
        <w:r>
          <w:rPr>
            <w:noProof/>
            <w:webHidden/>
          </w:rPr>
          <w:instrText xml:space="preserve"> PAGEREF _Toc159511261 \h </w:instrText>
        </w:r>
        <w:r>
          <w:rPr>
            <w:noProof/>
            <w:webHidden/>
          </w:rPr>
        </w:r>
        <w:r>
          <w:rPr>
            <w:noProof/>
            <w:webHidden/>
          </w:rPr>
          <w:fldChar w:fldCharType="separate"/>
        </w:r>
        <w:r>
          <w:rPr>
            <w:noProof/>
            <w:webHidden/>
          </w:rPr>
          <w:t>25</w:t>
        </w:r>
        <w:r>
          <w:rPr>
            <w:noProof/>
            <w:webHidden/>
          </w:rPr>
          <w:fldChar w:fldCharType="end"/>
        </w:r>
      </w:hyperlink>
    </w:p>
    <w:p w14:paraId="11BB633F" w14:textId="0A65BB0D"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2" w:history="1">
        <w:r w:rsidRPr="0027021A">
          <w:rPr>
            <w:rStyle w:val="Hyperlink"/>
            <w:noProof/>
          </w:rPr>
          <w:t>2.3.4.1 Quadrant 1 (Q1)</w:t>
        </w:r>
        <w:r>
          <w:rPr>
            <w:noProof/>
            <w:webHidden/>
          </w:rPr>
          <w:tab/>
        </w:r>
        <w:r>
          <w:rPr>
            <w:noProof/>
            <w:webHidden/>
          </w:rPr>
          <w:fldChar w:fldCharType="begin"/>
        </w:r>
        <w:r>
          <w:rPr>
            <w:noProof/>
            <w:webHidden/>
          </w:rPr>
          <w:instrText xml:space="preserve"> PAGEREF _Toc159511262 \h </w:instrText>
        </w:r>
        <w:r>
          <w:rPr>
            <w:noProof/>
            <w:webHidden/>
          </w:rPr>
        </w:r>
        <w:r>
          <w:rPr>
            <w:noProof/>
            <w:webHidden/>
          </w:rPr>
          <w:fldChar w:fldCharType="separate"/>
        </w:r>
        <w:r>
          <w:rPr>
            <w:noProof/>
            <w:webHidden/>
          </w:rPr>
          <w:t>25</w:t>
        </w:r>
        <w:r>
          <w:rPr>
            <w:noProof/>
            <w:webHidden/>
          </w:rPr>
          <w:fldChar w:fldCharType="end"/>
        </w:r>
      </w:hyperlink>
    </w:p>
    <w:p w14:paraId="5CDB1D9C" w14:textId="1F2C8793"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3" w:history="1">
        <w:r w:rsidRPr="0027021A">
          <w:rPr>
            <w:rStyle w:val="Hyperlink"/>
            <w:noProof/>
          </w:rPr>
          <w:t>2.3.4.2 Quadrant 2 (Q2)</w:t>
        </w:r>
        <w:r>
          <w:rPr>
            <w:noProof/>
            <w:webHidden/>
          </w:rPr>
          <w:tab/>
        </w:r>
        <w:r>
          <w:rPr>
            <w:noProof/>
            <w:webHidden/>
          </w:rPr>
          <w:fldChar w:fldCharType="begin"/>
        </w:r>
        <w:r>
          <w:rPr>
            <w:noProof/>
            <w:webHidden/>
          </w:rPr>
          <w:instrText xml:space="preserve"> PAGEREF _Toc159511263 \h </w:instrText>
        </w:r>
        <w:r>
          <w:rPr>
            <w:noProof/>
            <w:webHidden/>
          </w:rPr>
        </w:r>
        <w:r>
          <w:rPr>
            <w:noProof/>
            <w:webHidden/>
          </w:rPr>
          <w:fldChar w:fldCharType="separate"/>
        </w:r>
        <w:r>
          <w:rPr>
            <w:noProof/>
            <w:webHidden/>
          </w:rPr>
          <w:t>25</w:t>
        </w:r>
        <w:r>
          <w:rPr>
            <w:noProof/>
            <w:webHidden/>
          </w:rPr>
          <w:fldChar w:fldCharType="end"/>
        </w:r>
      </w:hyperlink>
    </w:p>
    <w:p w14:paraId="5D0BE394" w14:textId="2F04FAA8"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4" w:history="1">
        <w:r w:rsidRPr="0027021A">
          <w:rPr>
            <w:rStyle w:val="Hyperlink"/>
            <w:noProof/>
          </w:rPr>
          <w:t>2.3.4.3 Quadrant 3 (Q3)</w:t>
        </w:r>
        <w:r>
          <w:rPr>
            <w:noProof/>
            <w:webHidden/>
          </w:rPr>
          <w:tab/>
        </w:r>
        <w:r>
          <w:rPr>
            <w:noProof/>
            <w:webHidden/>
          </w:rPr>
          <w:fldChar w:fldCharType="begin"/>
        </w:r>
        <w:r>
          <w:rPr>
            <w:noProof/>
            <w:webHidden/>
          </w:rPr>
          <w:instrText xml:space="preserve"> PAGEREF _Toc159511264 \h </w:instrText>
        </w:r>
        <w:r>
          <w:rPr>
            <w:noProof/>
            <w:webHidden/>
          </w:rPr>
        </w:r>
        <w:r>
          <w:rPr>
            <w:noProof/>
            <w:webHidden/>
          </w:rPr>
          <w:fldChar w:fldCharType="separate"/>
        </w:r>
        <w:r>
          <w:rPr>
            <w:noProof/>
            <w:webHidden/>
          </w:rPr>
          <w:t>25</w:t>
        </w:r>
        <w:r>
          <w:rPr>
            <w:noProof/>
            <w:webHidden/>
          </w:rPr>
          <w:fldChar w:fldCharType="end"/>
        </w:r>
      </w:hyperlink>
    </w:p>
    <w:p w14:paraId="2C2692E9" w14:textId="3724C19C"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5" w:history="1">
        <w:r w:rsidRPr="0027021A">
          <w:rPr>
            <w:rStyle w:val="Hyperlink"/>
            <w:noProof/>
          </w:rPr>
          <w:t>2.3.4.4 Quadrant 4 (Q4)</w:t>
        </w:r>
        <w:r>
          <w:rPr>
            <w:noProof/>
            <w:webHidden/>
          </w:rPr>
          <w:tab/>
        </w:r>
        <w:r>
          <w:rPr>
            <w:noProof/>
            <w:webHidden/>
          </w:rPr>
          <w:fldChar w:fldCharType="begin"/>
        </w:r>
        <w:r>
          <w:rPr>
            <w:noProof/>
            <w:webHidden/>
          </w:rPr>
          <w:instrText xml:space="preserve"> PAGEREF _Toc159511265 \h </w:instrText>
        </w:r>
        <w:r>
          <w:rPr>
            <w:noProof/>
            <w:webHidden/>
          </w:rPr>
        </w:r>
        <w:r>
          <w:rPr>
            <w:noProof/>
            <w:webHidden/>
          </w:rPr>
          <w:fldChar w:fldCharType="separate"/>
        </w:r>
        <w:r>
          <w:rPr>
            <w:noProof/>
            <w:webHidden/>
          </w:rPr>
          <w:t>25</w:t>
        </w:r>
        <w:r>
          <w:rPr>
            <w:noProof/>
            <w:webHidden/>
          </w:rPr>
          <w:fldChar w:fldCharType="end"/>
        </w:r>
      </w:hyperlink>
    </w:p>
    <w:p w14:paraId="5EDECEEE" w14:textId="1C0A08D8" w:rsidR="00D6220F" w:rsidRDefault="00D6220F">
      <w:pPr>
        <w:pStyle w:val="Verzeichnis4"/>
        <w:tabs>
          <w:tab w:val="right" w:leader="dot" w:pos="9061"/>
        </w:tabs>
        <w:rPr>
          <w:rFonts w:asciiTheme="minorHAnsi" w:eastAsiaTheme="minorEastAsia" w:hAnsiTheme="minorHAnsi" w:cstheme="minorBidi"/>
          <w:noProof/>
          <w:kern w:val="2"/>
          <w14:ligatures w14:val="standardContextual"/>
        </w:rPr>
      </w:pPr>
      <w:hyperlink w:anchor="_Toc159511266" w:history="1">
        <w:r w:rsidRPr="0027021A">
          <w:rPr>
            <w:rStyle w:val="Hyperlink"/>
            <w:noProof/>
          </w:rPr>
          <w:t>2.3.4.5 Testfälle definieren</w:t>
        </w:r>
        <w:r>
          <w:rPr>
            <w:noProof/>
            <w:webHidden/>
          </w:rPr>
          <w:tab/>
        </w:r>
        <w:r>
          <w:rPr>
            <w:noProof/>
            <w:webHidden/>
          </w:rPr>
          <w:fldChar w:fldCharType="begin"/>
        </w:r>
        <w:r>
          <w:rPr>
            <w:noProof/>
            <w:webHidden/>
          </w:rPr>
          <w:instrText xml:space="preserve"> PAGEREF _Toc159511266 \h </w:instrText>
        </w:r>
        <w:r>
          <w:rPr>
            <w:noProof/>
            <w:webHidden/>
          </w:rPr>
        </w:r>
        <w:r>
          <w:rPr>
            <w:noProof/>
            <w:webHidden/>
          </w:rPr>
          <w:fldChar w:fldCharType="separate"/>
        </w:r>
        <w:r>
          <w:rPr>
            <w:noProof/>
            <w:webHidden/>
          </w:rPr>
          <w:t>26</w:t>
        </w:r>
        <w:r>
          <w:rPr>
            <w:noProof/>
            <w:webHidden/>
          </w:rPr>
          <w:fldChar w:fldCharType="end"/>
        </w:r>
      </w:hyperlink>
    </w:p>
    <w:p w14:paraId="24B57BF2" w14:textId="7679A462" w:rsidR="00D6220F" w:rsidRDefault="00D6220F">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511267" w:history="1">
        <w:r w:rsidRPr="0027021A">
          <w:rPr>
            <w:rStyle w:val="Hyperlink"/>
            <w:noProof/>
          </w:rPr>
          <w:t>2.3.4.5.1 Manuelle Tests</w:t>
        </w:r>
        <w:r>
          <w:rPr>
            <w:noProof/>
            <w:webHidden/>
          </w:rPr>
          <w:tab/>
        </w:r>
        <w:r>
          <w:rPr>
            <w:noProof/>
            <w:webHidden/>
          </w:rPr>
          <w:fldChar w:fldCharType="begin"/>
        </w:r>
        <w:r>
          <w:rPr>
            <w:noProof/>
            <w:webHidden/>
          </w:rPr>
          <w:instrText xml:space="preserve"> PAGEREF _Toc159511267 \h </w:instrText>
        </w:r>
        <w:r>
          <w:rPr>
            <w:noProof/>
            <w:webHidden/>
          </w:rPr>
        </w:r>
        <w:r>
          <w:rPr>
            <w:noProof/>
            <w:webHidden/>
          </w:rPr>
          <w:fldChar w:fldCharType="separate"/>
        </w:r>
        <w:r>
          <w:rPr>
            <w:noProof/>
            <w:webHidden/>
          </w:rPr>
          <w:t>26</w:t>
        </w:r>
        <w:r>
          <w:rPr>
            <w:noProof/>
            <w:webHidden/>
          </w:rPr>
          <w:fldChar w:fldCharType="end"/>
        </w:r>
      </w:hyperlink>
    </w:p>
    <w:p w14:paraId="6160B393" w14:textId="0F23E314" w:rsidR="00D6220F" w:rsidRDefault="00D6220F">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511268" w:history="1">
        <w:r w:rsidRPr="0027021A">
          <w:rPr>
            <w:rStyle w:val="Hyperlink"/>
            <w:noProof/>
          </w:rPr>
          <w:t>2.3.4.5.2 Automatisierte Tests</w:t>
        </w:r>
        <w:r>
          <w:rPr>
            <w:noProof/>
            <w:webHidden/>
          </w:rPr>
          <w:tab/>
        </w:r>
        <w:r>
          <w:rPr>
            <w:noProof/>
            <w:webHidden/>
          </w:rPr>
          <w:fldChar w:fldCharType="begin"/>
        </w:r>
        <w:r>
          <w:rPr>
            <w:noProof/>
            <w:webHidden/>
          </w:rPr>
          <w:instrText xml:space="preserve"> PAGEREF _Toc159511268 \h </w:instrText>
        </w:r>
        <w:r>
          <w:rPr>
            <w:noProof/>
            <w:webHidden/>
          </w:rPr>
        </w:r>
        <w:r>
          <w:rPr>
            <w:noProof/>
            <w:webHidden/>
          </w:rPr>
          <w:fldChar w:fldCharType="separate"/>
        </w:r>
        <w:r>
          <w:rPr>
            <w:noProof/>
            <w:webHidden/>
          </w:rPr>
          <w:t>29</w:t>
        </w:r>
        <w:r>
          <w:rPr>
            <w:noProof/>
            <w:webHidden/>
          </w:rPr>
          <w:fldChar w:fldCharType="end"/>
        </w:r>
      </w:hyperlink>
    </w:p>
    <w:p w14:paraId="55D6053D" w14:textId="4F5EC546"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69" w:history="1">
        <w:r w:rsidRPr="0027021A">
          <w:rPr>
            <w:rStyle w:val="Hyperlink"/>
            <w:noProof/>
          </w:rPr>
          <w:t>2.4 Datenbank</w:t>
        </w:r>
        <w:r>
          <w:rPr>
            <w:noProof/>
            <w:webHidden/>
          </w:rPr>
          <w:tab/>
        </w:r>
        <w:r>
          <w:rPr>
            <w:noProof/>
            <w:webHidden/>
          </w:rPr>
          <w:fldChar w:fldCharType="begin"/>
        </w:r>
        <w:r>
          <w:rPr>
            <w:noProof/>
            <w:webHidden/>
          </w:rPr>
          <w:instrText xml:space="preserve"> PAGEREF _Toc159511269 \h </w:instrText>
        </w:r>
        <w:r>
          <w:rPr>
            <w:noProof/>
            <w:webHidden/>
          </w:rPr>
        </w:r>
        <w:r>
          <w:rPr>
            <w:noProof/>
            <w:webHidden/>
          </w:rPr>
          <w:fldChar w:fldCharType="separate"/>
        </w:r>
        <w:r>
          <w:rPr>
            <w:noProof/>
            <w:webHidden/>
          </w:rPr>
          <w:t>30</w:t>
        </w:r>
        <w:r>
          <w:rPr>
            <w:noProof/>
            <w:webHidden/>
          </w:rPr>
          <w:fldChar w:fldCharType="end"/>
        </w:r>
      </w:hyperlink>
    </w:p>
    <w:p w14:paraId="0E93D226" w14:textId="31E31464"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70" w:history="1">
        <w:r w:rsidRPr="0027021A">
          <w:rPr>
            <w:rStyle w:val="Hyperlink"/>
            <w:noProof/>
          </w:rPr>
          <w:t>2.4.1 ERM</w:t>
        </w:r>
        <w:r>
          <w:rPr>
            <w:noProof/>
            <w:webHidden/>
          </w:rPr>
          <w:tab/>
        </w:r>
        <w:r>
          <w:rPr>
            <w:noProof/>
            <w:webHidden/>
          </w:rPr>
          <w:fldChar w:fldCharType="begin"/>
        </w:r>
        <w:r>
          <w:rPr>
            <w:noProof/>
            <w:webHidden/>
          </w:rPr>
          <w:instrText xml:space="preserve"> PAGEREF _Toc159511270 \h </w:instrText>
        </w:r>
        <w:r>
          <w:rPr>
            <w:noProof/>
            <w:webHidden/>
          </w:rPr>
        </w:r>
        <w:r>
          <w:rPr>
            <w:noProof/>
            <w:webHidden/>
          </w:rPr>
          <w:fldChar w:fldCharType="separate"/>
        </w:r>
        <w:r>
          <w:rPr>
            <w:noProof/>
            <w:webHidden/>
          </w:rPr>
          <w:t>30</w:t>
        </w:r>
        <w:r>
          <w:rPr>
            <w:noProof/>
            <w:webHidden/>
          </w:rPr>
          <w:fldChar w:fldCharType="end"/>
        </w:r>
      </w:hyperlink>
    </w:p>
    <w:p w14:paraId="57F1BF3D" w14:textId="0CAFCC0A"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71" w:history="1">
        <w:r w:rsidRPr="0027021A">
          <w:rPr>
            <w:rStyle w:val="Hyperlink"/>
            <w:noProof/>
          </w:rPr>
          <w:t>2.4.2 Backup</w:t>
        </w:r>
        <w:r>
          <w:rPr>
            <w:noProof/>
            <w:webHidden/>
          </w:rPr>
          <w:tab/>
        </w:r>
        <w:r>
          <w:rPr>
            <w:noProof/>
            <w:webHidden/>
          </w:rPr>
          <w:fldChar w:fldCharType="begin"/>
        </w:r>
        <w:r>
          <w:rPr>
            <w:noProof/>
            <w:webHidden/>
          </w:rPr>
          <w:instrText xml:space="preserve"> PAGEREF _Toc159511271 \h </w:instrText>
        </w:r>
        <w:r>
          <w:rPr>
            <w:noProof/>
            <w:webHidden/>
          </w:rPr>
        </w:r>
        <w:r>
          <w:rPr>
            <w:noProof/>
            <w:webHidden/>
          </w:rPr>
          <w:fldChar w:fldCharType="separate"/>
        </w:r>
        <w:r>
          <w:rPr>
            <w:noProof/>
            <w:webHidden/>
          </w:rPr>
          <w:t>30</w:t>
        </w:r>
        <w:r>
          <w:rPr>
            <w:noProof/>
            <w:webHidden/>
          </w:rPr>
          <w:fldChar w:fldCharType="end"/>
        </w:r>
      </w:hyperlink>
    </w:p>
    <w:p w14:paraId="70427347" w14:textId="3B248ED9"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2" w:history="1">
        <w:r w:rsidRPr="0027021A">
          <w:rPr>
            <w:rStyle w:val="Hyperlink"/>
            <w:noProof/>
          </w:rPr>
          <w:t>2.5 Login</w:t>
        </w:r>
        <w:r>
          <w:rPr>
            <w:noProof/>
            <w:webHidden/>
          </w:rPr>
          <w:tab/>
        </w:r>
        <w:r>
          <w:rPr>
            <w:noProof/>
            <w:webHidden/>
          </w:rPr>
          <w:fldChar w:fldCharType="begin"/>
        </w:r>
        <w:r>
          <w:rPr>
            <w:noProof/>
            <w:webHidden/>
          </w:rPr>
          <w:instrText xml:space="preserve"> PAGEREF _Toc159511272 \h </w:instrText>
        </w:r>
        <w:r>
          <w:rPr>
            <w:noProof/>
            <w:webHidden/>
          </w:rPr>
        </w:r>
        <w:r>
          <w:rPr>
            <w:noProof/>
            <w:webHidden/>
          </w:rPr>
          <w:fldChar w:fldCharType="separate"/>
        </w:r>
        <w:r>
          <w:rPr>
            <w:noProof/>
            <w:webHidden/>
          </w:rPr>
          <w:t>31</w:t>
        </w:r>
        <w:r>
          <w:rPr>
            <w:noProof/>
            <w:webHidden/>
          </w:rPr>
          <w:fldChar w:fldCharType="end"/>
        </w:r>
      </w:hyperlink>
    </w:p>
    <w:p w14:paraId="404D6F1E" w14:textId="6685DBCA"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3" w:history="1">
        <w:r w:rsidRPr="0027021A">
          <w:rPr>
            <w:rStyle w:val="Hyperlink"/>
            <w:noProof/>
          </w:rPr>
          <w:t>2.6 Registrierung</w:t>
        </w:r>
        <w:r>
          <w:rPr>
            <w:noProof/>
            <w:webHidden/>
          </w:rPr>
          <w:tab/>
        </w:r>
        <w:r>
          <w:rPr>
            <w:noProof/>
            <w:webHidden/>
          </w:rPr>
          <w:fldChar w:fldCharType="begin"/>
        </w:r>
        <w:r>
          <w:rPr>
            <w:noProof/>
            <w:webHidden/>
          </w:rPr>
          <w:instrText xml:space="preserve"> PAGEREF _Toc159511273 \h </w:instrText>
        </w:r>
        <w:r>
          <w:rPr>
            <w:noProof/>
            <w:webHidden/>
          </w:rPr>
        </w:r>
        <w:r>
          <w:rPr>
            <w:noProof/>
            <w:webHidden/>
          </w:rPr>
          <w:fldChar w:fldCharType="separate"/>
        </w:r>
        <w:r>
          <w:rPr>
            <w:noProof/>
            <w:webHidden/>
          </w:rPr>
          <w:t>34</w:t>
        </w:r>
        <w:r>
          <w:rPr>
            <w:noProof/>
            <w:webHidden/>
          </w:rPr>
          <w:fldChar w:fldCharType="end"/>
        </w:r>
      </w:hyperlink>
    </w:p>
    <w:p w14:paraId="75ACA358" w14:textId="3FF9F6FA"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4" w:history="1">
        <w:r w:rsidRPr="0027021A">
          <w:rPr>
            <w:rStyle w:val="Hyperlink"/>
            <w:noProof/>
          </w:rPr>
          <w:t>2.7 Kalender</w:t>
        </w:r>
        <w:r>
          <w:rPr>
            <w:noProof/>
            <w:webHidden/>
          </w:rPr>
          <w:tab/>
        </w:r>
        <w:r>
          <w:rPr>
            <w:noProof/>
            <w:webHidden/>
          </w:rPr>
          <w:fldChar w:fldCharType="begin"/>
        </w:r>
        <w:r>
          <w:rPr>
            <w:noProof/>
            <w:webHidden/>
          </w:rPr>
          <w:instrText xml:space="preserve"> PAGEREF _Toc159511274 \h </w:instrText>
        </w:r>
        <w:r>
          <w:rPr>
            <w:noProof/>
            <w:webHidden/>
          </w:rPr>
        </w:r>
        <w:r>
          <w:rPr>
            <w:noProof/>
            <w:webHidden/>
          </w:rPr>
          <w:fldChar w:fldCharType="separate"/>
        </w:r>
        <w:r>
          <w:rPr>
            <w:noProof/>
            <w:webHidden/>
          </w:rPr>
          <w:t>39</w:t>
        </w:r>
        <w:r>
          <w:rPr>
            <w:noProof/>
            <w:webHidden/>
          </w:rPr>
          <w:fldChar w:fldCharType="end"/>
        </w:r>
      </w:hyperlink>
    </w:p>
    <w:p w14:paraId="7B0351D0" w14:textId="60492327"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75" w:history="1">
        <w:r w:rsidRPr="0027021A">
          <w:rPr>
            <w:rStyle w:val="Hyperlink"/>
            <w:noProof/>
          </w:rPr>
          <w:t>2.7.1 ICS-Datei</w:t>
        </w:r>
        <w:r>
          <w:rPr>
            <w:noProof/>
            <w:webHidden/>
          </w:rPr>
          <w:tab/>
        </w:r>
        <w:r>
          <w:rPr>
            <w:noProof/>
            <w:webHidden/>
          </w:rPr>
          <w:fldChar w:fldCharType="begin"/>
        </w:r>
        <w:r>
          <w:rPr>
            <w:noProof/>
            <w:webHidden/>
          </w:rPr>
          <w:instrText xml:space="preserve"> PAGEREF _Toc159511275 \h </w:instrText>
        </w:r>
        <w:r>
          <w:rPr>
            <w:noProof/>
            <w:webHidden/>
          </w:rPr>
        </w:r>
        <w:r>
          <w:rPr>
            <w:noProof/>
            <w:webHidden/>
          </w:rPr>
          <w:fldChar w:fldCharType="separate"/>
        </w:r>
        <w:r>
          <w:rPr>
            <w:noProof/>
            <w:webHidden/>
          </w:rPr>
          <w:t>39</w:t>
        </w:r>
        <w:r>
          <w:rPr>
            <w:noProof/>
            <w:webHidden/>
          </w:rPr>
          <w:fldChar w:fldCharType="end"/>
        </w:r>
      </w:hyperlink>
    </w:p>
    <w:p w14:paraId="496699AA" w14:textId="4B6B5571"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6" w:history="1">
        <w:r w:rsidRPr="0027021A">
          <w:rPr>
            <w:rStyle w:val="Hyperlink"/>
            <w:noProof/>
          </w:rPr>
          <w:t>2.8 Dashboard</w:t>
        </w:r>
        <w:r>
          <w:rPr>
            <w:noProof/>
            <w:webHidden/>
          </w:rPr>
          <w:tab/>
        </w:r>
        <w:r>
          <w:rPr>
            <w:noProof/>
            <w:webHidden/>
          </w:rPr>
          <w:fldChar w:fldCharType="begin"/>
        </w:r>
        <w:r>
          <w:rPr>
            <w:noProof/>
            <w:webHidden/>
          </w:rPr>
          <w:instrText xml:space="preserve"> PAGEREF _Toc159511276 \h </w:instrText>
        </w:r>
        <w:r>
          <w:rPr>
            <w:noProof/>
            <w:webHidden/>
          </w:rPr>
        </w:r>
        <w:r>
          <w:rPr>
            <w:noProof/>
            <w:webHidden/>
          </w:rPr>
          <w:fldChar w:fldCharType="separate"/>
        </w:r>
        <w:r>
          <w:rPr>
            <w:noProof/>
            <w:webHidden/>
          </w:rPr>
          <w:t>40</w:t>
        </w:r>
        <w:r>
          <w:rPr>
            <w:noProof/>
            <w:webHidden/>
          </w:rPr>
          <w:fldChar w:fldCharType="end"/>
        </w:r>
      </w:hyperlink>
    </w:p>
    <w:p w14:paraId="0021E767" w14:textId="7B7E552B"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7" w:history="1">
        <w:r w:rsidRPr="0027021A">
          <w:rPr>
            <w:rStyle w:val="Hyperlink"/>
            <w:noProof/>
          </w:rPr>
          <w:t>2.9 Analysen</w:t>
        </w:r>
        <w:r>
          <w:rPr>
            <w:noProof/>
            <w:webHidden/>
          </w:rPr>
          <w:tab/>
        </w:r>
        <w:r>
          <w:rPr>
            <w:noProof/>
            <w:webHidden/>
          </w:rPr>
          <w:fldChar w:fldCharType="begin"/>
        </w:r>
        <w:r>
          <w:rPr>
            <w:noProof/>
            <w:webHidden/>
          </w:rPr>
          <w:instrText xml:space="preserve"> PAGEREF _Toc159511277 \h </w:instrText>
        </w:r>
        <w:r>
          <w:rPr>
            <w:noProof/>
            <w:webHidden/>
          </w:rPr>
        </w:r>
        <w:r>
          <w:rPr>
            <w:noProof/>
            <w:webHidden/>
          </w:rPr>
          <w:fldChar w:fldCharType="separate"/>
        </w:r>
        <w:r>
          <w:rPr>
            <w:noProof/>
            <w:webHidden/>
          </w:rPr>
          <w:t>41</w:t>
        </w:r>
        <w:r>
          <w:rPr>
            <w:noProof/>
            <w:webHidden/>
          </w:rPr>
          <w:fldChar w:fldCharType="end"/>
        </w:r>
      </w:hyperlink>
    </w:p>
    <w:p w14:paraId="2FB70953" w14:textId="1F944FA5"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8" w:history="1">
        <w:r w:rsidRPr="0027021A">
          <w:rPr>
            <w:rStyle w:val="Hyperlink"/>
            <w:noProof/>
          </w:rPr>
          <w:t>2.10 Deployment</w:t>
        </w:r>
        <w:r>
          <w:rPr>
            <w:noProof/>
            <w:webHidden/>
          </w:rPr>
          <w:tab/>
        </w:r>
        <w:r>
          <w:rPr>
            <w:noProof/>
            <w:webHidden/>
          </w:rPr>
          <w:fldChar w:fldCharType="begin"/>
        </w:r>
        <w:r>
          <w:rPr>
            <w:noProof/>
            <w:webHidden/>
          </w:rPr>
          <w:instrText xml:space="preserve"> PAGEREF _Toc159511278 \h </w:instrText>
        </w:r>
        <w:r>
          <w:rPr>
            <w:noProof/>
            <w:webHidden/>
          </w:rPr>
        </w:r>
        <w:r>
          <w:rPr>
            <w:noProof/>
            <w:webHidden/>
          </w:rPr>
          <w:fldChar w:fldCharType="separate"/>
        </w:r>
        <w:r>
          <w:rPr>
            <w:noProof/>
            <w:webHidden/>
          </w:rPr>
          <w:t>42</w:t>
        </w:r>
        <w:r>
          <w:rPr>
            <w:noProof/>
            <w:webHidden/>
          </w:rPr>
          <w:fldChar w:fldCharType="end"/>
        </w:r>
      </w:hyperlink>
    </w:p>
    <w:p w14:paraId="1BED83C2" w14:textId="2B900476"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79" w:history="1">
        <w:r w:rsidRPr="0027021A">
          <w:rPr>
            <w:rStyle w:val="Hyperlink"/>
            <w:noProof/>
          </w:rPr>
          <w:t>2.11 Unit Tests</w:t>
        </w:r>
        <w:r>
          <w:rPr>
            <w:noProof/>
            <w:webHidden/>
          </w:rPr>
          <w:tab/>
        </w:r>
        <w:r>
          <w:rPr>
            <w:noProof/>
            <w:webHidden/>
          </w:rPr>
          <w:fldChar w:fldCharType="begin"/>
        </w:r>
        <w:r>
          <w:rPr>
            <w:noProof/>
            <w:webHidden/>
          </w:rPr>
          <w:instrText xml:space="preserve"> PAGEREF _Toc159511279 \h </w:instrText>
        </w:r>
        <w:r>
          <w:rPr>
            <w:noProof/>
            <w:webHidden/>
          </w:rPr>
        </w:r>
        <w:r>
          <w:rPr>
            <w:noProof/>
            <w:webHidden/>
          </w:rPr>
          <w:fldChar w:fldCharType="separate"/>
        </w:r>
        <w:r>
          <w:rPr>
            <w:noProof/>
            <w:webHidden/>
          </w:rPr>
          <w:t>43</w:t>
        </w:r>
        <w:r>
          <w:rPr>
            <w:noProof/>
            <w:webHidden/>
          </w:rPr>
          <w:fldChar w:fldCharType="end"/>
        </w:r>
      </w:hyperlink>
    </w:p>
    <w:p w14:paraId="01E459BC" w14:textId="472F39C0"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0" w:history="1">
        <w:r w:rsidRPr="0027021A">
          <w:rPr>
            <w:rStyle w:val="Hyperlink"/>
            <w:noProof/>
          </w:rPr>
          <w:t>2.12 Testdurchführung</w:t>
        </w:r>
        <w:r>
          <w:rPr>
            <w:noProof/>
            <w:webHidden/>
          </w:rPr>
          <w:tab/>
        </w:r>
        <w:r>
          <w:rPr>
            <w:noProof/>
            <w:webHidden/>
          </w:rPr>
          <w:fldChar w:fldCharType="begin"/>
        </w:r>
        <w:r>
          <w:rPr>
            <w:noProof/>
            <w:webHidden/>
          </w:rPr>
          <w:instrText xml:space="preserve"> PAGEREF _Toc159511280 \h </w:instrText>
        </w:r>
        <w:r>
          <w:rPr>
            <w:noProof/>
            <w:webHidden/>
          </w:rPr>
        </w:r>
        <w:r>
          <w:rPr>
            <w:noProof/>
            <w:webHidden/>
          </w:rPr>
          <w:fldChar w:fldCharType="separate"/>
        </w:r>
        <w:r>
          <w:rPr>
            <w:noProof/>
            <w:webHidden/>
          </w:rPr>
          <w:t>44</w:t>
        </w:r>
        <w:r>
          <w:rPr>
            <w:noProof/>
            <w:webHidden/>
          </w:rPr>
          <w:fldChar w:fldCharType="end"/>
        </w:r>
      </w:hyperlink>
    </w:p>
    <w:p w14:paraId="305333E0" w14:textId="658C1A25"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81" w:history="1">
        <w:r w:rsidRPr="0027021A">
          <w:rPr>
            <w:rStyle w:val="Hyperlink"/>
            <w:noProof/>
          </w:rPr>
          <w:t>2.12.1 Testauswertung</w:t>
        </w:r>
        <w:r>
          <w:rPr>
            <w:noProof/>
            <w:webHidden/>
          </w:rPr>
          <w:tab/>
        </w:r>
        <w:r>
          <w:rPr>
            <w:noProof/>
            <w:webHidden/>
          </w:rPr>
          <w:fldChar w:fldCharType="begin"/>
        </w:r>
        <w:r>
          <w:rPr>
            <w:noProof/>
            <w:webHidden/>
          </w:rPr>
          <w:instrText xml:space="preserve"> PAGEREF _Toc159511281 \h </w:instrText>
        </w:r>
        <w:r>
          <w:rPr>
            <w:noProof/>
            <w:webHidden/>
          </w:rPr>
        </w:r>
        <w:r>
          <w:rPr>
            <w:noProof/>
            <w:webHidden/>
          </w:rPr>
          <w:fldChar w:fldCharType="separate"/>
        </w:r>
        <w:r>
          <w:rPr>
            <w:noProof/>
            <w:webHidden/>
          </w:rPr>
          <w:t>44</w:t>
        </w:r>
        <w:r>
          <w:rPr>
            <w:noProof/>
            <w:webHidden/>
          </w:rPr>
          <w:fldChar w:fldCharType="end"/>
        </w:r>
      </w:hyperlink>
    </w:p>
    <w:p w14:paraId="02F9E329" w14:textId="691E3EB8"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2" w:history="1">
        <w:r w:rsidRPr="0027021A">
          <w:rPr>
            <w:rStyle w:val="Hyperlink"/>
            <w:noProof/>
          </w:rPr>
          <w:t>2.13 Ausführungsanleitung</w:t>
        </w:r>
        <w:r>
          <w:rPr>
            <w:noProof/>
            <w:webHidden/>
          </w:rPr>
          <w:tab/>
        </w:r>
        <w:r>
          <w:rPr>
            <w:noProof/>
            <w:webHidden/>
          </w:rPr>
          <w:fldChar w:fldCharType="begin"/>
        </w:r>
        <w:r>
          <w:rPr>
            <w:noProof/>
            <w:webHidden/>
          </w:rPr>
          <w:instrText xml:space="preserve"> PAGEREF _Toc159511282 \h </w:instrText>
        </w:r>
        <w:r>
          <w:rPr>
            <w:noProof/>
            <w:webHidden/>
          </w:rPr>
        </w:r>
        <w:r>
          <w:rPr>
            <w:noProof/>
            <w:webHidden/>
          </w:rPr>
          <w:fldChar w:fldCharType="separate"/>
        </w:r>
        <w:r>
          <w:rPr>
            <w:noProof/>
            <w:webHidden/>
          </w:rPr>
          <w:t>45</w:t>
        </w:r>
        <w:r>
          <w:rPr>
            <w:noProof/>
            <w:webHidden/>
          </w:rPr>
          <w:fldChar w:fldCharType="end"/>
        </w:r>
      </w:hyperlink>
    </w:p>
    <w:p w14:paraId="478C4AA6" w14:textId="0548B9CD"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83" w:history="1">
        <w:r w:rsidRPr="0027021A">
          <w:rPr>
            <w:rStyle w:val="Hyperlink"/>
            <w:noProof/>
          </w:rPr>
          <w:t>2.13.1 Webseite öffnen (XAMPP)</w:t>
        </w:r>
        <w:r>
          <w:rPr>
            <w:noProof/>
            <w:webHidden/>
          </w:rPr>
          <w:tab/>
        </w:r>
        <w:r>
          <w:rPr>
            <w:noProof/>
            <w:webHidden/>
          </w:rPr>
          <w:fldChar w:fldCharType="begin"/>
        </w:r>
        <w:r>
          <w:rPr>
            <w:noProof/>
            <w:webHidden/>
          </w:rPr>
          <w:instrText xml:space="preserve"> PAGEREF _Toc159511283 \h </w:instrText>
        </w:r>
        <w:r>
          <w:rPr>
            <w:noProof/>
            <w:webHidden/>
          </w:rPr>
        </w:r>
        <w:r>
          <w:rPr>
            <w:noProof/>
            <w:webHidden/>
          </w:rPr>
          <w:fldChar w:fldCharType="separate"/>
        </w:r>
        <w:r>
          <w:rPr>
            <w:noProof/>
            <w:webHidden/>
          </w:rPr>
          <w:t>45</w:t>
        </w:r>
        <w:r>
          <w:rPr>
            <w:noProof/>
            <w:webHidden/>
          </w:rPr>
          <w:fldChar w:fldCharType="end"/>
        </w:r>
      </w:hyperlink>
    </w:p>
    <w:p w14:paraId="6C18A955" w14:textId="3DD09631"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84" w:history="1">
        <w:r w:rsidRPr="0027021A">
          <w:rPr>
            <w:rStyle w:val="Hyperlink"/>
            <w:noProof/>
          </w:rPr>
          <w:t>2.13.2 Unit Tests ausführen</w:t>
        </w:r>
        <w:r>
          <w:rPr>
            <w:noProof/>
            <w:webHidden/>
          </w:rPr>
          <w:tab/>
        </w:r>
        <w:r>
          <w:rPr>
            <w:noProof/>
            <w:webHidden/>
          </w:rPr>
          <w:fldChar w:fldCharType="begin"/>
        </w:r>
        <w:r>
          <w:rPr>
            <w:noProof/>
            <w:webHidden/>
          </w:rPr>
          <w:instrText xml:space="preserve"> PAGEREF _Toc159511284 \h </w:instrText>
        </w:r>
        <w:r>
          <w:rPr>
            <w:noProof/>
            <w:webHidden/>
          </w:rPr>
        </w:r>
        <w:r>
          <w:rPr>
            <w:noProof/>
            <w:webHidden/>
          </w:rPr>
          <w:fldChar w:fldCharType="separate"/>
        </w:r>
        <w:r>
          <w:rPr>
            <w:noProof/>
            <w:webHidden/>
          </w:rPr>
          <w:t>45</w:t>
        </w:r>
        <w:r>
          <w:rPr>
            <w:noProof/>
            <w:webHidden/>
          </w:rPr>
          <w:fldChar w:fldCharType="end"/>
        </w:r>
      </w:hyperlink>
    </w:p>
    <w:p w14:paraId="0925095C" w14:textId="08B04D42" w:rsidR="00D6220F" w:rsidRDefault="00D6220F">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511285" w:history="1">
        <w:r w:rsidRPr="0027021A">
          <w:rPr>
            <w:rStyle w:val="Hyperlink"/>
            <w:noProof/>
          </w:rPr>
          <w:t>2.13.3 Linting</w:t>
        </w:r>
        <w:r>
          <w:rPr>
            <w:noProof/>
            <w:webHidden/>
          </w:rPr>
          <w:tab/>
        </w:r>
        <w:r>
          <w:rPr>
            <w:noProof/>
            <w:webHidden/>
          </w:rPr>
          <w:fldChar w:fldCharType="begin"/>
        </w:r>
        <w:r>
          <w:rPr>
            <w:noProof/>
            <w:webHidden/>
          </w:rPr>
          <w:instrText xml:space="preserve"> PAGEREF _Toc159511285 \h </w:instrText>
        </w:r>
        <w:r>
          <w:rPr>
            <w:noProof/>
            <w:webHidden/>
          </w:rPr>
        </w:r>
        <w:r>
          <w:rPr>
            <w:noProof/>
            <w:webHidden/>
          </w:rPr>
          <w:fldChar w:fldCharType="separate"/>
        </w:r>
        <w:r>
          <w:rPr>
            <w:noProof/>
            <w:webHidden/>
          </w:rPr>
          <w:t>45</w:t>
        </w:r>
        <w:r>
          <w:rPr>
            <w:noProof/>
            <w:webHidden/>
          </w:rPr>
          <w:fldChar w:fldCharType="end"/>
        </w:r>
      </w:hyperlink>
    </w:p>
    <w:p w14:paraId="6CE4BC0D" w14:textId="0DBC8E1C"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6" w:history="1">
        <w:r w:rsidRPr="0027021A">
          <w:rPr>
            <w:rStyle w:val="Hyperlink"/>
            <w:noProof/>
          </w:rPr>
          <w:t>2.14 Schlusswort</w:t>
        </w:r>
        <w:r>
          <w:rPr>
            <w:noProof/>
            <w:webHidden/>
          </w:rPr>
          <w:tab/>
        </w:r>
        <w:r>
          <w:rPr>
            <w:noProof/>
            <w:webHidden/>
          </w:rPr>
          <w:fldChar w:fldCharType="begin"/>
        </w:r>
        <w:r>
          <w:rPr>
            <w:noProof/>
            <w:webHidden/>
          </w:rPr>
          <w:instrText xml:space="preserve"> PAGEREF _Toc159511286 \h </w:instrText>
        </w:r>
        <w:r>
          <w:rPr>
            <w:noProof/>
            <w:webHidden/>
          </w:rPr>
        </w:r>
        <w:r>
          <w:rPr>
            <w:noProof/>
            <w:webHidden/>
          </w:rPr>
          <w:fldChar w:fldCharType="separate"/>
        </w:r>
        <w:r>
          <w:rPr>
            <w:noProof/>
            <w:webHidden/>
          </w:rPr>
          <w:t>46</w:t>
        </w:r>
        <w:r>
          <w:rPr>
            <w:noProof/>
            <w:webHidden/>
          </w:rPr>
          <w:fldChar w:fldCharType="end"/>
        </w:r>
      </w:hyperlink>
    </w:p>
    <w:p w14:paraId="1E0F3051" w14:textId="3FD8F4D3"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7" w:history="1">
        <w:r w:rsidRPr="0027021A">
          <w:rPr>
            <w:rStyle w:val="Hyperlink"/>
            <w:noProof/>
          </w:rPr>
          <w:t>2.15 Abkürzungsverzeichnis</w:t>
        </w:r>
        <w:r>
          <w:rPr>
            <w:noProof/>
            <w:webHidden/>
          </w:rPr>
          <w:tab/>
        </w:r>
        <w:r>
          <w:rPr>
            <w:noProof/>
            <w:webHidden/>
          </w:rPr>
          <w:fldChar w:fldCharType="begin"/>
        </w:r>
        <w:r>
          <w:rPr>
            <w:noProof/>
            <w:webHidden/>
          </w:rPr>
          <w:instrText xml:space="preserve"> PAGEREF _Toc159511287 \h </w:instrText>
        </w:r>
        <w:r>
          <w:rPr>
            <w:noProof/>
            <w:webHidden/>
          </w:rPr>
        </w:r>
        <w:r>
          <w:rPr>
            <w:noProof/>
            <w:webHidden/>
          </w:rPr>
          <w:fldChar w:fldCharType="separate"/>
        </w:r>
        <w:r>
          <w:rPr>
            <w:noProof/>
            <w:webHidden/>
          </w:rPr>
          <w:t>47</w:t>
        </w:r>
        <w:r>
          <w:rPr>
            <w:noProof/>
            <w:webHidden/>
          </w:rPr>
          <w:fldChar w:fldCharType="end"/>
        </w:r>
      </w:hyperlink>
    </w:p>
    <w:p w14:paraId="47BD54FD" w14:textId="59C7E3CF"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8" w:history="1">
        <w:r w:rsidRPr="0027021A">
          <w:rPr>
            <w:rStyle w:val="Hyperlink"/>
            <w:noProof/>
          </w:rPr>
          <w:t>2.16 Glossar</w:t>
        </w:r>
        <w:r>
          <w:rPr>
            <w:noProof/>
            <w:webHidden/>
          </w:rPr>
          <w:tab/>
        </w:r>
        <w:r>
          <w:rPr>
            <w:noProof/>
            <w:webHidden/>
          </w:rPr>
          <w:fldChar w:fldCharType="begin"/>
        </w:r>
        <w:r>
          <w:rPr>
            <w:noProof/>
            <w:webHidden/>
          </w:rPr>
          <w:instrText xml:space="preserve"> PAGEREF _Toc159511288 \h </w:instrText>
        </w:r>
        <w:r>
          <w:rPr>
            <w:noProof/>
            <w:webHidden/>
          </w:rPr>
        </w:r>
        <w:r>
          <w:rPr>
            <w:noProof/>
            <w:webHidden/>
          </w:rPr>
          <w:fldChar w:fldCharType="separate"/>
        </w:r>
        <w:r>
          <w:rPr>
            <w:noProof/>
            <w:webHidden/>
          </w:rPr>
          <w:t>48</w:t>
        </w:r>
        <w:r>
          <w:rPr>
            <w:noProof/>
            <w:webHidden/>
          </w:rPr>
          <w:fldChar w:fldCharType="end"/>
        </w:r>
      </w:hyperlink>
    </w:p>
    <w:p w14:paraId="45724547" w14:textId="4FDB6EBB"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89" w:history="1">
        <w:r w:rsidRPr="0027021A">
          <w:rPr>
            <w:rStyle w:val="Hyperlink"/>
            <w:noProof/>
          </w:rPr>
          <w:t>2.17</w:t>
        </w:r>
        <w:r w:rsidRPr="0027021A">
          <w:rPr>
            <w:rStyle w:val="Hyperlink"/>
            <w:noProof/>
            <w:lang w:val="de-DE"/>
          </w:rPr>
          <w:t xml:space="preserve"> Quellenverzeichnis</w:t>
        </w:r>
        <w:r>
          <w:rPr>
            <w:noProof/>
            <w:webHidden/>
          </w:rPr>
          <w:tab/>
        </w:r>
        <w:r>
          <w:rPr>
            <w:noProof/>
            <w:webHidden/>
          </w:rPr>
          <w:fldChar w:fldCharType="begin"/>
        </w:r>
        <w:r>
          <w:rPr>
            <w:noProof/>
            <w:webHidden/>
          </w:rPr>
          <w:instrText xml:space="preserve"> PAGEREF _Toc159511289 \h </w:instrText>
        </w:r>
        <w:r>
          <w:rPr>
            <w:noProof/>
            <w:webHidden/>
          </w:rPr>
        </w:r>
        <w:r>
          <w:rPr>
            <w:noProof/>
            <w:webHidden/>
          </w:rPr>
          <w:fldChar w:fldCharType="separate"/>
        </w:r>
        <w:r>
          <w:rPr>
            <w:noProof/>
            <w:webHidden/>
          </w:rPr>
          <w:t>49</w:t>
        </w:r>
        <w:r>
          <w:rPr>
            <w:noProof/>
            <w:webHidden/>
          </w:rPr>
          <w:fldChar w:fldCharType="end"/>
        </w:r>
      </w:hyperlink>
    </w:p>
    <w:p w14:paraId="4BD886B0" w14:textId="1CEDD22E"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90" w:history="1">
        <w:r w:rsidRPr="0027021A">
          <w:rPr>
            <w:rStyle w:val="Hyperlink"/>
            <w:noProof/>
          </w:rPr>
          <w:t>2.18 Abbildungsverzeichnis</w:t>
        </w:r>
        <w:r>
          <w:rPr>
            <w:noProof/>
            <w:webHidden/>
          </w:rPr>
          <w:tab/>
        </w:r>
        <w:r>
          <w:rPr>
            <w:noProof/>
            <w:webHidden/>
          </w:rPr>
          <w:fldChar w:fldCharType="begin"/>
        </w:r>
        <w:r>
          <w:rPr>
            <w:noProof/>
            <w:webHidden/>
          </w:rPr>
          <w:instrText xml:space="preserve"> PAGEREF _Toc159511290 \h </w:instrText>
        </w:r>
        <w:r>
          <w:rPr>
            <w:noProof/>
            <w:webHidden/>
          </w:rPr>
        </w:r>
        <w:r>
          <w:rPr>
            <w:noProof/>
            <w:webHidden/>
          </w:rPr>
          <w:fldChar w:fldCharType="separate"/>
        </w:r>
        <w:r>
          <w:rPr>
            <w:noProof/>
            <w:webHidden/>
          </w:rPr>
          <w:t>50</w:t>
        </w:r>
        <w:r>
          <w:rPr>
            <w:noProof/>
            <w:webHidden/>
          </w:rPr>
          <w:fldChar w:fldCharType="end"/>
        </w:r>
      </w:hyperlink>
    </w:p>
    <w:p w14:paraId="4CB3FC3B" w14:textId="468779BE"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91" w:history="1">
        <w:r w:rsidRPr="0027021A">
          <w:rPr>
            <w:rStyle w:val="Hyperlink"/>
            <w:noProof/>
          </w:rPr>
          <w:t>2.19 Tabellenverzeichnis</w:t>
        </w:r>
        <w:r>
          <w:rPr>
            <w:noProof/>
            <w:webHidden/>
          </w:rPr>
          <w:tab/>
        </w:r>
        <w:r>
          <w:rPr>
            <w:noProof/>
            <w:webHidden/>
          </w:rPr>
          <w:fldChar w:fldCharType="begin"/>
        </w:r>
        <w:r>
          <w:rPr>
            <w:noProof/>
            <w:webHidden/>
          </w:rPr>
          <w:instrText xml:space="preserve"> PAGEREF _Toc159511291 \h </w:instrText>
        </w:r>
        <w:r>
          <w:rPr>
            <w:noProof/>
            <w:webHidden/>
          </w:rPr>
        </w:r>
        <w:r>
          <w:rPr>
            <w:noProof/>
            <w:webHidden/>
          </w:rPr>
          <w:fldChar w:fldCharType="separate"/>
        </w:r>
        <w:r>
          <w:rPr>
            <w:noProof/>
            <w:webHidden/>
          </w:rPr>
          <w:t>51</w:t>
        </w:r>
        <w:r>
          <w:rPr>
            <w:noProof/>
            <w:webHidden/>
          </w:rPr>
          <w:fldChar w:fldCharType="end"/>
        </w:r>
      </w:hyperlink>
    </w:p>
    <w:p w14:paraId="2FE04BA9" w14:textId="4D69EF34" w:rsidR="00D6220F" w:rsidRDefault="00D6220F">
      <w:pPr>
        <w:pStyle w:val="Verzeichnis2"/>
        <w:tabs>
          <w:tab w:val="right" w:leader="dot" w:pos="9061"/>
        </w:tabs>
        <w:rPr>
          <w:rFonts w:asciiTheme="minorHAnsi" w:eastAsiaTheme="minorEastAsia" w:hAnsiTheme="minorHAnsi" w:cstheme="minorBidi"/>
          <w:noProof/>
          <w:kern w:val="2"/>
          <w14:ligatures w14:val="standardContextual"/>
        </w:rPr>
      </w:pPr>
      <w:hyperlink w:anchor="_Toc159511292" w:history="1">
        <w:r w:rsidRPr="0027021A">
          <w:rPr>
            <w:rStyle w:val="Hyperlink"/>
            <w:noProof/>
          </w:rPr>
          <w:t>2.20 Anhang</w:t>
        </w:r>
        <w:r>
          <w:rPr>
            <w:noProof/>
            <w:webHidden/>
          </w:rPr>
          <w:tab/>
        </w:r>
        <w:r>
          <w:rPr>
            <w:noProof/>
            <w:webHidden/>
          </w:rPr>
          <w:fldChar w:fldCharType="begin"/>
        </w:r>
        <w:r>
          <w:rPr>
            <w:noProof/>
            <w:webHidden/>
          </w:rPr>
          <w:instrText xml:space="preserve"> PAGEREF _Toc159511292 \h </w:instrText>
        </w:r>
        <w:r>
          <w:rPr>
            <w:noProof/>
            <w:webHidden/>
          </w:rPr>
        </w:r>
        <w:r>
          <w:rPr>
            <w:noProof/>
            <w:webHidden/>
          </w:rPr>
          <w:fldChar w:fldCharType="separate"/>
        </w:r>
        <w:r>
          <w:rPr>
            <w:noProof/>
            <w:webHidden/>
          </w:rPr>
          <w:t>52</w:t>
        </w:r>
        <w:r>
          <w:rPr>
            <w:noProof/>
            <w:webHidden/>
          </w:rPr>
          <w:fldChar w:fldCharType="end"/>
        </w:r>
      </w:hyperlink>
    </w:p>
    <w:p w14:paraId="7814CAC6" w14:textId="4AC35F45" w:rsidR="00F51C8C" w:rsidRPr="00F51C8C" w:rsidRDefault="00F51C8C" w:rsidP="00F51C8C">
      <w:pPr>
        <w:rPr>
          <w:b/>
          <w:bCs/>
          <w:sz w:val="28"/>
          <w:szCs w:val="28"/>
        </w:rPr>
      </w:pPr>
      <w:r>
        <w:rPr>
          <w:b/>
          <w:bCs/>
          <w:sz w:val="28"/>
          <w:szCs w:val="28"/>
        </w:rPr>
        <w:fldChar w:fldCharType="end"/>
      </w:r>
    </w:p>
    <w:p w14:paraId="50B414A6" w14:textId="77777777" w:rsidR="008E4055" w:rsidRDefault="008E4055">
      <w:pPr>
        <w:rPr>
          <w:rFonts w:cs="Arial"/>
          <w:bCs/>
          <w:sz w:val="28"/>
          <w:szCs w:val="32"/>
        </w:rPr>
      </w:pPr>
      <w:r>
        <w:rPr>
          <w:b/>
        </w:rPr>
        <w:br w:type="page"/>
      </w:r>
    </w:p>
    <w:p w14:paraId="278914EC" w14:textId="77777777" w:rsidR="00E2505F" w:rsidRDefault="008A376D" w:rsidP="008E4055">
      <w:pPr>
        <w:pStyle w:val="berschrift1"/>
      </w:pPr>
      <w:bookmarkStart w:id="4" w:name="_Toc159322236"/>
      <w:bookmarkStart w:id="5" w:name="_Toc159511211"/>
      <w:r>
        <w:lastRenderedPageBreak/>
        <w:t>Teil 1</w:t>
      </w:r>
      <w:bookmarkEnd w:id="3"/>
      <w:bookmarkEnd w:id="4"/>
      <w:bookmarkEnd w:id="5"/>
    </w:p>
    <w:p w14:paraId="50F47BCC"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4E3E27B0" w14:textId="77777777" w:rsidR="008E7AC8" w:rsidRDefault="008E7AC8" w:rsidP="008E7AC8">
      <w:pPr>
        <w:pStyle w:val="berschrift2"/>
      </w:pPr>
      <w:bookmarkStart w:id="6" w:name="_Toc159247765"/>
      <w:bookmarkStart w:id="7" w:name="_Toc159322237"/>
      <w:bookmarkStart w:id="8" w:name="_Toc159511212"/>
      <w:r>
        <w:t>Aufgabenstellung</w:t>
      </w:r>
      <w:bookmarkEnd w:id="6"/>
      <w:bookmarkEnd w:id="7"/>
      <w:bookmarkEnd w:id="8"/>
    </w:p>
    <w:p w14:paraId="418557F7" w14:textId="77777777" w:rsidR="008E7AC8" w:rsidRDefault="008E7AC8" w:rsidP="008E7AC8">
      <w:r>
        <w:t>Folglich wird aufgezeigt, was zur Aufgabenstellung gehört und verwendet wurde, um die Aufgabe zu lösen.</w:t>
      </w:r>
    </w:p>
    <w:p w14:paraId="338C6E15" w14:textId="77777777" w:rsidR="008E7AC8" w:rsidRDefault="008E7AC8" w:rsidP="008E7AC8">
      <w:pPr>
        <w:pStyle w:val="berschrift3"/>
      </w:pPr>
      <w:bookmarkStart w:id="9" w:name="_Toc159247766"/>
      <w:bookmarkStart w:id="10" w:name="_Toc159322238"/>
      <w:bookmarkStart w:id="11" w:name="_Toc159511213"/>
      <w:r>
        <w:t>Detaillierte Aufgabenstellung</w:t>
      </w:r>
      <w:bookmarkEnd w:id="9"/>
      <w:bookmarkEnd w:id="10"/>
      <w:bookmarkEnd w:id="11"/>
    </w:p>
    <w:p w14:paraId="2D67DCD1"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048F18D1" w14:textId="77777777" w:rsidR="008B5297" w:rsidRDefault="008B5297" w:rsidP="008B5297"/>
    <w:p w14:paraId="00B7CA12" w14:textId="77777777" w:rsidR="008B5297" w:rsidRDefault="008B5297" w:rsidP="008B5297">
      <w:r>
        <w:t>Nutzer der Anwendung sind folgende Personengruppen:</w:t>
      </w:r>
    </w:p>
    <w:p w14:paraId="25CFB43C" w14:textId="77777777" w:rsidR="008B5297" w:rsidRDefault="008B5297" w:rsidP="008B5297">
      <w:r>
        <w:t>- Administrator (diejenigen Personen, welche die Applikation verwalten)</w:t>
      </w:r>
    </w:p>
    <w:p w14:paraId="2C423545" w14:textId="77777777" w:rsidR="008B5297" w:rsidRDefault="008B5297" w:rsidP="008B5297">
      <w:r>
        <w:t>- Trainer</w:t>
      </w:r>
    </w:p>
    <w:p w14:paraId="03026463" w14:textId="77777777" w:rsidR="008B5297" w:rsidRDefault="008B5297" w:rsidP="008B5297">
      <w:r>
        <w:t>- Fussballspieler</w:t>
      </w:r>
    </w:p>
    <w:p w14:paraId="0DD1CA4D" w14:textId="77777777" w:rsidR="008B5297" w:rsidRDefault="008B5297" w:rsidP="008B5297">
      <w:r>
        <w:t>- Helfer (z.B. Fahrer, welche die Mannschaft zum Spiel bringt)</w:t>
      </w:r>
    </w:p>
    <w:p w14:paraId="444A9AC5" w14:textId="77777777" w:rsidR="008B5297" w:rsidRDefault="008B5297" w:rsidP="008B5297"/>
    <w:p w14:paraId="7D203F88" w14:textId="77777777" w:rsidR="008B5297" w:rsidRDefault="008B5297" w:rsidP="008B5297">
      <w:r>
        <w:t>Das Testing wird mit automatisierten sowie manuellen Tests durchgeführt.</w:t>
      </w:r>
    </w:p>
    <w:p w14:paraId="59324355" w14:textId="77777777" w:rsidR="008B5297" w:rsidRDefault="008B5297" w:rsidP="008B5297"/>
    <w:p w14:paraId="784E08B0" w14:textId="77777777" w:rsidR="008B5297" w:rsidRDefault="008B5297" w:rsidP="008B5297">
      <w:r>
        <w:t>Folgende Features sind erwartet:</w:t>
      </w:r>
    </w:p>
    <w:p w14:paraId="64B04EF5" w14:textId="77777777" w:rsidR="008B5297" w:rsidRDefault="008B5297" w:rsidP="008B5297">
      <w:r>
        <w:t>Pflicht:</w:t>
      </w:r>
    </w:p>
    <w:p w14:paraId="5AD1F321" w14:textId="77777777" w:rsidR="008B5297" w:rsidRDefault="008B5297" w:rsidP="008B5297">
      <w:r>
        <w:t>- Der Trainer kann in einem Kalender die Trainings- und Spieledaten eintragen (Datum, wer ist beteiligt, Standort)</w:t>
      </w:r>
    </w:p>
    <w:p w14:paraId="436928EE" w14:textId="77777777" w:rsidR="008B5297" w:rsidRDefault="008B5297" w:rsidP="008B5297">
      <w:r>
        <w:t>- Alle Nutzer haben ein persönliches Login und können sich einloggen</w:t>
      </w:r>
    </w:p>
    <w:p w14:paraId="34541A8A" w14:textId="77777777" w:rsidR="008B5297" w:rsidRDefault="008B5297" w:rsidP="008B5297">
      <w:r>
        <w:t>- Es existiert eine funktionierende Anleitung, wie die Software auf einem LAMP-Stack kompatiblen Hoster (sind praktisch alle) deployed werden kann.</w:t>
      </w:r>
    </w:p>
    <w:p w14:paraId="198ADF13" w14:textId="77777777" w:rsidR="008B5297" w:rsidRDefault="008B5297" w:rsidP="008B5297">
      <w:r>
        <w:t>- Die Software ist auf GitHub mit einer sinnvollen Open-Source Lizenz öffentlich verfügbar</w:t>
      </w:r>
    </w:p>
    <w:p w14:paraId="7F9CA58E" w14:textId="77777777" w:rsidR="008B5297" w:rsidRDefault="008B5297" w:rsidP="008B5297"/>
    <w:p w14:paraId="378827A1" w14:textId="77777777" w:rsidR="008B5297" w:rsidRDefault="008B5297" w:rsidP="008B5297">
      <w:r>
        <w:t>Priorität Hoch:</w:t>
      </w:r>
    </w:p>
    <w:p w14:paraId="7D652CD1" w14:textId="77777777" w:rsidR="008B5297" w:rsidRDefault="008B5297" w:rsidP="008B5297">
      <w:r>
        <w:t>- Die Logins können über die Weboberfläche gemanaged werden (User erstellen, Passwort zurücksetzen, ...)</w:t>
      </w:r>
    </w:p>
    <w:p w14:paraId="2D754C42" w14:textId="77777777" w:rsidR="008B5297" w:rsidRDefault="008B5297" w:rsidP="008B5297">
      <w:r>
        <w:t>- Der persönliche Kalender kann als ICS heruntergeladen/abonniert werden (um es z.B. im Smartphone-Kalender zu importieren)</w:t>
      </w:r>
    </w:p>
    <w:p w14:paraId="07FB3D0C" w14:textId="77777777" w:rsidR="008B5297" w:rsidRDefault="008B5297" w:rsidP="008B5297"/>
    <w:p w14:paraId="4C61AA42" w14:textId="77777777" w:rsidR="008B5297" w:rsidRDefault="008B5297" w:rsidP="008B5297">
      <w:r>
        <w:t>Priorität Mittel:</w:t>
      </w:r>
    </w:p>
    <w:p w14:paraId="59CD88F5" w14:textId="77777777" w:rsidR="008B5297" w:rsidRDefault="008B5297" w:rsidP="008B5297">
      <w:r>
        <w:t>- Der Administrator/Trainer kann ein komplettes Backup als Datei herunterladen und auch wieder einspielen</w:t>
      </w:r>
    </w:p>
    <w:p w14:paraId="3D0BF6D2" w14:textId="77777777" w:rsidR="008B5297" w:rsidRDefault="008B5297" w:rsidP="008B5297">
      <w:r>
        <w:t>- Die Spielresultate können bei den Spielen eingetragen werden (wer hat wann das Tor gemacht), Rote/Gelbe Karten, Notizen, ...</w:t>
      </w:r>
    </w:p>
    <w:p w14:paraId="0F08ABA3" w14:textId="77777777" w:rsidR="008B5297" w:rsidRDefault="008B5297" w:rsidP="008B5297">
      <w:r>
        <w:t>- Die Spielresultate werden auf einem Dashboard übersichtlich dargestellt</w:t>
      </w:r>
    </w:p>
    <w:p w14:paraId="5AAD3B6B" w14:textId="77777777" w:rsidR="008B5297" w:rsidRDefault="008B5297" w:rsidP="008B5297">
      <w:r>
        <w:t>- Die Analysen der Gegner und an was die Mannschaft arbeiten kann, können eingetragen und angeschaut werden.</w:t>
      </w:r>
    </w:p>
    <w:p w14:paraId="42CD6258" w14:textId="77777777" w:rsidR="008B5297" w:rsidRDefault="008B5297">
      <w:r>
        <w:br w:type="page"/>
      </w:r>
    </w:p>
    <w:p w14:paraId="5C42A814" w14:textId="77777777" w:rsidR="008B5297" w:rsidRDefault="008B5297" w:rsidP="008B5297">
      <w:pPr>
        <w:pStyle w:val="berschrift3"/>
      </w:pPr>
      <w:bookmarkStart w:id="12" w:name="_Toc159247767"/>
      <w:bookmarkStart w:id="13" w:name="_Toc159322239"/>
      <w:bookmarkStart w:id="14" w:name="_Toc159511214"/>
      <w:r>
        <w:lastRenderedPageBreak/>
        <w:t>Benutzte Software</w:t>
      </w:r>
      <w:bookmarkEnd w:id="12"/>
      <w:bookmarkEnd w:id="13"/>
      <w:bookmarkEnd w:id="14"/>
    </w:p>
    <w:p w14:paraId="0436E681" w14:textId="77777777" w:rsidR="008B5297" w:rsidRDefault="008B5297" w:rsidP="008B5297">
      <w:pPr>
        <w:pStyle w:val="Listenabsatz"/>
        <w:numPr>
          <w:ilvl w:val="0"/>
          <w:numId w:val="20"/>
        </w:numPr>
      </w:pPr>
      <w:r>
        <w:t>Microsoft-Office-Apps</w:t>
      </w:r>
    </w:p>
    <w:p w14:paraId="4935912B" w14:textId="77777777" w:rsidR="008B5297" w:rsidRDefault="008B5297" w:rsidP="008B5297">
      <w:pPr>
        <w:pStyle w:val="Listenabsatz"/>
        <w:numPr>
          <w:ilvl w:val="0"/>
          <w:numId w:val="20"/>
        </w:numPr>
      </w:pPr>
      <w:r>
        <w:t>Visual Studio Code</w:t>
      </w:r>
    </w:p>
    <w:p w14:paraId="270F0234" w14:textId="77777777" w:rsidR="007A2B80" w:rsidRDefault="007A2B80" w:rsidP="008B5297">
      <w:pPr>
        <w:pStyle w:val="Listenabsatz"/>
        <w:numPr>
          <w:ilvl w:val="0"/>
          <w:numId w:val="20"/>
        </w:numPr>
      </w:pPr>
      <w:r>
        <w:t>XAMPP</w:t>
      </w:r>
    </w:p>
    <w:p w14:paraId="05D447BB" w14:textId="77777777" w:rsidR="007A2B80" w:rsidRDefault="007A2B80" w:rsidP="008B5297">
      <w:pPr>
        <w:pStyle w:val="Listenabsatz"/>
        <w:numPr>
          <w:ilvl w:val="0"/>
          <w:numId w:val="20"/>
        </w:numPr>
      </w:pPr>
      <w:r>
        <w:t>Google Chrome</w:t>
      </w:r>
    </w:p>
    <w:p w14:paraId="3BD0854F" w14:textId="77777777" w:rsidR="009F00C2" w:rsidRDefault="009F00C2" w:rsidP="008B5297">
      <w:pPr>
        <w:pStyle w:val="Listenabsatz"/>
        <w:numPr>
          <w:ilvl w:val="0"/>
          <w:numId w:val="20"/>
        </w:numPr>
      </w:pPr>
      <w:r>
        <w:t>Git</w:t>
      </w:r>
    </w:p>
    <w:p w14:paraId="49970044" w14:textId="77777777" w:rsidR="00596EA7" w:rsidRDefault="00596EA7" w:rsidP="008B5297">
      <w:pPr>
        <w:pStyle w:val="Listenabsatz"/>
        <w:numPr>
          <w:ilvl w:val="0"/>
          <w:numId w:val="20"/>
        </w:numPr>
      </w:pPr>
      <w:r>
        <w:t>Adobe XD</w:t>
      </w:r>
    </w:p>
    <w:p w14:paraId="40F1FF01" w14:textId="77777777" w:rsidR="00522E07" w:rsidRDefault="00522E07" w:rsidP="00522E07">
      <w:pPr>
        <w:pStyle w:val="berschrift3"/>
      </w:pPr>
      <w:bookmarkStart w:id="15" w:name="_Toc159247768"/>
      <w:bookmarkStart w:id="16" w:name="_Toc159322240"/>
      <w:bookmarkStart w:id="17" w:name="_Toc159511215"/>
      <w:r>
        <w:t>Benutzte Hardware</w:t>
      </w:r>
      <w:bookmarkEnd w:id="15"/>
      <w:bookmarkEnd w:id="16"/>
      <w:bookmarkEnd w:id="17"/>
    </w:p>
    <w:p w14:paraId="1ED09C16" w14:textId="77777777" w:rsidR="00A24EFC" w:rsidRPr="00A24EFC" w:rsidRDefault="00A24EFC" w:rsidP="00A24EFC">
      <w:pPr>
        <w:pStyle w:val="Listenabsatz"/>
        <w:numPr>
          <w:ilvl w:val="0"/>
          <w:numId w:val="21"/>
        </w:numPr>
      </w:pPr>
      <w:r>
        <w:t>Persönlicher Laptop und Dockingstation von getAbstract</w:t>
      </w:r>
    </w:p>
    <w:p w14:paraId="4400BFD9" w14:textId="77777777" w:rsidR="00522E07" w:rsidRDefault="00522E07" w:rsidP="00522E07">
      <w:pPr>
        <w:pStyle w:val="berschrift3"/>
      </w:pPr>
      <w:bookmarkStart w:id="18" w:name="_Toc159247769"/>
      <w:bookmarkStart w:id="19" w:name="_Toc159322241"/>
      <w:bookmarkStart w:id="20" w:name="_Toc159511216"/>
      <w:r>
        <w:t>Methode</w:t>
      </w:r>
      <w:bookmarkEnd w:id="18"/>
      <w:bookmarkEnd w:id="19"/>
      <w:bookmarkEnd w:id="20"/>
    </w:p>
    <w:p w14:paraId="6BCCC916" w14:textId="77777777" w:rsidR="00A24EFC" w:rsidRPr="00A24EFC" w:rsidRDefault="00A24EFC" w:rsidP="00A24EFC">
      <w:r>
        <w:t xml:space="preserve">Für die PA wird die Projektmethode </w:t>
      </w:r>
      <w:r w:rsidR="007A2B80">
        <w:t>«</w:t>
      </w:r>
      <w:r>
        <w:t>IPERKA</w:t>
      </w:r>
      <w:r w:rsidR="007A2B80">
        <w:t>»</w:t>
      </w:r>
      <w:r>
        <w:t xml:space="preserve"> verwendet.</w:t>
      </w:r>
    </w:p>
    <w:p w14:paraId="2A4B485B" w14:textId="77777777" w:rsidR="00522E07" w:rsidRDefault="00522E07" w:rsidP="00522E07">
      <w:pPr>
        <w:pStyle w:val="berschrift3"/>
      </w:pPr>
      <w:bookmarkStart w:id="21" w:name="_Toc159247770"/>
      <w:bookmarkStart w:id="22" w:name="_Toc159322242"/>
      <w:bookmarkStart w:id="23" w:name="_Toc159511217"/>
      <w:r>
        <w:t>Vorkenntnisse</w:t>
      </w:r>
      <w:bookmarkEnd w:id="21"/>
      <w:bookmarkEnd w:id="22"/>
      <w:bookmarkEnd w:id="23"/>
    </w:p>
    <w:p w14:paraId="25238C2C" w14:textId="77777777" w:rsidR="00A24EFC" w:rsidRDefault="007A2B80" w:rsidP="00A24EFC">
      <w:pPr>
        <w:pStyle w:val="Listenabsatz"/>
        <w:numPr>
          <w:ilvl w:val="0"/>
          <w:numId w:val="21"/>
        </w:numPr>
      </w:pPr>
      <w:r w:rsidRPr="007A2B80">
        <w:t>HTML, CSS, JS, PHP und SQ</w:t>
      </w:r>
      <w:r>
        <w:t>L: Wissen durch einige Module in der Schule</w:t>
      </w:r>
    </w:p>
    <w:p w14:paraId="5FC547E7"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2E64538B" w14:textId="77777777" w:rsidR="00522E07" w:rsidRDefault="00522E07" w:rsidP="00522E07">
      <w:pPr>
        <w:pStyle w:val="berschrift3"/>
      </w:pPr>
      <w:bookmarkStart w:id="24" w:name="_Toc159247771"/>
      <w:bookmarkStart w:id="25" w:name="_Toc159322243"/>
      <w:bookmarkStart w:id="26" w:name="_Toc159511218"/>
      <w:r>
        <w:t>Vorarbeiten</w:t>
      </w:r>
      <w:bookmarkEnd w:id="24"/>
      <w:bookmarkEnd w:id="25"/>
      <w:bookmarkEnd w:id="26"/>
    </w:p>
    <w:p w14:paraId="59E5C12E"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5E30D8B3" w14:textId="77777777" w:rsidR="00522E07" w:rsidRDefault="00522E07" w:rsidP="00522E07">
      <w:pPr>
        <w:pStyle w:val="berschrift2"/>
      </w:pPr>
      <w:bookmarkStart w:id="27" w:name="_Toc159247772"/>
      <w:bookmarkStart w:id="28" w:name="_Toc159322244"/>
      <w:bookmarkStart w:id="29" w:name="_Toc159511219"/>
      <w:r>
        <w:lastRenderedPageBreak/>
        <w:t>Projektorganisation</w:t>
      </w:r>
      <w:bookmarkEnd w:id="27"/>
      <w:bookmarkEnd w:id="28"/>
      <w:bookmarkEnd w:id="29"/>
    </w:p>
    <w:p w14:paraId="12F646D0" w14:textId="77777777" w:rsidR="00522E07" w:rsidRDefault="00522E07" w:rsidP="00522E07">
      <w:r>
        <w:t>Nun wird aufgezeigt, was alles zur Projektorganisation gehört.</w:t>
      </w:r>
    </w:p>
    <w:p w14:paraId="0D074FBD" w14:textId="77777777" w:rsidR="00522E07" w:rsidRDefault="00522E07" w:rsidP="00522E07">
      <w:pPr>
        <w:pStyle w:val="berschrift3"/>
      </w:pPr>
      <w:bookmarkStart w:id="30" w:name="_Toc159247773"/>
      <w:bookmarkStart w:id="31" w:name="_Toc159322245"/>
      <w:bookmarkStart w:id="32" w:name="_Toc159511220"/>
      <w:r>
        <w:t>Projektmanagementmethode</w:t>
      </w:r>
      <w:bookmarkEnd w:id="30"/>
      <w:bookmarkEnd w:id="31"/>
      <w:bookmarkEnd w:id="32"/>
    </w:p>
    <w:p w14:paraId="6C8AC5A6"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22CD4FCB" w14:textId="77777777" w:rsidR="00993C69" w:rsidRDefault="00993C69" w:rsidP="00993C69">
      <w:pPr>
        <w:keepNext/>
      </w:pPr>
      <w:r>
        <w:rPr>
          <w:noProof/>
        </w:rPr>
        <w:drawing>
          <wp:inline distT="0" distB="0" distL="0" distR="0" wp14:anchorId="3447D7B8"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397AD42C" w14:textId="77777777" w:rsidR="006A5944" w:rsidRPr="007A2B80" w:rsidRDefault="00993C69" w:rsidP="00993C69">
      <w:pPr>
        <w:pStyle w:val="Beschriftung"/>
      </w:pPr>
      <w:bookmarkStart w:id="33" w:name="_Toc159511293"/>
      <w:r>
        <w:t xml:space="preserve">Abbildung </w:t>
      </w:r>
      <w:r>
        <w:fldChar w:fldCharType="begin"/>
      </w:r>
      <w:r>
        <w:instrText xml:space="preserve"> SEQ Abbildung \* ARABIC </w:instrText>
      </w:r>
      <w:r>
        <w:fldChar w:fldCharType="separate"/>
      </w:r>
      <w:r w:rsidR="00887951">
        <w:rPr>
          <w:noProof/>
        </w:rPr>
        <w:t>1</w:t>
      </w:r>
      <w:r>
        <w:fldChar w:fldCharType="end"/>
      </w:r>
      <w:r>
        <w:t>: IPERKA</w:t>
      </w:r>
      <w:bookmarkEnd w:id="33"/>
    </w:p>
    <w:p w14:paraId="382A6304" w14:textId="77777777" w:rsidR="00993C69" w:rsidRDefault="00522E07" w:rsidP="00993C69">
      <w:pPr>
        <w:pStyle w:val="berschrift3"/>
      </w:pPr>
      <w:bookmarkStart w:id="34" w:name="_Toc159247774"/>
      <w:bookmarkStart w:id="35" w:name="_Toc159322246"/>
      <w:bookmarkStart w:id="36" w:name="_Toc159511221"/>
      <w:r>
        <w:t>Firmenstandards</w:t>
      </w:r>
      <w:bookmarkEnd w:id="34"/>
      <w:bookmarkEnd w:id="35"/>
      <w:bookmarkEnd w:id="36"/>
    </w:p>
    <w:p w14:paraId="4D2571C9" w14:textId="77777777" w:rsidR="00993C69" w:rsidRPr="00993C69" w:rsidRDefault="00993C69" w:rsidP="00993C69">
      <w:r>
        <w:t>Für die Dokumentation wurde die Vorlage von dem Fach- und Wirtschaftsmittelschulzentrum Luzern verwendet.</w:t>
      </w:r>
    </w:p>
    <w:p w14:paraId="308B03FD" w14:textId="77777777" w:rsidR="00522E07" w:rsidRDefault="00522E07" w:rsidP="00522E07">
      <w:pPr>
        <w:pStyle w:val="berschrift3"/>
      </w:pPr>
      <w:bookmarkStart w:id="37" w:name="_Toc159247775"/>
      <w:bookmarkStart w:id="38" w:name="_Toc159322247"/>
      <w:bookmarkStart w:id="39" w:name="_Toc159511222"/>
      <w:r>
        <w:t>Organisation der Arbeitsergebnisse</w:t>
      </w:r>
      <w:bookmarkEnd w:id="37"/>
      <w:bookmarkEnd w:id="38"/>
      <w:bookmarkEnd w:id="39"/>
    </w:p>
    <w:p w14:paraId="6024BDD3"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7C933B57" w14:textId="77777777" w:rsidR="00522E07" w:rsidRDefault="00522E07" w:rsidP="00522E07">
      <w:pPr>
        <w:pStyle w:val="berschrift4"/>
      </w:pPr>
      <w:bookmarkStart w:id="40" w:name="_Toc159247776"/>
      <w:bookmarkStart w:id="41" w:name="_Toc159322248"/>
      <w:bookmarkStart w:id="42" w:name="_Toc159511223"/>
      <w:r>
        <w:t>Versionierung</w:t>
      </w:r>
      <w:bookmarkEnd w:id="40"/>
      <w:bookmarkEnd w:id="41"/>
      <w:bookmarkEnd w:id="42"/>
    </w:p>
    <w:p w14:paraId="375863D4"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54FA9328" w14:textId="77777777" w:rsidR="006434EC" w:rsidRDefault="00522E07" w:rsidP="006434EC">
      <w:pPr>
        <w:pStyle w:val="berschrift4"/>
      </w:pPr>
      <w:bookmarkStart w:id="43" w:name="_Toc159247777"/>
      <w:bookmarkStart w:id="44" w:name="_Toc159322249"/>
      <w:bookmarkStart w:id="45" w:name="_Toc159511224"/>
      <w:r>
        <w:t>Dokumentenablage</w:t>
      </w:r>
      <w:bookmarkEnd w:id="43"/>
      <w:bookmarkEnd w:id="44"/>
      <w:bookmarkEnd w:id="45"/>
    </w:p>
    <w:p w14:paraId="2BEC48E3" w14:textId="77777777" w:rsidR="006434EC" w:rsidRPr="006434EC" w:rsidRDefault="006434EC" w:rsidP="006434EC">
      <w:pPr>
        <w:sectPr w:rsidR="006434EC" w:rsidRPr="006434EC" w:rsidSect="009E07AE">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22B500C3" w14:textId="77777777" w:rsidR="00522E07" w:rsidRDefault="00522E07" w:rsidP="00522E07">
      <w:pPr>
        <w:pStyle w:val="berschrift2"/>
      </w:pPr>
      <w:bookmarkStart w:id="46" w:name="_Toc159247778"/>
      <w:bookmarkStart w:id="47" w:name="_Toc159322250"/>
      <w:bookmarkStart w:id="48" w:name="_Toc159511225"/>
      <w:r w:rsidRPr="00522E07">
        <w:lastRenderedPageBreak/>
        <w:t>Zeitplan</w:t>
      </w:r>
      <w:bookmarkEnd w:id="46"/>
      <w:bookmarkEnd w:id="47"/>
      <w:bookmarkEnd w:id="48"/>
    </w:p>
    <w:p w14:paraId="14EAF995" w14:textId="77777777" w:rsidR="00522E07" w:rsidRDefault="00245B5F" w:rsidP="00522E07">
      <w:pPr>
        <w:rPr>
          <w:rFonts w:cs="Arial"/>
          <w:iCs/>
          <w:szCs w:val="24"/>
        </w:rPr>
      </w:pPr>
      <w:r>
        <w:rPr>
          <w:rFonts w:cs="Arial"/>
          <w:iCs/>
          <w:szCs w:val="24"/>
        </w:rPr>
        <w:t>Pro Tag gibt es vier Kästchen. Ein Kästchen steht für 2 Stunden.</w:t>
      </w:r>
    </w:p>
    <w:p w14:paraId="15757A36"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56DE1C1E" w14:textId="77777777" w:rsidR="008A67C0" w:rsidRDefault="00C5098C" w:rsidP="008A67C0">
      <w:pPr>
        <w:keepNext/>
      </w:pPr>
      <w:r>
        <w:rPr>
          <w:noProof/>
        </w:rPr>
        <w:drawing>
          <wp:inline distT="0" distB="0" distL="0" distR="0" wp14:anchorId="432B75A0" wp14:editId="729B09ED">
            <wp:extent cx="9071610" cy="3518535"/>
            <wp:effectExtent l="0" t="0" r="0" b="5715"/>
            <wp:docPr id="37532425"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2425" name="Grafik 1" descr="Ein Bild, das Text, Reihe, Screenshot, Diagramm enthält.&#10;&#10;Automatisch generierte Beschreibung"/>
                    <pic:cNvPicPr/>
                  </pic:nvPicPr>
                  <pic:blipFill>
                    <a:blip r:embed="rId21"/>
                    <a:stretch>
                      <a:fillRect/>
                    </a:stretch>
                  </pic:blipFill>
                  <pic:spPr>
                    <a:xfrm>
                      <a:off x="0" y="0"/>
                      <a:ext cx="9071610" cy="3518535"/>
                    </a:xfrm>
                    <a:prstGeom prst="rect">
                      <a:avLst/>
                    </a:prstGeom>
                  </pic:spPr>
                </pic:pic>
              </a:graphicData>
            </a:graphic>
          </wp:inline>
        </w:drawing>
      </w:r>
    </w:p>
    <w:p w14:paraId="21E99513" w14:textId="77777777" w:rsidR="008A67C0" w:rsidRPr="00634835" w:rsidRDefault="008A67C0" w:rsidP="00C5098C">
      <w:pPr>
        <w:pStyle w:val="Beschriftung"/>
        <w:rPr>
          <w:rFonts w:cs="Arial"/>
          <w:iCs w:val="0"/>
          <w:szCs w:val="24"/>
        </w:rPr>
        <w:sectPr w:rsidR="008A67C0" w:rsidRPr="00634835" w:rsidSect="009E07AE">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511294"/>
      <w:r>
        <w:t xml:space="preserve">Abbildung </w:t>
      </w:r>
      <w:r>
        <w:fldChar w:fldCharType="begin"/>
      </w:r>
      <w:r>
        <w:instrText xml:space="preserve"> SEQ Abbildung \* ARABIC </w:instrText>
      </w:r>
      <w:r>
        <w:fldChar w:fldCharType="separate"/>
      </w:r>
      <w:r w:rsidR="00887951">
        <w:rPr>
          <w:noProof/>
        </w:rPr>
        <w:t>2</w:t>
      </w:r>
      <w:r>
        <w:fldChar w:fldCharType="end"/>
      </w:r>
      <w:r>
        <w:t>: Zeitplan</w:t>
      </w:r>
      <w:bookmarkEnd w:id="49"/>
    </w:p>
    <w:p w14:paraId="1908BC24" w14:textId="77777777" w:rsidR="00634835" w:rsidRDefault="00634835" w:rsidP="00634835">
      <w:pPr>
        <w:pStyle w:val="berschrift3"/>
      </w:pPr>
      <w:bookmarkStart w:id="50" w:name="_Toc159322251"/>
      <w:bookmarkStart w:id="51" w:name="_Toc159247779"/>
      <w:bookmarkStart w:id="52" w:name="_Toc159511226"/>
      <w:r>
        <w:lastRenderedPageBreak/>
        <w:t>Meilensteine</w:t>
      </w:r>
      <w:bookmarkEnd w:id="50"/>
      <w:bookmarkEnd w:id="52"/>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75E41B28" w14:textId="77777777" w:rsidTr="00A12DE1">
        <w:tc>
          <w:tcPr>
            <w:tcW w:w="2265" w:type="dxa"/>
            <w:shd w:val="clear" w:color="auto" w:fill="D9D9D9" w:themeFill="background1" w:themeFillShade="D9"/>
          </w:tcPr>
          <w:p w14:paraId="7F267A6E"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0233C780"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17791E98"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1C975D54" w14:textId="77777777" w:rsidR="00634835" w:rsidRDefault="00A12DE1" w:rsidP="008D2352">
            <w:pPr>
              <w:rPr>
                <w:rFonts w:cs="Arial"/>
                <w:b/>
                <w:bCs/>
                <w:szCs w:val="26"/>
              </w:rPr>
            </w:pPr>
            <w:r>
              <w:rPr>
                <w:rFonts w:cs="Arial"/>
                <w:b/>
                <w:bCs/>
                <w:szCs w:val="26"/>
              </w:rPr>
              <w:t>Beschreibung</w:t>
            </w:r>
          </w:p>
        </w:tc>
      </w:tr>
      <w:tr w:rsidR="00A12DE1" w14:paraId="3CEEDF29" w14:textId="77777777" w:rsidTr="00A12DE1">
        <w:trPr>
          <w:trHeight w:val="380"/>
        </w:trPr>
        <w:tc>
          <w:tcPr>
            <w:tcW w:w="2265" w:type="dxa"/>
            <w:shd w:val="clear" w:color="auto" w:fill="FFFFFF" w:themeFill="background1"/>
            <w:vAlign w:val="bottom"/>
          </w:tcPr>
          <w:p w14:paraId="4AF2BDD9"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5D6A1276"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49531088"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12AE1F2E"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573FFA7B" w14:textId="77777777" w:rsidTr="002B3E32">
        <w:tc>
          <w:tcPr>
            <w:tcW w:w="2265" w:type="dxa"/>
            <w:shd w:val="clear" w:color="auto" w:fill="FFFFFF" w:themeFill="background1"/>
            <w:vAlign w:val="bottom"/>
          </w:tcPr>
          <w:p w14:paraId="32F3EB42"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529501C4"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39719E49"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6D22771"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26CB2EDA" w14:textId="77777777" w:rsidTr="002B3E32">
        <w:tc>
          <w:tcPr>
            <w:tcW w:w="2265" w:type="dxa"/>
            <w:shd w:val="clear" w:color="auto" w:fill="FFFFFF" w:themeFill="background1"/>
            <w:vAlign w:val="bottom"/>
          </w:tcPr>
          <w:p w14:paraId="4C79381E"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616AC544"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581EB0E5"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2C753050" w14:textId="77777777" w:rsidR="00A12DE1" w:rsidRPr="00A12DE1" w:rsidRDefault="00A12DE1" w:rsidP="008D2352">
            <w:pPr>
              <w:rPr>
                <w:rFonts w:cs="Arial"/>
                <w:szCs w:val="26"/>
              </w:rPr>
            </w:pPr>
            <w:r>
              <w:rPr>
                <w:rFonts w:cs="Segoe UI"/>
                <w:color w:val="000000"/>
              </w:rPr>
              <w:t>Deployment-Anleitung schreiben</w:t>
            </w:r>
          </w:p>
        </w:tc>
      </w:tr>
      <w:tr w:rsidR="00A12DE1" w14:paraId="1F666EE3" w14:textId="77777777" w:rsidTr="002B3E32">
        <w:tc>
          <w:tcPr>
            <w:tcW w:w="2265" w:type="dxa"/>
            <w:shd w:val="clear" w:color="auto" w:fill="FFFFFF" w:themeFill="background1"/>
            <w:vAlign w:val="bottom"/>
          </w:tcPr>
          <w:p w14:paraId="5BD1271A"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01D5FC59"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093E8507"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3E8214D8" w14:textId="77777777" w:rsidR="00A12DE1" w:rsidRPr="00A12DE1" w:rsidRDefault="00A12DE1" w:rsidP="008D2352">
            <w:pPr>
              <w:rPr>
                <w:rFonts w:cs="Arial"/>
                <w:szCs w:val="26"/>
              </w:rPr>
            </w:pPr>
            <w:r>
              <w:rPr>
                <w:rFonts w:cs="Segoe UI"/>
                <w:color w:val="000000"/>
              </w:rPr>
              <w:t>Code deployen</w:t>
            </w:r>
          </w:p>
        </w:tc>
      </w:tr>
      <w:tr w:rsidR="00A12DE1" w14:paraId="542F2CC3" w14:textId="77777777" w:rsidTr="002B3E32">
        <w:tc>
          <w:tcPr>
            <w:tcW w:w="2265" w:type="dxa"/>
            <w:shd w:val="clear" w:color="auto" w:fill="FFFFFF" w:themeFill="background1"/>
            <w:vAlign w:val="bottom"/>
          </w:tcPr>
          <w:p w14:paraId="37B8CF82"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47FD8E49"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65485B1D"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23DC4426"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30D50F34" w14:textId="77777777" w:rsidR="00A12DE1" w:rsidRDefault="00A12DE1">
      <w:pPr>
        <w:pStyle w:val="Beschriftung"/>
      </w:pPr>
      <w:bookmarkStart w:id="53" w:name="_Toc159511319"/>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78B519F9" w14:textId="77777777" w:rsidR="00634835" w:rsidRPr="00634835" w:rsidRDefault="00634835" w:rsidP="00634835">
      <w:pPr>
        <w:rPr>
          <w:rFonts w:cs="Arial"/>
          <w:b/>
          <w:bCs/>
          <w:szCs w:val="26"/>
        </w:rPr>
      </w:pPr>
      <w:r>
        <w:rPr>
          <w:rFonts w:cs="Arial"/>
          <w:b/>
          <w:bCs/>
          <w:szCs w:val="26"/>
        </w:rPr>
        <w:br w:type="page"/>
      </w:r>
    </w:p>
    <w:p w14:paraId="56B26EB9" w14:textId="77777777" w:rsidR="00245B5F" w:rsidRDefault="00245B5F" w:rsidP="00245B5F">
      <w:pPr>
        <w:pStyle w:val="berschrift2"/>
      </w:pPr>
      <w:bookmarkStart w:id="54" w:name="_Toc159322252"/>
      <w:bookmarkStart w:id="55" w:name="_Toc159511227"/>
      <w:r>
        <w:lastRenderedPageBreak/>
        <w:t>Arbeitsprotokoll</w:t>
      </w:r>
      <w:bookmarkEnd w:id="51"/>
      <w:bookmarkEnd w:id="54"/>
      <w:bookmarkEnd w:id="55"/>
    </w:p>
    <w:p w14:paraId="164EA66C" w14:textId="77777777" w:rsidR="00245B5F" w:rsidRDefault="00245B5F" w:rsidP="00245B5F">
      <w:r>
        <w:t>In diesem Kapitel geht es um das Arbeitsprotokoll.</w:t>
      </w:r>
    </w:p>
    <w:p w14:paraId="62533055" w14:textId="77777777" w:rsidR="00245B5F" w:rsidRDefault="00245B5F" w:rsidP="00245B5F">
      <w:pPr>
        <w:pStyle w:val="berschrift3"/>
      </w:pPr>
      <w:bookmarkStart w:id="56" w:name="_Toc159247780"/>
      <w:bookmarkStart w:id="57" w:name="_Toc159322253"/>
      <w:bookmarkStart w:id="58" w:name="_Toc159511228"/>
      <w:r>
        <w:t>Tag 01: 19.02.2024</w:t>
      </w:r>
      <w:bookmarkEnd w:id="56"/>
      <w:bookmarkEnd w:id="57"/>
      <w:bookmarkEnd w:id="58"/>
    </w:p>
    <w:p w14:paraId="2C722870" w14:textId="77777777" w:rsidR="00DF71B1" w:rsidRPr="00DF71B1" w:rsidRDefault="00DF71B1" w:rsidP="00DF71B1">
      <w:pPr>
        <w:rPr>
          <w:u w:val="single"/>
        </w:rPr>
      </w:pPr>
      <w:r w:rsidRPr="00DF71B1">
        <w:rPr>
          <w:u w:val="single"/>
        </w:rPr>
        <w:t>Ablauf:</w:t>
      </w:r>
    </w:p>
    <w:p w14:paraId="32861852"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5D5FCE24" w14:textId="77777777" w:rsidR="00DF71B1" w:rsidRDefault="00DF71B1" w:rsidP="00DF71B1"/>
    <w:p w14:paraId="3F741870" w14:textId="77777777" w:rsidR="00DF71B1" w:rsidRPr="00293CB9" w:rsidRDefault="00DF71B1" w:rsidP="00DF71B1">
      <w:pPr>
        <w:rPr>
          <w:u w:val="single"/>
        </w:rPr>
      </w:pPr>
      <w:r w:rsidRPr="00293CB9">
        <w:rPr>
          <w:u w:val="single"/>
        </w:rPr>
        <w:t>Reflexion:</w:t>
      </w:r>
    </w:p>
    <w:p w14:paraId="63DA66F6"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4CACE93F" w14:textId="77777777" w:rsidR="00245B5F" w:rsidRDefault="00245B5F" w:rsidP="00245B5F">
      <w:pPr>
        <w:pStyle w:val="berschrift3"/>
      </w:pPr>
      <w:bookmarkStart w:id="59" w:name="_Toc159247781"/>
      <w:bookmarkStart w:id="60" w:name="_Toc159322254"/>
      <w:bookmarkStart w:id="61" w:name="_Toc159511229"/>
      <w:r>
        <w:t>Tag 02: 20.02.2024</w:t>
      </w:r>
      <w:bookmarkEnd w:id="59"/>
      <w:bookmarkEnd w:id="60"/>
      <w:bookmarkEnd w:id="61"/>
    </w:p>
    <w:p w14:paraId="207CF5B9" w14:textId="77777777" w:rsidR="00143C09" w:rsidRPr="00143C09" w:rsidRDefault="00143C09" w:rsidP="00143C09">
      <w:pPr>
        <w:rPr>
          <w:u w:val="single"/>
        </w:rPr>
      </w:pPr>
      <w:r w:rsidRPr="00143C09">
        <w:rPr>
          <w:u w:val="single"/>
        </w:rPr>
        <w:t>Ablauf:</w:t>
      </w:r>
    </w:p>
    <w:p w14:paraId="74EB79E5"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08B02F2B" w14:textId="77777777" w:rsidR="00596EA7" w:rsidRDefault="00596EA7" w:rsidP="00596EA7"/>
    <w:p w14:paraId="6A0E4A87" w14:textId="77777777" w:rsidR="00143C09" w:rsidRDefault="00143C09" w:rsidP="00596EA7">
      <w:pPr>
        <w:rPr>
          <w:u w:val="single"/>
        </w:rPr>
      </w:pPr>
      <w:r w:rsidRPr="00143C09">
        <w:rPr>
          <w:u w:val="single"/>
        </w:rPr>
        <w:t>Reflexion:</w:t>
      </w:r>
    </w:p>
    <w:p w14:paraId="414E08F1"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69B9CE9B" w14:textId="77777777" w:rsidR="00596EA7" w:rsidRPr="00596EA7" w:rsidRDefault="00482B43" w:rsidP="00596EA7">
      <w:r>
        <w:br w:type="page"/>
      </w:r>
    </w:p>
    <w:p w14:paraId="1837EDF9" w14:textId="77777777" w:rsidR="00245B5F" w:rsidRDefault="00245B5F" w:rsidP="00245B5F">
      <w:pPr>
        <w:pStyle w:val="berschrift3"/>
      </w:pPr>
      <w:bookmarkStart w:id="62" w:name="_Toc159247782"/>
      <w:bookmarkStart w:id="63" w:name="_Toc159322255"/>
      <w:bookmarkStart w:id="64" w:name="_Toc159511230"/>
      <w:r>
        <w:lastRenderedPageBreak/>
        <w:t>Tag 03: 21.02.2024</w:t>
      </w:r>
      <w:bookmarkEnd w:id="62"/>
      <w:bookmarkEnd w:id="63"/>
      <w:bookmarkEnd w:id="64"/>
    </w:p>
    <w:p w14:paraId="34B11EE2" w14:textId="77777777" w:rsidR="00482B43" w:rsidRPr="009F615E" w:rsidRDefault="00482B43" w:rsidP="00482B43">
      <w:pPr>
        <w:rPr>
          <w:u w:val="single"/>
        </w:rPr>
      </w:pPr>
      <w:r w:rsidRPr="009F615E">
        <w:rPr>
          <w:u w:val="single"/>
        </w:rPr>
        <w:t>Ablauf:</w:t>
      </w:r>
    </w:p>
    <w:p w14:paraId="09FA8B23" w14:textId="77777777"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Testing Frameworks Jest und PHPUnit installiert</w:t>
      </w:r>
      <w:r w:rsidR="009F615E">
        <w:t>, weil ich JavaScript und PHPUnit verwende und ein wenig Erfahrung mit Jest und PHPUnit habe. Nachdem ich das installiert habe, habe ich auch den Linter ESLint für JS installiert sowie PHP_CodeSniffer für PHP und Stylelint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Superlinter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6BB878AE" w14:textId="77777777" w:rsidR="009F615E" w:rsidRDefault="009F615E" w:rsidP="00482B43"/>
    <w:p w14:paraId="1EFAA98B" w14:textId="77777777" w:rsidR="009F615E" w:rsidRPr="009F615E" w:rsidRDefault="009F615E" w:rsidP="00482B43">
      <w:pPr>
        <w:rPr>
          <w:u w:val="single"/>
        </w:rPr>
      </w:pPr>
      <w:r w:rsidRPr="009F615E">
        <w:rPr>
          <w:u w:val="single"/>
        </w:rPr>
        <w:t>Reflexion:</w:t>
      </w:r>
    </w:p>
    <w:p w14:paraId="1146F691"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6A6DCD93" w14:textId="77777777" w:rsidR="00245B5F" w:rsidRDefault="00245B5F" w:rsidP="00245B5F">
      <w:pPr>
        <w:pStyle w:val="berschrift3"/>
      </w:pPr>
      <w:bookmarkStart w:id="65" w:name="_Toc159247783"/>
      <w:bookmarkStart w:id="66" w:name="_Toc159322256"/>
      <w:bookmarkStart w:id="67" w:name="_Toc159511231"/>
      <w:r>
        <w:t>Tag 04: 22.02.2024</w:t>
      </w:r>
      <w:bookmarkEnd w:id="65"/>
      <w:bookmarkEnd w:id="66"/>
      <w:bookmarkEnd w:id="67"/>
    </w:p>
    <w:p w14:paraId="47849EE8" w14:textId="68A2DD43" w:rsidR="00D6220F" w:rsidRPr="00D6220F" w:rsidRDefault="00D6220F" w:rsidP="00D6220F">
      <w:pPr>
        <w:rPr>
          <w:u w:val="single"/>
        </w:rPr>
      </w:pPr>
      <w:r w:rsidRPr="00D6220F">
        <w:rPr>
          <w:u w:val="single"/>
        </w:rPr>
        <w:t>Ablauf:</w:t>
      </w:r>
    </w:p>
    <w:p w14:paraId="2507D88D" w14:textId="1217DB76" w:rsidR="00D6220F" w:rsidRDefault="00D6220F" w:rsidP="00D6220F">
      <w:r>
        <w:t>Zuerst habe ich an der Dokumentation gearbeitet und ein paar Anpassungen vorgenommen. Dann habe ich bei den GitHub Actions die YAML-Dateien angepasst und die Linting-Errors behoben. Zudem erschien bei den GitHub Actions ein Fehler, wenn man die PHPUnit-Tests ausführen möchte. Ich habe dann versucht, diesen Fehler zu beheben, leider ohne Erfolg. Ich wollte nicht zu viel Zeit mit dem verschwenden, weswegen ich dann den Code von gestern noch auf der Webseite «Hostpoint» deployed habe, weil ich es gestern vergessen hatte. Ich habe mich für Hostpoint entschieden, weil es eine Webseite ist, mit der ich mich ein wenig auskenne und es einen ähnlichen Aufbau wie XAMPP hat. Nachdem ich den Code deployed habe, habe ich mit der Implementierung des Kalenders und Menüs angefangen. Mit dem Menü wurde ich fertig, allerdings werde ich noch am Kalender ein paar Anpassungen vornehmen müssen.</w:t>
      </w:r>
    </w:p>
    <w:p w14:paraId="2E72AAA2" w14:textId="77777777" w:rsidR="00D6220F" w:rsidRDefault="00D6220F" w:rsidP="00D6220F"/>
    <w:p w14:paraId="6DF6689A" w14:textId="63C144F0" w:rsidR="00D6220F" w:rsidRPr="00D6220F" w:rsidRDefault="00D6220F" w:rsidP="00D6220F">
      <w:pPr>
        <w:rPr>
          <w:u w:val="single"/>
        </w:rPr>
      </w:pPr>
      <w:r w:rsidRPr="00D6220F">
        <w:rPr>
          <w:u w:val="single"/>
        </w:rPr>
        <w:t>Reflexion:</w:t>
      </w:r>
    </w:p>
    <w:p w14:paraId="79FB981E" w14:textId="3C6B1F8D" w:rsidR="00D6220F" w:rsidRPr="00D6220F" w:rsidRDefault="00D6220F" w:rsidP="00D6220F">
      <w:r>
        <w:t>Heute war es eher ein stressiger Tag, da der Kalender nicht so funktioniert hat, wie ich es mir erhofft hatte, weswegen ich unbedingt morgen Anpassungen vornehmen muss. Zudem muss ich auch noch herausfinden, wie ich den Fehler mit dem PHPUnit bei den GitHub Actions beheben kann. Auf der anderen Seite bin ich froh, dass ich mit dem Menü fertig geworden bin und die Linting-Errors behoben habe. Auch war alles in Ordnung, bezüglich dem Code-Deployment</w:t>
      </w:r>
      <w:r w:rsidR="0047730A">
        <w:t xml:space="preserve"> auf Hostpoint</w:t>
      </w:r>
      <w:r>
        <w:t>.</w:t>
      </w:r>
    </w:p>
    <w:p w14:paraId="11746363" w14:textId="77777777" w:rsidR="00245B5F" w:rsidRDefault="00245B5F" w:rsidP="00245B5F">
      <w:pPr>
        <w:pStyle w:val="berschrift3"/>
      </w:pPr>
      <w:bookmarkStart w:id="68" w:name="_Toc159247784"/>
      <w:bookmarkStart w:id="69" w:name="_Toc159322257"/>
      <w:bookmarkStart w:id="70" w:name="_Toc159511232"/>
      <w:r>
        <w:lastRenderedPageBreak/>
        <w:t>Tag 05: 23.02.2024</w:t>
      </w:r>
      <w:bookmarkEnd w:id="68"/>
      <w:bookmarkEnd w:id="69"/>
      <w:bookmarkEnd w:id="70"/>
    </w:p>
    <w:p w14:paraId="39157E6B" w14:textId="77777777" w:rsidR="00245B5F" w:rsidRDefault="00245B5F" w:rsidP="00245B5F">
      <w:pPr>
        <w:pStyle w:val="berschrift3"/>
      </w:pPr>
      <w:bookmarkStart w:id="71" w:name="_Toc159247785"/>
      <w:bookmarkStart w:id="72" w:name="_Toc159322258"/>
      <w:bookmarkStart w:id="73" w:name="_Toc159511233"/>
      <w:r>
        <w:t>Tag 06: 26.02.2024</w:t>
      </w:r>
      <w:bookmarkEnd w:id="71"/>
      <w:bookmarkEnd w:id="72"/>
      <w:bookmarkEnd w:id="73"/>
    </w:p>
    <w:p w14:paraId="089FA438" w14:textId="77777777" w:rsidR="00245B5F" w:rsidRDefault="00245B5F" w:rsidP="00245B5F">
      <w:pPr>
        <w:pStyle w:val="berschrift3"/>
      </w:pPr>
      <w:bookmarkStart w:id="74" w:name="_Toc159247786"/>
      <w:bookmarkStart w:id="75" w:name="_Toc159322259"/>
      <w:bookmarkStart w:id="76" w:name="_Toc159511234"/>
      <w:r>
        <w:t>Tag 07: 27.02.2024</w:t>
      </w:r>
      <w:bookmarkEnd w:id="74"/>
      <w:bookmarkEnd w:id="75"/>
      <w:bookmarkEnd w:id="76"/>
    </w:p>
    <w:p w14:paraId="6F6BA78C" w14:textId="77777777" w:rsidR="00245B5F" w:rsidRDefault="00245B5F" w:rsidP="00245B5F">
      <w:pPr>
        <w:pStyle w:val="berschrift3"/>
      </w:pPr>
      <w:bookmarkStart w:id="77" w:name="_Toc159247787"/>
      <w:bookmarkStart w:id="78" w:name="_Toc159322260"/>
      <w:bookmarkStart w:id="79" w:name="_Toc159511235"/>
      <w:r>
        <w:t>Tag 08: 28.02.2024</w:t>
      </w:r>
      <w:bookmarkEnd w:id="77"/>
      <w:bookmarkEnd w:id="78"/>
      <w:bookmarkEnd w:id="79"/>
    </w:p>
    <w:p w14:paraId="10079056" w14:textId="77777777" w:rsidR="00245B5F" w:rsidRDefault="00245B5F" w:rsidP="00245B5F">
      <w:pPr>
        <w:pStyle w:val="berschrift3"/>
      </w:pPr>
      <w:bookmarkStart w:id="80" w:name="_Toc159247788"/>
      <w:bookmarkStart w:id="81" w:name="_Toc159322261"/>
      <w:bookmarkStart w:id="82" w:name="_Toc159511236"/>
      <w:r>
        <w:t>Tag 09: 29.02.2024</w:t>
      </w:r>
      <w:bookmarkEnd w:id="80"/>
      <w:bookmarkEnd w:id="81"/>
      <w:bookmarkEnd w:id="82"/>
    </w:p>
    <w:p w14:paraId="0D38EB11" w14:textId="77777777" w:rsidR="00245B5F" w:rsidRPr="00245B5F" w:rsidRDefault="00245B5F" w:rsidP="00245B5F">
      <w:pPr>
        <w:pStyle w:val="berschrift3"/>
      </w:pPr>
      <w:bookmarkStart w:id="83" w:name="_Toc159247789"/>
      <w:bookmarkStart w:id="84" w:name="_Toc159322262"/>
      <w:bookmarkStart w:id="85" w:name="_Toc159511237"/>
      <w:r>
        <w:t>Tag 10: 01.03.2024</w:t>
      </w:r>
      <w:bookmarkEnd w:id="83"/>
      <w:bookmarkEnd w:id="84"/>
      <w:bookmarkEnd w:id="85"/>
    </w:p>
    <w:p w14:paraId="5B9EAB03" w14:textId="77777777" w:rsidR="00601299" w:rsidRDefault="00601299" w:rsidP="00634835">
      <w:r>
        <w:br w:type="page"/>
      </w:r>
    </w:p>
    <w:p w14:paraId="71138900" w14:textId="77777777" w:rsidR="009500C4" w:rsidRDefault="00245B5F" w:rsidP="00871FDD">
      <w:pPr>
        <w:pStyle w:val="berschrift1"/>
      </w:pPr>
      <w:bookmarkStart w:id="86" w:name="_Toc159247790"/>
      <w:bookmarkStart w:id="87" w:name="_Toc159322263"/>
      <w:bookmarkStart w:id="88" w:name="_Toc159511238"/>
      <w:r>
        <w:lastRenderedPageBreak/>
        <w:t>Teil 2</w:t>
      </w:r>
      <w:bookmarkEnd w:id="86"/>
      <w:bookmarkEnd w:id="87"/>
      <w:bookmarkEnd w:id="88"/>
    </w:p>
    <w:p w14:paraId="157BA8F5" w14:textId="77777777" w:rsidR="00C8691E" w:rsidRDefault="00C8691E" w:rsidP="00C8691E">
      <w:r>
        <w:t>In diesem Kapitel geht es um die Projektdokumentation.</w:t>
      </w:r>
    </w:p>
    <w:p w14:paraId="440D7E78" w14:textId="77777777" w:rsidR="00C8691E" w:rsidRPr="00C8691E" w:rsidRDefault="00C8691E" w:rsidP="00C8691E">
      <w:pPr>
        <w:pStyle w:val="berschrift2"/>
      </w:pPr>
      <w:bookmarkStart w:id="89" w:name="_Toc159247791"/>
      <w:bookmarkStart w:id="90" w:name="_Toc159322264"/>
      <w:bookmarkStart w:id="91" w:name="_Toc159511239"/>
      <w:r>
        <w:t>Kurzfassung</w:t>
      </w:r>
      <w:bookmarkEnd w:id="89"/>
      <w:bookmarkEnd w:id="90"/>
      <w:bookmarkEnd w:id="91"/>
    </w:p>
    <w:p w14:paraId="54B995AA"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6EAF6CF4" w14:textId="77777777" w:rsidR="00C8691E" w:rsidRDefault="00C8691E" w:rsidP="00C8691E">
      <w:pPr>
        <w:pStyle w:val="berschrift3"/>
      </w:pPr>
      <w:bookmarkStart w:id="92" w:name="_Toc159247792"/>
      <w:bookmarkStart w:id="93" w:name="_Toc159322265"/>
      <w:bookmarkStart w:id="94" w:name="_Toc159511240"/>
      <w:r>
        <w:t>Kurze Ausgangssituation</w:t>
      </w:r>
      <w:bookmarkEnd w:id="92"/>
      <w:bookmarkEnd w:id="93"/>
      <w:bookmarkEnd w:id="94"/>
    </w:p>
    <w:p w14:paraId="5AF3B072" w14:textId="77777777" w:rsidR="00C8691E" w:rsidRDefault="00C8691E" w:rsidP="00C8691E">
      <w:pPr>
        <w:pStyle w:val="berschrift3"/>
      </w:pPr>
      <w:bookmarkStart w:id="95" w:name="_Toc159247793"/>
      <w:bookmarkStart w:id="96" w:name="_Toc159322266"/>
      <w:bookmarkStart w:id="97" w:name="_Toc159511241"/>
      <w:r>
        <w:t>Umsetzung</w:t>
      </w:r>
      <w:bookmarkEnd w:id="95"/>
      <w:bookmarkEnd w:id="96"/>
      <w:bookmarkEnd w:id="97"/>
    </w:p>
    <w:p w14:paraId="51C4DD28" w14:textId="77777777" w:rsidR="00EA0208" w:rsidRDefault="00C8691E" w:rsidP="00C8691E">
      <w:pPr>
        <w:pStyle w:val="berschrift3"/>
      </w:pPr>
      <w:bookmarkStart w:id="98" w:name="_Toc159247794"/>
      <w:bookmarkStart w:id="99" w:name="_Toc159322267"/>
      <w:bookmarkStart w:id="100" w:name="_Toc159511242"/>
      <w:r>
        <w:t>Ergebnis</w:t>
      </w:r>
      <w:bookmarkEnd w:id="98"/>
      <w:bookmarkEnd w:id="99"/>
      <w:bookmarkEnd w:id="100"/>
    </w:p>
    <w:p w14:paraId="086515E9" w14:textId="77777777" w:rsidR="00EA0208" w:rsidRDefault="00EA0208">
      <w:r>
        <w:br w:type="page"/>
      </w:r>
    </w:p>
    <w:p w14:paraId="29063EF9" w14:textId="77777777" w:rsidR="00C8691E" w:rsidRDefault="00EA0208" w:rsidP="00EA0208">
      <w:pPr>
        <w:pStyle w:val="berschrift2"/>
      </w:pPr>
      <w:bookmarkStart w:id="101" w:name="_Toc159247795"/>
      <w:bookmarkStart w:id="102" w:name="_Toc159322268"/>
      <w:bookmarkStart w:id="103" w:name="_Toc159511243"/>
      <w:r>
        <w:lastRenderedPageBreak/>
        <w:t>Wissensbeschaffung</w:t>
      </w:r>
      <w:bookmarkEnd w:id="101"/>
      <w:bookmarkEnd w:id="102"/>
      <w:bookmarkEnd w:id="103"/>
    </w:p>
    <w:p w14:paraId="6FAA9A31" w14:textId="77777777" w:rsidR="00EA0208" w:rsidRDefault="00EA0208" w:rsidP="00EA0208">
      <w:r>
        <w:t>Unter dem Kapitel «Quellenverzeichnis» sind alle Quellen aufgelistet, welche für die Wissensbeschaffung benutzt wurden.</w:t>
      </w:r>
    </w:p>
    <w:p w14:paraId="7EEA2B6E" w14:textId="77777777" w:rsidR="00EA0208" w:rsidRDefault="00212E1F" w:rsidP="00EA0208">
      <w:pPr>
        <w:pStyle w:val="berschrift3"/>
      </w:pPr>
      <w:bookmarkStart w:id="104" w:name="_Toc159247796"/>
      <w:bookmarkStart w:id="105" w:name="_Toc159322269"/>
      <w:bookmarkStart w:id="106" w:name="_Toc159511244"/>
      <w:r>
        <w:t>CI/CD</w:t>
      </w:r>
      <w:bookmarkEnd w:id="104"/>
      <w:bookmarkEnd w:id="105"/>
      <w:bookmarkEnd w:id="106"/>
    </w:p>
    <w:p w14:paraId="78910EDF"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6FF48136" w14:textId="77777777" w:rsidR="00D239BA" w:rsidRDefault="00D239BA" w:rsidP="00D239BA">
      <w:pPr>
        <w:keepNext/>
      </w:pPr>
      <w:r>
        <w:rPr>
          <w:noProof/>
        </w:rPr>
        <w:drawing>
          <wp:inline distT="0" distB="0" distL="0" distR="0" wp14:anchorId="754C5569"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120DECBB" w14:textId="77777777" w:rsidR="00D239BA" w:rsidRPr="00212E1F" w:rsidRDefault="00D239BA" w:rsidP="00D239BA">
      <w:pPr>
        <w:pStyle w:val="Beschriftung"/>
      </w:pPr>
      <w:bookmarkStart w:id="107" w:name="_Toc159511295"/>
      <w:r>
        <w:t xml:space="preserve">Abbildung </w:t>
      </w:r>
      <w:r>
        <w:fldChar w:fldCharType="begin"/>
      </w:r>
      <w:r>
        <w:instrText xml:space="preserve"> SEQ Abbildung \* ARABIC </w:instrText>
      </w:r>
      <w:r>
        <w:fldChar w:fldCharType="separate"/>
      </w:r>
      <w:r w:rsidR="00887951">
        <w:rPr>
          <w:noProof/>
        </w:rPr>
        <w:t>3</w:t>
      </w:r>
      <w:r>
        <w:fldChar w:fldCharType="end"/>
      </w:r>
      <w:r>
        <w:t>: CI/CD</w:t>
      </w:r>
      <w:bookmarkEnd w:id="107"/>
    </w:p>
    <w:p w14:paraId="3B3F7C01" w14:textId="77777777" w:rsidR="00D239BA" w:rsidRDefault="00D239BA" w:rsidP="00D239BA">
      <w:pPr>
        <w:pStyle w:val="berschrift4"/>
      </w:pPr>
      <w:bookmarkStart w:id="108" w:name="_Toc159247797"/>
      <w:bookmarkStart w:id="109" w:name="_Toc159322270"/>
      <w:bookmarkStart w:id="110" w:name="_Toc159511245"/>
      <w:r>
        <w:t>GitHub Actions</w:t>
      </w:r>
      <w:bookmarkEnd w:id="108"/>
      <w:bookmarkEnd w:id="109"/>
      <w:bookmarkEnd w:id="110"/>
    </w:p>
    <w:p w14:paraId="0D850370"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42E1A7B2" w14:textId="77777777" w:rsidR="00A74D10" w:rsidRDefault="00A74D10" w:rsidP="00A74D10">
      <w:pPr>
        <w:pStyle w:val="berschrift4"/>
      </w:pPr>
      <w:bookmarkStart w:id="111" w:name="_Toc159247798"/>
      <w:bookmarkStart w:id="112" w:name="_Toc159322271"/>
      <w:bookmarkStart w:id="113" w:name="_Toc159511246"/>
      <w:r>
        <w:t>Linting</w:t>
      </w:r>
      <w:bookmarkEnd w:id="111"/>
      <w:bookmarkEnd w:id="112"/>
      <w:bookmarkEnd w:id="113"/>
    </w:p>
    <w:p w14:paraId="65EB207E" w14:textId="77777777" w:rsidR="00A74D10" w:rsidRPr="00A74D10" w:rsidRDefault="00A74D10" w:rsidP="00A74D10">
      <w:r>
        <w:t>Linting ist die automatisierte Überprüfung des Quellcodes auf programmatische und stilistische Fehler. Dies geschieht mit einem Lint-Tool (auch Linter genannt).</w:t>
      </w:r>
    </w:p>
    <w:p w14:paraId="084A70E5" w14:textId="77777777" w:rsidR="00D239BA" w:rsidRDefault="00D239BA"/>
    <w:p w14:paraId="2AD9C2FB" w14:textId="77777777" w:rsidR="00D239BA" w:rsidRDefault="00D239BA"/>
    <w:p w14:paraId="7F19DD17" w14:textId="77777777" w:rsidR="00D239BA" w:rsidRDefault="00D239BA"/>
    <w:p w14:paraId="1E43A741" w14:textId="77777777" w:rsidR="00D239BA" w:rsidRDefault="00D239BA"/>
    <w:p w14:paraId="247431AC" w14:textId="77777777" w:rsidR="00D239BA" w:rsidRDefault="00D239BA"/>
    <w:p w14:paraId="18A24AC9" w14:textId="77777777" w:rsidR="00EA0208" w:rsidRPr="003C74DC" w:rsidRDefault="00EA0208">
      <w:r w:rsidRPr="003C74DC">
        <w:br w:type="page"/>
      </w:r>
    </w:p>
    <w:p w14:paraId="251BB672" w14:textId="77777777" w:rsidR="00EA0208" w:rsidRDefault="00EA0208" w:rsidP="00EA0208">
      <w:pPr>
        <w:pStyle w:val="berschrift2"/>
      </w:pPr>
      <w:bookmarkStart w:id="114" w:name="_Toc159247799"/>
      <w:bookmarkStart w:id="115" w:name="_Toc159322272"/>
      <w:bookmarkStart w:id="116" w:name="_Toc159511247"/>
      <w:r>
        <w:lastRenderedPageBreak/>
        <w:t>Vorbereitung zur Umsetzung</w:t>
      </w:r>
      <w:bookmarkEnd w:id="114"/>
      <w:bookmarkEnd w:id="115"/>
      <w:bookmarkEnd w:id="116"/>
    </w:p>
    <w:p w14:paraId="3332FA72" w14:textId="77777777" w:rsidR="00EA0208" w:rsidRDefault="00EA0208" w:rsidP="00EA0208">
      <w:r>
        <w:t>Nun wird aufgezeigt, was für die Vorbereitung zur Umsetzung verwendet wurde.</w:t>
      </w:r>
    </w:p>
    <w:p w14:paraId="45BEC8BF" w14:textId="77777777" w:rsidR="00EA0208" w:rsidRDefault="00EA0208" w:rsidP="00EA0208">
      <w:pPr>
        <w:pStyle w:val="berschrift3"/>
      </w:pPr>
      <w:bookmarkStart w:id="117" w:name="_Toc159247800"/>
      <w:bookmarkStart w:id="118" w:name="_Toc159322273"/>
      <w:bookmarkStart w:id="119" w:name="_Toc159511248"/>
      <w:r>
        <w:t>Kontextdiagramm</w:t>
      </w:r>
      <w:bookmarkEnd w:id="117"/>
      <w:bookmarkEnd w:id="118"/>
      <w:bookmarkEnd w:id="119"/>
    </w:p>
    <w:p w14:paraId="43281F5A" w14:textId="77777777" w:rsidR="00924FD4" w:rsidRDefault="00924FD4" w:rsidP="00924FD4">
      <w:r>
        <w:t>Das Kontextdiagramm stellt das umzusetzende System dar.</w:t>
      </w:r>
    </w:p>
    <w:p w14:paraId="7547A2F9" w14:textId="77777777" w:rsidR="006A2BA5" w:rsidRDefault="006A2BA5" w:rsidP="006A2BA5">
      <w:pPr>
        <w:keepNext/>
      </w:pPr>
      <w:r>
        <w:rPr>
          <w:noProof/>
        </w:rPr>
        <w:drawing>
          <wp:inline distT="0" distB="0" distL="0" distR="0" wp14:anchorId="0C7598A1"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58441E25" w14:textId="77777777" w:rsidR="003B56F4" w:rsidRDefault="006A2BA5" w:rsidP="006A2BA5">
      <w:pPr>
        <w:pStyle w:val="Beschriftung"/>
      </w:pPr>
      <w:bookmarkStart w:id="120" w:name="_Toc159511296"/>
      <w:r>
        <w:t xml:space="preserve">Abbildung </w:t>
      </w:r>
      <w:r>
        <w:fldChar w:fldCharType="begin"/>
      </w:r>
      <w:r>
        <w:instrText xml:space="preserve"> SEQ Abbildung \* ARABIC </w:instrText>
      </w:r>
      <w:r>
        <w:fldChar w:fldCharType="separate"/>
      </w:r>
      <w:r w:rsidR="00887951">
        <w:rPr>
          <w:noProof/>
        </w:rPr>
        <w:t>4</w:t>
      </w:r>
      <w:r>
        <w:fldChar w:fldCharType="end"/>
      </w:r>
      <w:r>
        <w:t>: Kontextdiagramm</w:t>
      </w:r>
      <w:bookmarkEnd w:id="120"/>
    </w:p>
    <w:p w14:paraId="48455CAA" w14:textId="77777777" w:rsidR="00A630BF" w:rsidRDefault="00A630BF" w:rsidP="00A630BF">
      <w:pPr>
        <w:pStyle w:val="berschrift4"/>
      </w:pPr>
      <w:bookmarkStart w:id="121" w:name="_Toc159511249"/>
      <w:r>
        <w:t>Administrator</w:t>
      </w:r>
      <w:bookmarkEnd w:id="121"/>
    </w:p>
    <w:p w14:paraId="2800BCD4" w14:textId="77777777" w:rsidR="00A630BF" w:rsidRPr="00A630BF" w:rsidRDefault="00A630BF" w:rsidP="00A630BF">
      <w:r>
        <w:t>Der Administrator verwaltet die ganze Webapplikation.</w:t>
      </w:r>
    </w:p>
    <w:p w14:paraId="3F58C70A" w14:textId="77777777" w:rsidR="00A630BF" w:rsidRDefault="00A630BF" w:rsidP="00A630BF">
      <w:pPr>
        <w:pStyle w:val="berschrift4"/>
      </w:pPr>
      <w:bookmarkStart w:id="122" w:name="_Toc159511250"/>
      <w:r>
        <w:t>Trainer</w:t>
      </w:r>
      <w:bookmarkEnd w:id="122"/>
    </w:p>
    <w:p w14:paraId="4BD8A30C" w14:textId="77777777" w:rsidR="00A630BF" w:rsidRPr="00A630BF" w:rsidRDefault="00A630BF" w:rsidP="00A630BF">
      <w:r>
        <w:t>Der Trainer soll die Webseite benutzen können.</w:t>
      </w:r>
    </w:p>
    <w:p w14:paraId="50F3EA16" w14:textId="77777777" w:rsidR="00A630BF" w:rsidRDefault="00A630BF" w:rsidP="00A630BF">
      <w:pPr>
        <w:pStyle w:val="berschrift4"/>
      </w:pPr>
      <w:bookmarkStart w:id="123" w:name="_Toc159511251"/>
      <w:r>
        <w:t>Fussballspieler</w:t>
      </w:r>
      <w:bookmarkEnd w:id="123"/>
    </w:p>
    <w:p w14:paraId="386828F5" w14:textId="77777777" w:rsidR="00A630BF" w:rsidRDefault="00A630BF" w:rsidP="00A630BF">
      <w:r>
        <w:t>Dem Fussballspieler sollte es auch möglich sein, die Webseite benutzen zu können.</w:t>
      </w:r>
    </w:p>
    <w:p w14:paraId="0EF8061D" w14:textId="77777777" w:rsidR="00A630BF" w:rsidRPr="00A630BF" w:rsidRDefault="00A630BF" w:rsidP="00A630BF">
      <w:pPr>
        <w:pStyle w:val="berschrift4"/>
      </w:pPr>
      <w:bookmarkStart w:id="124" w:name="_Toc159511252"/>
      <w:r>
        <w:t>Helfer</w:t>
      </w:r>
      <w:bookmarkEnd w:id="124"/>
    </w:p>
    <w:p w14:paraId="5C0F4878" w14:textId="77777777" w:rsidR="00596EA7" w:rsidRDefault="00A630BF" w:rsidP="00A630BF">
      <w:r>
        <w:t>Der Helfer ist die Person, welche die Mannschaft zu den Spielen fährt. Weil die Webapplikation für kleinere Vereine gedacht ist, ist der Helfer der Trainer meistens selbst.</w:t>
      </w:r>
    </w:p>
    <w:p w14:paraId="515C1DCD" w14:textId="77777777" w:rsidR="00A630BF" w:rsidRPr="00A630BF" w:rsidRDefault="00596EA7" w:rsidP="00A630BF">
      <w:r>
        <w:br w:type="page"/>
      </w:r>
    </w:p>
    <w:p w14:paraId="55F02520" w14:textId="77777777" w:rsidR="00EA0208" w:rsidRDefault="00EA0208" w:rsidP="00EA0208">
      <w:pPr>
        <w:pStyle w:val="berschrift3"/>
      </w:pPr>
      <w:bookmarkStart w:id="125" w:name="_Toc159247801"/>
      <w:bookmarkStart w:id="126" w:name="_Toc159322274"/>
      <w:bookmarkStart w:id="127" w:name="_Toc159511253"/>
      <w:r>
        <w:lastRenderedPageBreak/>
        <w:t>Mockup</w:t>
      </w:r>
      <w:bookmarkEnd w:id="125"/>
      <w:bookmarkEnd w:id="126"/>
      <w:bookmarkEnd w:id="127"/>
    </w:p>
    <w:p w14:paraId="78CD2CCA" w14:textId="77777777" w:rsidR="00596EA7" w:rsidRPr="00596EA7" w:rsidRDefault="00596EA7" w:rsidP="00596EA7">
      <w:r>
        <w:t>Das Mockup zeigt, wie die Webapplikation etwa am Schluss aussehen sollte.</w:t>
      </w:r>
    </w:p>
    <w:p w14:paraId="723C3E5C" w14:textId="77777777" w:rsidR="003640C7" w:rsidRDefault="00924FD4" w:rsidP="003640C7">
      <w:pPr>
        <w:pStyle w:val="berschrift4"/>
      </w:pPr>
      <w:bookmarkStart w:id="128" w:name="_Toc159322275"/>
      <w:bookmarkStart w:id="129" w:name="_Toc159511254"/>
      <w:r>
        <w:t>Login-</w:t>
      </w:r>
      <w:r w:rsidR="00F51C8C">
        <w:t>Ansicht</w:t>
      </w:r>
      <w:bookmarkEnd w:id="128"/>
      <w:bookmarkEnd w:id="129"/>
    </w:p>
    <w:p w14:paraId="0C314EBB"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5AA6006C" w14:textId="77777777" w:rsidR="003640C7" w:rsidRDefault="003640C7" w:rsidP="003640C7">
      <w:pPr>
        <w:keepNext/>
      </w:pPr>
      <w:r>
        <w:rPr>
          <w:noProof/>
        </w:rPr>
        <w:drawing>
          <wp:inline distT="0" distB="0" distL="0" distR="0" wp14:anchorId="166D1927"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2D6B1AAF" w14:textId="77777777" w:rsidR="003640C7" w:rsidRDefault="003640C7" w:rsidP="003640C7">
      <w:pPr>
        <w:pStyle w:val="Beschriftung"/>
      </w:pPr>
      <w:bookmarkStart w:id="130" w:name="_Toc159511297"/>
      <w:r>
        <w:t xml:space="preserve">Abbildung </w:t>
      </w:r>
      <w:r>
        <w:fldChar w:fldCharType="begin"/>
      </w:r>
      <w:r>
        <w:instrText xml:space="preserve"> SEQ Abbildung \* ARABIC </w:instrText>
      </w:r>
      <w:r>
        <w:fldChar w:fldCharType="separate"/>
      </w:r>
      <w:r w:rsidR="00887951">
        <w:rPr>
          <w:noProof/>
        </w:rPr>
        <w:t>5</w:t>
      </w:r>
      <w:r>
        <w:fldChar w:fldCharType="end"/>
      </w:r>
      <w:r>
        <w:t>: Mockup Login</w:t>
      </w:r>
      <w:bookmarkEnd w:id="130"/>
    </w:p>
    <w:p w14:paraId="00EB7130" w14:textId="77777777" w:rsidR="003640C7" w:rsidRPr="003640C7" w:rsidRDefault="003640C7" w:rsidP="003640C7">
      <w:pPr>
        <w:rPr>
          <w:i/>
          <w:iCs/>
          <w:color w:val="1F497D" w:themeColor="text2"/>
          <w:sz w:val="18"/>
          <w:szCs w:val="18"/>
        </w:rPr>
      </w:pPr>
      <w:r>
        <w:br w:type="page"/>
      </w:r>
    </w:p>
    <w:p w14:paraId="6361E819" w14:textId="77777777" w:rsidR="00924FD4" w:rsidRDefault="00924FD4" w:rsidP="00924FD4">
      <w:pPr>
        <w:pStyle w:val="berschrift4"/>
      </w:pPr>
      <w:bookmarkStart w:id="131" w:name="_Toc159322276"/>
      <w:bookmarkStart w:id="132" w:name="_Toc159511255"/>
      <w:r>
        <w:lastRenderedPageBreak/>
        <w:t>Registrierungs</w:t>
      </w:r>
      <w:r w:rsidR="00F51C8C">
        <w:t>ansicht</w:t>
      </w:r>
      <w:bookmarkEnd w:id="131"/>
      <w:bookmarkEnd w:id="132"/>
    </w:p>
    <w:p w14:paraId="3E11E09F" w14:textId="77777777" w:rsidR="003640C7" w:rsidRPr="003640C7" w:rsidRDefault="003640C7" w:rsidP="003640C7">
      <w:r>
        <w:t xml:space="preserve">Wenn es den </w:t>
      </w:r>
      <w:r w:rsidR="00083196">
        <w:t>Benutzern nicht gibt, sollte sich diese Person registrieren können.</w:t>
      </w:r>
      <w:r>
        <w:t xml:space="preserve"> </w:t>
      </w:r>
    </w:p>
    <w:p w14:paraId="4EE31B63" w14:textId="77777777" w:rsidR="00083196" w:rsidRDefault="00083196" w:rsidP="00083196">
      <w:pPr>
        <w:keepNext/>
      </w:pPr>
      <w:r>
        <w:rPr>
          <w:noProof/>
        </w:rPr>
        <w:drawing>
          <wp:inline distT="0" distB="0" distL="0" distR="0" wp14:anchorId="726ABDA3"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799E86D1" w14:textId="77777777" w:rsidR="003640C7" w:rsidRPr="003640C7" w:rsidRDefault="00083196" w:rsidP="00083196">
      <w:pPr>
        <w:pStyle w:val="Beschriftung"/>
      </w:pPr>
      <w:bookmarkStart w:id="133" w:name="_Toc159511298"/>
      <w:r>
        <w:t xml:space="preserve">Abbildung </w:t>
      </w:r>
      <w:r>
        <w:fldChar w:fldCharType="begin"/>
      </w:r>
      <w:r>
        <w:instrText xml:space="preserve"> SEQ Abbildung \* ARABIC </w:instrText>
      </w:r>
      <w:r>
        <w:fldChar w:fldCharType="separate"/>
      </w:r>
      <w:r w:rsidR="00887951">
        <w:rPr>
          <w:noProof/>
        </w:rPr>
        <w:t>6</w:t>
      </w:r>
      <w:r>
        <w:fldChar w:fldCharType="end"/>
      </w:r>
      <w:r>
        <w:t>: Mockup Registrierung</w:t>
      </w:r>
      <w:bookmarkEnd w:id="133"/>
    </w:p>
    <w:p w14:paraId="51A708AB" w14:textId="77777777" w:rsidR="00924FD4" w:rsidRDefault="00924FD4" w:rsidP="00924FD4">
      <w:pPr>
        <w:pStyle w:val="berschrift4"/>
      </w:pPr>
      <w:bookmarkStart w:id="134" w:name="_Toc159322277"/>
      <w:bookmarkStart w:id="135" w:name="_Toc159511256"/>
      <w:r>
        <w:t>Kalender</w:t>
      </w:r>
      <w:r w:rsidR="00F51C8C">
        <w:t>ansicht</w:t>
      </w:r>
      <w:bookmarkEnd w:id="134"/>
      <w:bookmarkEnd w:id="135"/>
    </w:p>
    <w:p w14:paraId="100474FF" w14:textId="77777777" w:rsidR="00083196" w:rsidRDefault="00083196" w:rsidP="00083196">
      <w:r>
        <w:t>Nachdem sich der Benutzer angemeldet hat, sollte diese Person den Kalender sehen.</w:t>
      </w:r>
    </w:p>
    <w:p w14:paraId="16090B31" w14:textId="77777777" w:rsidR="00C843D2" w:rsidRDefault="00C843D2" w:rsidP="00C843D2">
      <w:pPr>
        <w:keepNext/>
      </w:pPr>
      <w:r>
        <w:rPr>
          <w:noProof/>
        </w:rPr>
        <w:drawing>
          <wp:inline distT="0" distB="0" distL="0" distR="0" wp14:anchorId="03FA1991"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73FF253F" w14:textId="77777777" w:rsidR="00083196" w:rsidRPr="00083196" w:rsidRDefault="00C843D2" w:rsidP="00C843D2">
      <w:pPr>
        <w:pStyle w:val="Beschriftung"/>
      </w:pPr>
      <w:bookmarkStart w:id="136" w:name="_Toc159511299"/>
      <w:r>
        <w:t xml:space="preserve">Abbildung </w:t>
      </w:r>
      <w:r>
        <w:fldChar w:fldCharType="begin"/>
      </w:r>
      <w:r>
        <w:instrText xml:space="preserve"> SEQ Abbildung \* ARABIC </w:instrText>
      </w:r>
      <w:r>
        <w:fldChar w:fldCharType="separate"/>
      </w:r>
      <w:r w:rsidR="00887951">
        <w:rPr>
          <w:noProof/>
        </w:rPr>
        <w:t>7</w:t>
      </w:r>
      <w:r>
        <w:fldChar w:fldCharType="end"/>
      </w:r>
      <w:r>
        <w:t>: Mockup Kalender</w:t>
      </w:r>
      <w:bookmarkEnd w:id="136"/>
    </w:p>
    <w:p w14:paraId="1E44E8E9" w14:textId="77777777" w:rsidR="003640C7" w:rsidRDefault="003640C7" w:rsidP="003640C7">
      <w:pPr>
        <w:pStyle w:val="berschrift4"/>
      </w:pPr>
      <w:bookmarkStart w:id="137" w:name="_Toc159511257"/>
      <w:r>
        <w:lastRenderedPageBreak/>
        <w:t>Menüansicht</w:t>
      </w:r>
      <w:bookmarkEnd w:id="137"/>
    </w:p>
    <w:p w14:paraId="54A7F268" w14:textId="77777777" w:rsidR="00C843D2" w:rsidRDefault="00C843D2" w:rsidP="00C843D2">
      <w:r>
        <w:t>Das Menü soll oben links sein und der Benutzer soll es öffnen können.</w:t>
      </w:r>
    </w:p>
    <w:p w14:paraId="4A0B6FB9" w14:textId="77777777" w:rsidR="00C843D2" w:rsidRDefault="00C843D2" w:rsidP="00C843D2">
      <w:pPr>
        <w:keepNext/>
      </w:pPr>
      <w:r>
        <w:rPr>
          <w:noProof/>
        </w:rPr>
        <w:drawing>
          <wp:inline distT="0" distB="0" distL="0" distR="0" wp14:anchorId="2CB39330"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33C9F449" w14:textId="77777777" w:rsidR="00C843D2" w:rsidRPr="00C843D2" w:rsidRDefault="00C843D2" w:rsidP="00C843D2">
      <w:pPr>
        <w:pStyle w:val="Beschriftung"/>
      </w:pPr>
      <w:bookmarkStart w:id="138" w:name="_Toc159511300"/>
      <w:r>
        <w:t xml:space="preserve">Abbildung </w:t>
      </w:r>
      <w:r>
        <w:fldChar w:fldCharType="begin"/>
      </w:r>
      <w:r>
        <w:instrText xml:space="preserve"> SEQ Abbildung \* ARABIC </w:instrText>
      </w:r>
      <w:r>
        <w:fldChar w:fldCharType="separate"/>
      </w:r>
      <w:r w:rsidR="00887951">
        <w:rPr>
          <w:noProof/>
        </w:rPr>
        <w:t>8</w:t>
      </w:r>
      <w:r>
        <w:fldChar w:fldCharType="end"/>
      </w:r>
      <w:r>
        <w:t>: Mockup Menü</w:t>
      </w:r>
      <w:bookmarkEnd w:id="138"/>
    </w:p>
    <w:p w14:paraId="65AD5375" w14:textId="77777777" w:rsidR="00924FD4" w:rsidRDefault="00924FD4" w:rsidP="00924FD4">
      <w:pPr>
        <w:pStyle w:val="berschrift4"/>
      </w:pPr>
      <w:bookmarkStart w:id="139" w:name="_Toc159322278"/>
      <w:bookmarkStart w:id="140" w:name="_Toc159511258"/>
      <w:r>
        <w:t>Dashboard-</w:t>
      </w:r>
      <w:r w:rsidR="00F51C8C">
        <w:t>Ansicht</w:t>
      </w:r>
      <w:bookmarkEnd w:id="139"/>
      <w:bookmarkEnd w:id="140"/>
    </w:p>
    <w:p w14:paraId="45679F86"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335FA05C" w14:textId="77777777" w:rsidR="00C843D2" w:rsidRDefault="00C843D2" w:rsidP="00C843D2">
      <w:pPr>
        <w:keepNext/>
      </w:pPr>
      <w:r>
        <w:rPr>
          <w:noProof/>
        </w:rPr>
        <w:drawing>
          <wp:inline distT="0" distB="0" distL="0" distR="0" wp14:anchorId="0022652B"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7697CA9A" w14:textId="77777777" w:rsidR="00C843D2" w:rsidRDefault="00C843D2" w:rsidP="00C843D2">
      <w:pPr>
        <w:pStyle w:val="Beschriftung"/>
      </w:pPr>
      <w:bookmarkStart w:id="141" w:name="_Toc159511301"/>
      <w:r>
        <w:t xml:space="preserve">Abbildung </w:t>
      </w:r>
      <w:r>
        <w:fldChar w:fldCharType="begin"/>
      </w:r>
      <w:r>
        <w:instrText xml:space="preserve"> SEQ Abbildung \* ARABIC </w:instrText>
      </w:r>
      <w:r>
        <w:fldChar w:fldCharType="separate"/>
      </w:r>
      <w:r w:rsidR="00887951">
        <w:rPr>
          <w:noProof/>
        </w:rPr>
        <w:t>9</w:t>
      </w:r>
      <w:r>
        <w:fldChar w:fldCharType="end"/>
      </w:r>
      <w:r>
        <w:t>: Mockup Dashboard</w:t>
      </w:r>
      <w:bookmarkEnd w:id="141"/>
    </w:p>
    <w:p w14:paraId="38446657" w14:textId="77777777" w:rsidR="004C52DE" w:rsidRDefault="004C52DE"/>
    <w:p w14:paraId="3316DCC4" w14:textId="77777777" w:rsidR="004C52DE" w:rsidRDefault="004C52DE"/>
    <w:p w14:paraId="0F2017C8" w14:textId="77777777" w:rsidR="004C52DE" w:rsidRDefault="004C52DE"/>
    <w:p w14:paraId="5D3D1F8F" w14:textId="77777777" w:rsidR="004C52DE" w:rsidRDefault="004C52DE">
      <w:r>
        <w:lastRenderedPageBreak/>
        <w:t>So müsste es dann etwa aussehen, wenn man ein</w:t>
      </w:r>
      <w:r w:rsidR="00277A9D">
        <w:t>en</w:t>
      </w:r>
      <w:r>
        <w:t xml:space="preserve"> neuen Eintrag hinzufügen möchte</w:t>
      </w:r>
      <w:r w:rsidR="00277A9D">
        <w:t>:</w:t>
      </w:r>
    </w:p>
    <w:p w14:paraId="0CF08ADE" w14:textId="77777777" w:rsidR="004C52DE" w:rsidRDefault="004C52DE" w:rsidP="004C52DE">
      <w:pPr>
        <w:keepNext/>
      </w:pPr>
      <w:r>
        <w:rPr>
          <w:noProof/>
        </w:rPr>
        <w:drawing>
          <wp:inline distT="0" distB="0" distL="0" distR="0" wp14:anchorId="428FD619"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030C18EE" w14:textId="77777777" w:rsidR="00C843D2" w:rsidRDefault="004C52DE" w:rsidP="004C52DE">
      <w:pPr>
        <w:pStyle w:val="Beschriftung"/>
      </w:pPr>
      <w:bookmarkStart w:id="142" w:name="_Toc159511302"/>
      <w:r>
        <w:t xml:space="preserve">Abbildung </w:t>
      </w:r>
      <w:r>
        <w:fldChar w:fldCharType="begin"/>
      </w:r>
      <w:r>
        <w:instrText xml:space="preserve"> SEQ Abbildung \* ARABIC </w:instrText>
      </w:r>
      <w:r>
        <w:fldChar w:fldCharType="separate"/>
      </w:r>
      <w:r w:rsidR="00887951">
        <w:rPr>
          <w:noProof/>
        </w:rPr>
        <w:t>10</w:t>
      </w:r>
      <w:r>
        <w:fldChar w:fldCharType="end"/>
      </w:r>
      <w:r>
        <w:t>: Mockup Dashboard - Neuer Eintrag</w:t>
      </w:r>
      <w:bookmarkEnd w:id="142"/>
    </w:p>
    <w:p w14:paraId="0225115F" w14:textId="77777777" w:rsidR="00277A9D" w:rsidRDefault="004C52DE" w:rsidP="004C52DE">
      <w:r>
        <w:t>Nachdem man den neuen Eintrag gespeichert hat, sollte es dann so aussehen</w:t>
      </w:r>
      <w:r w:rsidR="00277A9D">
        <w:t>:</w:t>
      </w:r>
    </w:p>
    <w:p w14:paraId="631811C0" w14:textId="77777777" w:rsidR="00277A9D" w:rsidRDefault="00277A9D" w:rsidP="00277A9D">
      <w:pPr>
        <w:keepNext/>
      </w:pPr>
      <w:r>
        <w:rPr>
          <w:noProof/>
        </w:rPr>
        <w:drawing>
          <wp:inline distT="0" distB="0" distL="0" distR="0" wp14:anchorId="23154EC2"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2D6DD1FB" w14:textId="77777777" w:rsidR="00277A9D" w:rsidRDefault="00277A9D" w:rsidP="00277A9D">
      <w:pPr>
        <w:pStyle w:val="Beschriftung"/>
      </w:pPr>
      <w:bookmarkStart w:id="143" w:name="_Toc159511303"/>
      <w:r>
        <w:t xml:space="preserve">Abbildung </w:t>
      </w:r>
      <w:r>
        <w:fldChar w:fldCharType="begin"/>
      </w:r>
      <w:r>
        <w:instrText xml:space="preserve"> SEQ Abbildung \* ARABIC </w:instrText>
      </w:r>
      <w:r>
        <w:fldChar w:fldCharType="separate"/>
      </w:r>
      <w:r w:rsidR="00887951">
        <w:rPr>
          <w:noProof/>
        </w:rPr>
        <w:t>11</w:t>
      </w:r>
      <w:r>
        <w:fldChar w:fldCharType="end"/>
      </w:r>
      <w:r>
        <w:t>: Mockup Dashboard - Eintrag hinzugefügt</w:t>
      </w:r>
      <w:bookmarkEnd w:id="143"/>
    </w:p>
    <w:p w14:paraId="691D5735" w14:textId="77777777" w:rsidR="00277A9D" w:rsidRDefault="00277A9D" w:rsidP="00277A9D"/>
    <w:p w14:paraId="25A781F8" w14:textId="77777777" w:rsidR="00277A9D" w:rsidRDefault="00277A9D" w:rsidP="00277A9D"/>
    <w:p w14:paraId="2631C849" w14:textId="77777777" w:rsidR="00277A9D" w:rsidRDefault="00277A9D" w:rsidP="00277A9D"/>
    <w:p w14:paraId="5EDD4D0B" w14:textId="77777777" w:rsidR="00277A9D" w:rsidRDefault="00277A9D" w:rsidP="00277A9D"/>
    <w:p w14:paraId="6AE1857F"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68CB458E" w14:textId="77777777" w:rsidR="00667E2E" w:rsidRDefault="00667E2E" w:rsidP="00667E2E">
      <w:pPr>
        <w:keepNext/>
      </w:pPr>
      <w:r>
        <w:rPr>
          <w:noProof/>
        </w:rPr>
        <w:drawing>
          <wp:inline distT="0" distB="0" distL="0" distR="0" wp14:anchorId="037B29E5"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5938527E" w14:textId="77777777" w:rsidR="00667E2E" w:rsidRPr="00277A9D" w:rsidRDefault="00667E2E" w:rsidP="00667E2E">
      <w:pPr>
        <w:pStyle w:val="Beschriftung"/>
      </w:pPr>
      <w:bookmarkStart w:id="144" w:name="_Toc159511304"/>
      <w:r>
        <w:t xml:space="preserve">Abbildung </w:t>
      </w:r>
      <w:r>
        <w:fldChar w:fldCharType="begin"/>
      </w:r>
      <w:r>
        <w:instrText xml:space="preserve"> SEQ Abbildung \* ARABIC </w:instrText>
      </w:r>
      <w:r>
        <w:fldChar w:fldCharType="separate"/>
      </w:r>
      <w:r w:rsidR="00887951">
        <w:rPr>
          <w:noProof/>
        </w:rPr>
        <w:t>12</w:t>
      </w:r>
      <w:r>
        <w:fldChar w:fldCharType="end"/>
      </w:r>
      <w:r>
        <w:t>: Mockup Dashboard - Notizen</w:t>
      </w:r>
      <w:bookmarkEnd w:id="144"/>
    </w:p>
    <w:p w14:paraId="60C199EB" w14:textId="77777777" w:rsidR="00924FD4" w:rsidRDefault="00924FD4" w:rsidP="00924FD4">
      <w:pPr>
        <w:pStyle w:val="berschrift4"/>
      </w:pPr>
      <w:bookmarkStart w:id="145" w:name="_Toc159322279"/>
      <w:bookmarkStart w:id="146" w:name="_Toc159511259"/>
      <w:r>
        <w:t>Analysen</w:t>
      </w:r>
      <w:r w:rsidR="00F51C8C">
        <w:t>ansicht</w:t>
      </w:r>
      <w:bookmarkEnd w:id="145"/>
      <w:bookmarkEnd w:id="146"/>
    </w:p>
    <w:p w14:paraId="7E3AA6A8" w14:textId="77777777" w:rsidR="00667E2E" w:rsidRPr="00667E2E" w:rsidRDefault="00667E2E" w:rsidP="00667E2E">
      <w:r>
        <w:t>Bei den Analysen sollten die Mannschaften ihre Stärken und Schwächen eintragen können sowie auch der gegnerischen Mannschaften.</w:t>
      </w:r>
    </w:p>
    <w:p w14:paraId="2B187684" w14:textId="77777777" w:rsidR="00667E2E" w:rsidRDefault="00667E2E" w:rsidP="00667E2E">
      <w:pPr>
        <w:keepNext/>
      </w:pPr>
      <w:r>
        <w:rPr>
          <w:noProof/>
        </w:rPr>
        <w:drawing>
          <wp:inline distT="0" distB="0" distL="0" distR="0" wp14:anchorId="2702D942"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6487669D" w14:textId="77777777" w:rsidR="00667E2E" w:rsidRDefault="00667E2E" w:rsidP="00667E2E">
      <w:pPr>
        <w:pStyle w:val="Beschriftung"/>
      </w:pPr>
      <w:bookmarkStart w:id="147" w:name="_Toc159511305"/>
      <w:r>
        <w:t xml:space="preserve">Abbildung </w:t>
      </w:r>
      <w:r>
        <w:fldChar w:fldCharType="begin"/>
      </w:r>
      <w:r>
        <w:instrText xml:space="preserve"> SEQ Abbildung \* ARABIC </w:instrText>
      </w:r>
      <w:r>
        <w:fldChar w:fldCharType="separate"/>
      </w:r>
      <w:r w:rsidR="00887951">
        <w:rPr>
          <w:noProof/>
        </w:rPr>
        <w:t>13</w:t>
      </w:r>
      <w:r>
        <w:fldChar w:fldCharType="end"/>
      </w:r>
      <w:r>
        <w:t>: Mockup Analysen</w:t>
      </w:r>
      <w:bookmarkEnd w:id="147"/>
    </w:p>
    <w:p w14:paraId="39788BDF" w14:textId="77777777" w:rsidR="00667E2E" w:rsidRDefault="00667E2E" w:rsidP="00667E2E"/>
    <w:p w14:paraId="609AC6FF" w14:textId="77777777" w:rsidR="00667E2E" w:rsidRDefault="00667E2E" w:rsidP="00667E2E"/>
    <w:p w14:paraId="2CD10E70" w14:textId="77777777" w:rsidR="00667E2E" w:rsidRDefault="00667E2E" w:rsidP="00667E2E">
      <w:r>
        <w:lastRenderedPageBreak/>
        <w:t>Wenn man «Unsere Mannschaft» auswählt, kann man die Stärken und Schwächen der eigenen Mannschaft eintragen.</w:t>
      </w:r>
    </w:p>
    <w:p w14:paraId="6B23A472" w14:textId="77777777" w:rsidR="00667E2E" w:rsidRDefault="00667E2E" w:rsidP="00667E2E">
      <w:pPr>
        <w:keepNext/>
      </w:pPr>
      <w:r>
        <w:rPr>
          <w:noProof/>
        </w:rPr>
        <w:drawing>
          <wp:inline distT="0" distB="0" distL="0" distR="0" wp14:anchorId="3355931E"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51688760" w14:textId="77777777" w:rsidR="00667E2E" w:rsidRDefault="00667E2E" w:rsidP="00667E2E">
      <w:pPr>
        <w:pStyle w:val="Beschriftung"/>
      </w:pPr>
      <w:bookmarkStart w:id="148" w:name="_Toc159511306"/>
      <w:r>
        <w:t xml:space="preserve">Abbildung </w:t>
      </w:r>
      <w:r>
        <w:fldChar w:fldCharType="begin"/>
      </w:r>
      <w:r>
        <w:instrText xml:space="preserve"> SEQ Abbildung \* ARABIC </w:instrText>
      </w:r>
      <w:r>
        <w:fldChar w:fldCharType="separate"/>
      </w:r>
      <w:r w:rsidR="00887951">
        <w:rPr>
          <w:noProof/>
        </w:rPr>
        <w:t>14</w:t>
      </w:r>
      <w:r>
        <w:fldChar w:fldCharType="end"/>
      </w:r>
      <w:r>
        <w:t>: Mockup Analysen - eigene Mannschaft</w:t>
      </w:r>
      <w:bookmarkEnd w:id="148"/>
    </w:p>
    <w:p w14:paraId="321E3F53" w14:textId="77777777" w:rsidR="00536C7E" w:rsidRDefault="00536C7E">
      <w:r>
        <w:br w:type="page"/>
      </w:r>
    </w:p>
    <w:p w14:paraId="4D7017A3"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6047A2CD" w14:textId="77777777" w:rsidR="00536C7E" w:rsidRDefault="00536C7E" w:rsidP="00536C7E">
      <w:pPr>
        <w:keepNext/>
      </w:pPr>
      <w:r>
        <w:rPr>
          <w:noProof/>
        </w:rPr>
        <w:drawing>
          <wp:inline distT="0" distB="0" distL="0" distR="0" wp14:anchorId="74F9AD14"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373D8377" w14:textId="77777777" w:rsidR="00540244" w:rsidRDefault="00536C7E" w:rsidP="00536C7E">
      <w:pPr>
        <w:pStyle w:val="Beschriftung"/>
      </w:pPr>
      <w:bookmarkStart w:id="149" w:name="_Toc159511307"/>
      <w:r>
        <w:t xml:space="preserve">Abbildung </w:t>
      </w:r>
      <w:r>
        <w:fldChar w:fldCharType="begin"/>
      </w:r>
      <w:r>
        <w:instrText xml:space="preserve"> SEQ Abbildung \* ARABIC </w:instrText>
      </w:r>
      <w:r>
        <w:fldChar w:fldCharType="separate"/>
      </w:r>
      <w:r w:rsidR="00887951">
        <w:rPr>
          <w:noProof/>
        </w:rPr>
        <w:t>15</w:t>
      </w:r>
      <w:r>
        <w:fldChar w:fldCharType="end"/>
      </w:r>
      <w:r>
        <w:t>: Mockup Analysen - gegnerische Mannschaften</w:t>
      </w:r>
      <w:bookmarkEnd w:id="149"/>
    </w:p>
    <w:p w14:paraId="4DE942C6" w14:textId="77777777" w:rsidR="00536C7E" w:rsidRPr="00540244" w:rsidRDefault="00540244" w:rsidP="00540244">
      <w:pPr>
        <w:rPr>
          <w:i/>
          <w:iCs/>
          <w:color w:val="1F497D" w:themeColor="text2"/>
          <w:sz w:val="18"/>
          <w:szCs w:val="18"/>
        </w:rPr>
      </w:pPr>
      <w:r>
        <w:br w:type="page"/>
      </w:r>
    </w:p>
    <w:p w14:paraId="08B377E8" w14:textId="77777777" w:rsidR="00EA0208" w:rsidRDefault="00EA0208" w:rsidP="00EA0208">
      <w:pPr>
        <w:pStyle w:val="berschrift3"/>
      </w:pPr>
      <w:bookmarkStart w:id="150" w:name="_Toc159247802"/>
      <w:bookmarkStart w:id="151" w:name="_Toc159322280"/>
      <w:bookmarkStart w:id="152" w:name="_Toc159511260"/>
      <w:r>
        <w:lastRenderedPageBreak/>
        <w:t>User Stories</w:t>
      </w:r>
      <w:bookmarkEnd w:id="150"/>
      <w:bookmarkEnd w:id="151"/>
      <w:bookmarkEnd w:id="152"/>
    </w:p>
    <w:p w14:paraId="680BA7D1"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0E6F8BCA" w14:textId="77777777" w:rsidTr="00B21F9D">
        <w:tc>
          <w:tcPr>
            <w:tcW w:w="4530" w:type="dxa"/>
            <w:shd w:val="clear" w:color="auto" w:fill="D9D9D9" w:themeFill="background1" w:themeFillShade="D9"/>
          </w:tcPr>
          <w:p w14:paraId="2231E108"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6E92BD28" w14:textId="77777777" w:rsidR="00B21F9D" w:rsidRPr="00B21F9D" w:rsidRDefault="00B21F9D" w:rsidP="00B21F9D">
            <w:pPr>
              <w:rPr>
                <w:b/>
                <w:bCs/>
              </w:rPr>
            </w:pPr>
            <w:r w:rsidRPr="00B21F9D">
              <w:rPr>
                <w:b/>
                <w:bCs/>
              </w:rPr>
              <w:t>User Story</w:t>
            </w:r>
          </w:p>
        </w:tc>
      </w:tr>
      <w:tr w:rsidR="00B21F9D" w14:paraId="77B65A6B" w14:textId="77777777" w:rsidTr="00B21F9D">
        <w:tc>
          <w:tcPr>
            <w:tcW w:w="4530" w:type="dxa"/>
          </w:tcPr>
          <w:p w14:paraId="6852795B" w14:textId="77777777" w:rsidR="00B21F9D" w:rsidRDefault="00B21F9D" w:rsidP="00B21F9D">
            <w:r>
              <w:t>US-001</w:t>
            </w:r>
          </w:p>
        </w:tc>
        <w:tc>
          <w:tcPr>
            <w:tcW w:w="4531" w:type="dxa"/>
          </w:tcPr>
          <w:p w14:paraId="3F068202" w14:textId="77777777" w:rsidR="00B21F9D" w:rsidRDefault="00B21F9D" w:rsidP="00B21F9D">
            <w:r>
              <w:t>Als Benutzer möchte ich mich registrieren können, damit ich mich einloggen kann.</w:t>
            </w:r>
          </w:p>
        </w:tc>
      </w:tr>
      <w:tr w:rsidR="00B21F9D" w14:paraId="7D3FB5CD" w14:textId="77777777" w:rsidTr="00B21F9D">
        <w:tc>
          <w:tcPr>
            <w:tcW w:w="4530" w:type="dxa"/>
          </w:tcPr>
          <w:p w14:paraId="29B7B6F4" w14:textId="77777777" w:rsidR="00B21F9D" w:rsidRDefault="00B21F9D" w:rsidP="00B21F9D">
            <w:r>
              <w:t>US-002</w:t>
            </w:r>
          </w:p>
        </w:tc>
        <w:tc>
          <w:tcPr>
            <w:tcW w:w="4531" w:type="dxa"/>
          </w:tcPr>
          <w:p w14:paraId="07F280B1" w14:textId="77777777" w:rsidR="00B21F9D" w:rsidRDefault="00B21F9D" w:rsidP="00B21F9D">
            <w:r>
              <w:t>Als Benutzer möchte ich mich einloggen können, damit ich die Webseite benutzen kann.</w:t>
            </w:r>
          </w:p>
        </w:tc>
      </w:tr>
      <w:tr w:rsidR="00540244" w14:paraId="55CA999C" w14:textId="77777777" w:rsidTr="00B21F9D">
        <w:tc>
          <w:tcPr>
            <w:tcW w:w="4530" w:type="dxa"/>
          </w:tcPr>
          <w:p w14:paraId="102E7FD3" w14:textId="77777777" w:rsidR="00540244" w:rsidRDefault="00540244" w:rsidP="00B21F9D">
            <w:r>
              <w:t>US-003</w:t>
            </w:r>
          </w:p>
        </w:tc>
        <w:tc>
          <w:tcPr>
            <w:tcW w:w="4531" w:type="dxa"/>
          </w:tcPr>
          <w:p w14:paraId="62EA68FD"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51B5EBDC" w14:textId="77777777" w:rsidTr="00B21F9D">
        <w:tc>
          <w:tcPr>
            <w:tcW w:w="4530" w:type="dxa"/>
          </w:tcPr>
          <w:p w14:paraId="5873DE7F" w14:textId="77777777" w:rsidR="00B21F9D" w:rsidRDefault="00B21F9D" w:rsidP="00B21F9D">
            <w:r>
              <w:t>US-00</w:t>
            </w:r>
            <w:r w:rsidR="00540244">
              <w:t>4</w:t>
            </w:r>
          </w:p>
        </w:tc>
        <w:tc>
          <w:tcPr>
            <w:tcW w:w="4531" w:type="dxa"/>
          </w:tcPr>
          <w:p w14:paraId="702B8C65" w14:textId="77777777" w:rsidR="00B21F9D" w:rsidRDefault="00B21F9D" w:rsidP="00B21F9D">
            <w:r>
              <w:t>Als Benutzer möchte ich Kalendereinträge machen können, damit ich eine Planung habe.</w:t>
            </w:r>
          </w:p>
        </w:tc>
      </w:tr>
      <w:tr w:rsidR="0028657E" w14:paraId="192BF477" w14:textId="77777777" w:rsidTr="00B21F9D">
        <w:tc>
          <w:tcPr>
            <w:tcW w:w="4530" w:type="dxa"/>
          </w:tcPr>
          <w:p w14:paraId="4B2649C9" w14:textId="77777777" w:rsidR="0028657E" w:rsidRDefault="0028657E" w:rsidP="00B21F9D">
            <w:r>
              <w:t>US-00</w:t>
            </w:r>
            <w:r w:rsidR="00540244">
              <w:t>5</w:t>
            </w:r>
          </w:p>
        </w:tc>
        <w:tc>
          <w:tcPr>
            <w:tcW w:w="4531" w:type="dxa"/>
          </w:tcPr>
          <w:p w14:paraId="16E98F52" w14:textId="77777777" w:rsidR="0028657E" w:rsidRDefault="0028657E" w:rsidP="00B21F9D">
            <w:r>
              <w:t>Als Benutzer möchte ich den Kalender herunterladen/abonnieren können, damit i</w:t>
            </w:r>
            <w:r w:rsidR="007774BC">
              <w:t>ch es im persönlichen Kalender importieren kann.</w:t>
            </w:r>
          </w:p>
        </w:tc>
      </w:tr>
      <w:tr w:rsidR="00B21F9D" w14:paraId="187B9849" w14:textId="77777777" w:rsidTr="00B21F9D">
        <w:tc>
          <w:tcPr>
            <w:tcW w:w="4530" w:type="dxa"/>
          </w:tcPr>
          <w:p w14:paraId="464E2B22" w14:textId="77777777" w:rsidR="00B21F9D" w:rsidRDefault="00B21F9D" w:rsidP="00B21F9D">
            <w:r>
              <w:t>US-00</w:t>
            </w:r>
            <w:r w:rsidR="00540244">
              <w:t>6</w:t>
            </w:r>
          </w:p>
        </w:tc>
        <w:tc>
          <w:tcPr>
            <w:tcW w:w="4531" w:type="dxa"/>
          </w:tcPr>
          <w:p w14:paraId="3FD99024"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4432C789" w14:textId="77777777" w:rsidTr="00B21F9D">
        <w:tc>
          <w:tcPr>
            <w:tcW w:w="4530" w:type="dxa"/>
          </w:tcPr>
          <w:p w14:paraId="588DEEE0" w14:textId="77777777" w:rsidR="00B21F9D" w:rsidRDefault="00B21F9D" w:rsidP="00B21F9D">
            <w:r>
              <w:t>US-00</w:t>
            </w:r>
            <w:r w:rsidR="00540244">
              <w:t>7</w:t>
            </w:r>
          </w:p>
        </w:tc>
        <w:tc>
          <w:tcPr>
            <w:tcW w:w="4531" w:type="dxa"/>
          </w:tcPr>
          <w:p w14:paraId="5811F6B8"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113BC094" w14:textId="77777777" w:rsidTr="00B21F9D">
        <w:tc>
          <w:tcPr>
            <w:tcW w:w="4530" w:type="dxa"/>
          </w:tcPr>
          <w:p w14:paraId="6B1DB2AD" w14:textId="77777777" w:rsidR="00B21F9D" w:rsidRDefault="00B21F9D" w:rsidP="00B21F9D">
            <w:r>
              <w:t>US-00</w:t>
            </w:r>
            <w:r w:rsidR="00540244">
              <w:t>8</w:t>
            </w:r>
          </w:p>
        </w:tc>
        <w:tc>
          <w:tcPr>
            <w:tcW w:w="4531" w:type="dxa"/>
          </w:tcPr>
          <w:p w14:paraId="6D5C83DE"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1A8D36F2" w14:textId="77777777" w:rsidTr="00B21F9D">
        <w:tc>
          <w:tcPr>
            <w:tcW w:w="4530" w:type="dxa"/>
          </w:tcPr>
          <w:p w14:paraId="3C57BB04" w14:textId="77777777" w:rsidR="00B21F9D" w:rsidRDefault="00DE16C4" w:rsidP="00B21F9D">
            <w:r>
              <w:t>US-00</w:t>
            </w:r>
            <w:r w:rsidR="00540244">
              <w:t>9</w:t>
            </w:r>
          </w:p>
        </w:tc>
        <w:tc>
          <w:tcPr>
            <w:tcW w:w="4531" w:type="dxa"/>
          </w:tcPr>
          <w:p w14:paraId="0CAE6CB6" w14:textId="77777777" w:rsidR="00B21F9D" w:rsidRDefault="00DE16C4" w:rsidP="007774BC">
            <w:pPr>
              <w:keepNext/>
            </w:pPr>
            <w:r>
              <w:t>Als Benutzer möchte ich mich ausloggen können, damit ich nicht weiterhin angemeldet bin.</w:t>
            </w:r>
          </w:p>
        </w:tc>
      </w:tr>
      <w:tr w:rsidR="00540244" w14:paraId="3473AB38" w14:textId="77777777" w:rsidTr="00B21F9D">
        <w:tc>
          <w:tcPr>
            <w:tcW w:w="4530" w:type="dxa"/>
          </w:tcPr>
          <w:p w14:paraId="36819790" w14:textId="77777777" w:rsidR="00540244" w:rsidRDefault="00540244" w:rsidP="00B21F9D">
            <w:r>
              <w:t>US-010</w:t>
            </w:r>
          </w:p>
        </w:tc>
        <w:tc>
          <w:tcPr>
            <w:tcW w:w="4531" w:type="dxa"/>
          </w:tcPr>
          <w:p w14:paraId="24A04B40"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547C5C6F" w14:textId="77777777" w:rsidR="00540244" w:rsidRDefault="007774BC" w:rsidP="007774BC">
      <w:pPr>
        <w:pStyle w:val="Beschriftung"/>
      </w:pPr>
      <w:bookmarkStart w:id="153" w:name="_Toc159511320"/>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41F2E70A" w14:textId="77777777" w:rsidR="00B21F9D" w:rsidRPr="00540244" w:rsidRDefault="00540244" w:rsidP="00540244">
      <w:pPr>
        <w:rPr>
          <w:i/>
          <w:iCs/>
          <w:color w:val="1F497D" w:themeColor="text2"/>
          <w:sz w:val="18"/>
          <w:szCs w:val="18"/>
        </w:rPr>
      </w:pPr>
      <w:r>
        <w:br w:type="page"/>
      </w:r>
    </w:p>
    <w:p w14:paraId="1E9646DF" w14:textId="77777777" w:rsidR="00F40CAB" w:rsidRDefault="00EA0208" w:rsidP="00F40CAB">
      <w:pPr>
        <w:pStyle w:val="berschrift3"/>
      </w:pPr>
      <w:bookmarkStart w:id="154" w:name="_Toc159247803"/>
      <w:bookmarkStart w:id="155" w:name="_Toc159322281"/>
      <w:bookmarkStart w:id="156" w:name="_Toc159511261"/>
      <w:r>
        <w:lastRenderedPageBreak/>
        <w:t>Testkonzept</w:t>
      </w:r>
      <w:bookmarkEnd w:id="154"/>
      <w:bookmarkEnd w:id="155"/>
      <w:bookmarkEnd w:id="156"/>
    </w:p>
    <w:p w14:paraId="0629A37F" w14:textId="77777777" w:rsidR="00924FD4" w:rsidRPr="007F285B" w:rsidRDefault="007F285B" w:rsidP="007F285B">
      <w:r>
        <w:t>Für das Testing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für das Testkonzept das Quadrantenmodell verwendet.</w:t>
      </w:r>
    </w:p>
    <w:p w14:paraId="0671E162" w14:textId="77777777" w:rsidR="00212E1F" w:rsidRDefault="00EC762B" w:rsidP="00212E1F">
      <w:pPr>
        <w:keepNext/>
      </w:pPr>
      <w:r>
        <w:rPr>
          <w:noProof/>
        </w:rPr>
        <w:drawing>
          <wp:inline distT="0" distB="0" distL="0" distR="0" wp14:anchorId="2971C789"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59E02073" w14:textId="77777777" w:rsidR="00EC762B" w:rsidRDefault="00212E1F" w:rsidP="00212E1F">
      <w:pPr>
        <w:pStyle w:val="Beschriftung"/>
      </w:pPr>
      <w:bookmarkStart w:id="157" w:name="_Toc159511308"/>
      <w:r>
        <w:t xml:space="preserve">Abbildung </w:t>
      </w:r>
      <w:r>
        <w:fldChar w:fldCharType="begin"/>
      </w:r>
      <w:r>
        <w:instrText xml:space="preserve"> SEQ Abbildung \* ARABIC </w:instrText>
      </w:r>
      <w:r>
        <w:fldChar w:fldCharType="separate"/>
      </w:r>
      <w:r w:rsidR="00887951">
        <w:rPr>
          <w:noProof/>
        </w:rPr>
        <w:t>16</w:t>
      </w:r>
      <w:r>
        <w:fldChar w:fldCharType="end"/>
      </w:r>
      <w:r>
        <w:t>: Quadrantenmodell</w:t>
      </w:r>
      <w:bookmarkEnd w:id="157"/>
    </w:p>
    <w:p w14:paraId="0649D04B" w14:textId="77777777" w:rsidR="00212E1F" w:rsidRDefault="00212E1F" w:rsidP="00212E1F">
      <w:pPr>
        <w:pStyle w:val="berschrift4"/>
      </w:pPr>
      <w:bookmarkStart w:id="158" w:name="_Toc159247804"/>
      <w:bookmarkStart w:id="159" w:name="_Toc159322282"/>
      <w:bookmarkStart w:id="160" w:name="_Toc159511262"/>
      <w:r>
        <w:t>Quadrant 1 (Q1)</w:t>
      </w:r>
      <w:bookmarkEnd w:id="158"/>
      <w:bookmarkEnd w:id="159"/>
      <w:bookmarkEnd w:id="160"/>
    </w:p>
    <w:p w14:paraId="58C89207"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21970D02" w14:textId="77777777" w:rsidR="00212E1F" w:rsidRDefault="00212E1F" w:rsidP="00212E1F">
      <w:pPr>
        <w:pStyle w:val="berschrift4"/>
      </w:pPr>
      <w:bookmarkStart w:id="161" w:name="_Toc159247805"/>
      <w:bookmarkStart w:id="162" w:name="_Toc159322283"/>
      <w:bookmarkStart w:id="163" w:name="_Toc159511263"/>
      <w:r>
        <w:t>Quadrant 2 (Q2)</w:t>
      </w:r>
      <w:bookmarkEnd w:id="161"/>
      <w:bookmarkEnd w:id="162"/>
      <w:bookmarkEnd w:id="163"/>
    </w:p>
    <w:p w14:paraId="3ADABFDF" w14:textId="77777777" w:rsidR="00CD515E" w:rsidRPr="00CD515E" w:rsidRDefault="00CD515E" w:rsidP="00CD515E">
      <w:r>
        <w:t>Auch werden für das Testing die User Stories getestet. Das gehört zum 2. Quadrant (Q2).</w:t>
      </w:r>
    </w:p>
    <w:p w14:paraId="74FFA60D" w14:textId="77777777" w:rsidR="00CD515E" w:rsidRDefault="00212E1F" w:rsidP="00CD515E">
      <w:pPr>
        <w:pStyle w:val="berschrift4"/>
      </w:pPr>
      <w:bookmarkStart w:id="164" w:name="_Toc159247806"/>
      <w:bookmarkStart w:id="165" w:name="_Toc159322284"/>
      <w:bookmarkStart w:id="166" w:name="_Toc159511264"/>
      <w:r>
        <w:t>Quadrant 3 (Q3)</w:t>
      </w:r>
      <w:bookmarkEnd w:id="164"/>
      <w:bookmarkEnd w:id="165"/>
      <w:bookmarkEnd w:id="166"/>
    </w:p>
    <w:p w14:paraId="0E922AF9" w14:textId="77777777" w:rsidR="00CD515E" w:rsidRDefault="00CD515E" w:rsidP="00CD515E">
      <w:r>
        <w:t>Es werden auch manuelle Tests geschrieben, d</w:t>
      </w:r>
      <w:r w:rsidR="00F76034">
        <w:t>ie</w:t>
      </w:r>
      <w:r>
        <w:t xml:space="preserve"> zum 3. Quadrant (Q3) gehör</w:t>
      </w:r>
      <w:r w:rsidR="00F76034">
        <w:t>en</w:t>
      </w:r>
      <w:r>
        <w:t>.</w:t>
      </w:r>
    </w:p>
    <w:p w14:paraId="18875BD1" w14:textId="77777777" w:rsidR="00CD515E" w:rsidRPr="00212E1F" w:rsidRDefault="00CD515E" w:rsidP="00CD515E">
      <w:pPr>
        <w:pStyle w:val="berschrift4"/>
      </w:pPr>
      <w:bookmarkStart w:id="167" w:name="_Toc159247807"/>
      <w:bookmarkStart w:id="168" w:name="_Toc159322285"/>
      <w:bookmarkStart w:id="169" w:name="_Toc159511265"/>
      <w:r>
        <w:t>Quadrant 4 (Q4)</w:t>
      </w:r>
      <w:bookmarkEnd w:id="167"/>
      <w:bookmarkEnd w:id="168"/>
      <w:bookmarkEnd w:id="169"/>
    </w:p>
    <w:p w14:paraId="1BDA0DBC" w14:textId="77777777" w:rsidR="00540244" w:rsidRDefault="00F76034" w:rsidP="00CD515E">
      <w:r>
        <w:t>Zudem werden auch Linters verwendet, die zum 4. Quadrant (Q4) gehören.</w:t>
      </w:r>
    </w:p>
    <w:p w14:paraId="174DB09A" w14:textId="77777777" w:rsidR="005F2F40" w:rsidRPr="00CD515E" w:rsidRDefault="00540244" w:rsidP="00CD515E">
      <w:r>
        <w:br w:type="page"/>
      </w:r>
    </w:p>
    <w:p w14:paraId="1A7CCC7B" w14:textId="77777777" w:rsidR="005F2F40" w:rsidRDefault="00EA0208" w:rsidP="005F2F40">
      <w:pPr>
        <w:pStyle w:val="berschrift4"/>
      </w:pPr>
      <w:bookmarkStart w:id="170" w:name="_Toc159247808"/>
      <w:bookmarkStart w:id="171" w:name="_Toc159322286"/>
      <w:bookmarkStart w:id="172" w:name="_Toc159511266"/>
      <w:r>
        <w:lastRenderedPageBreak/>
        <w:t>Testfälle definieren</w:t>
      </w:r>
      <w:bookmarkStart w:id="173" w:name="_Toc159247809"/>
      <w:bookmarkStart w:id="174" w:name="_Toc159247810"/>
      <w:bookmarkEnd w:id="170"/>
      <w:bookmarkEnd w:id="171"/>
      <w:bookmarkEnd w:id="172"/>
      <w:bookmarkEnd w:id="173"/>
      <w:bookmarkEnd w:id="174"/>
    </w:p>
    <w:p w14:paraId="40BD3791" w14:textId="77777777" w:rsidR="008D2352" w:rsidRPr="008D2352" w:rsidRDefault="008D2352" w:rsidP="008D2352">
      <w:r>
        <w:t>In diesem Kapitel werden die Testfälle definiert.</w:t>
      </w:r>
    </w:p>
    <w:p w14:paraId="360987F3" w14:textId="77777777" w:rsidR="00E27AE9" w:rsidRDefault="002F7616" w:rsidP="00E27AE9">
      <w:pPr>
        <w:pStyle w:val="berschrift5"/>
      </w:pPr>
      <w:bookmarkStart w:id="175" w:name="_Toc159322287"/>
      <w:bookmarkStart w:id="176" w:name="_Toc159511267"/>
      <w:r>
        <w:t>Manuelle Tests</w:t>
      </w:r>
      <w:bookmarkEnd w:id="175"/>
      <w:bookmarkEnd w:id="176"/>
    </w:p>
    <w:p w14:paraId="26B139B0"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0BEB9D46" w14:textId="77777777" w:rsidTr="002127A3">
        <w:tc>
          <w:tcPr>
            <w:tcW w:w="4530" w:type="dxa"/>
            <w:shd w:val="clear" w:color="auto" w:fill="D9D9D9" w:themeFill="background1" w:themeFillShade="D9"/>
          </w:tcPr>
          <w:p w14:paraId="77FEE88E" w14:textId="77777777" w:rsidR="00540244" w:rsidRPr="002127A3" w:rsidRDefault="00540244" w:rsidP="008D2352">
            <w:pPr>
              <w:rPr>
                <w:b/>
                <w:bCs/>
              </w:rPr>
            </w:pPr>
            <w:r w:rsidRPr="002127A3">
              <w:rPr>
                <w:b/>
                <w:bCs/>
              </w:rPr>
              <w:t>ID</w:t>
            </w:r>
          </w:p>
        </w:tc>
        <w:tc>
          <w:tcPr>
            <w:tcW w:w="4531" w:type="dxa"/>
          </w:tcPr>
          <w:p w14:paraId="092C84B4" w14:textId="77777777" w:rsidR="00540244" w:rsidRDefault="00540244" w:rsidP="008D2352">
            <w:r>
              <w:t>MT-001</w:t>
            </w:r>
          </w:p>
        </w:tc>
      </w:tr>
      <w:tr w:rsidR="00540244" w14:paraId="081FC635" w14:textId="77777777" w:rsidTr="002127A3">
        <w:tc>
          <w:tcPr>
            <w:tcW w:w="4530" w:type="dxa"/>
            <w:shd w:val="clear" w:color="auto" w:fill="D9D9D9" w:themeFill="background1" w:themeFillShade="D9"/>
          </w:tcPr>
          <w:p w14:paraId="68FD3C87" w14:textId="77777777" w:rsidR="00540244" w:rsidRPr="002127A3" w:rsidRDefault="00540244" w:rsidP="008D2352">
            <w:pPr>
              <w:rPr>
                <w:b/>
                <w:bCs/>
              </w:rPr>
            </w:pPr>
            <w:r w:rsidRPr="002127A3">
              <w:rPr>
                <w:b/>
                <w:bCs/>
              </w:rPr>
              <w:t>User Story</w:t>
            </w:r>
          </w:p>
        </w:tc>
        <w:tc>
          <w:tcPr>
            <w:tcW w:w="4531" w:type="dxa"/>
          </w:tcPr>
          <w:p w14:paraId="5607E66D" w14:textId="77777777" w:rsidR="00540244" w:rsidRDefault="00540244" w:rsidP="008D2352">
            <w:r>
              <w:t>US-001</w:t>
            </w:r>
          </w:p>
        </w:tc>
      </w:tr>
      <w:tr w:rsidR="00540244" w14:paraId="2FFC1683" w14:textId="77777777" w:rsidTr="002127A3">
        <w:tc>
          <w:tcPr>
            <w:tcW w:w="4530" w:type="dxa"/>
            <w:shd w:val="clear" w:color="auto" w:fill="D9D9D9" w:themeFill="background1" w:themeFillShade="D9"/>
          </w:tcPr>
          <w:p w14:paraId="4603943A" w14:textId="77777777" w:rsidR="00540244" w:rsidRPr="002127A3" w:rsidRDefault="00540244" w:rsidP="008D2352">
            <w:pPr>
              <w:rPr>
                <w:b/>
                <w:bCs/>
              </w:rPr>
            </w:pPr>
            <w:r w:rsidRPr="002127A3">
              <w:rPr>
                <w:b/>
                <w:bCs/>
              </w:rPr>
              <w:t>Tester</w:t>
            </w:r>
          </w:p>
        </w:tc>
        <w:tc>
          <w:tcPr>
            <w:tcW w:w="4531" w:type="dxa"/>
          </w:tcPr>
          <w:p w14:paraId="125A5F06" w14:textId="77777777" w:rsidR="00540244" w:rsidRDefault="00540244" w:rsidP="008D2352">
            <w:r>
              <w:t>D. Cvetkovic</w:t>
            </w:r>
          </w:p>
        </w:tc>
      </w:tr>
      <w:tr w:rsidR="00540244" w14:paraId="2C835A55" w14:textId="77777777" w:rsidTr="002127A3">
        <w:tc>
          <w:tcPr>
            <w:tcW w:w="4530" w:type="dxa"/>
            <w:shd w:val="clear" w:color="auto" w:fill="D9D9D9" w:themeFill="background1" w:themeFillShade="D9"/>
          </w:tcPr>
          <w:p w14:paraId="74F8754E" w14:textId="77777777" w:rsidR="00540244" w:rsidRPr="002127A3" w:rsidRDefault="00540244" w:rsidP="008D2352">
            <w:pPr>
              <w:rPr>
                <w:b/>
                <w:bCs/>
              </w:rPr>
            </w:pPr>
            <w:r w:rsidRPr="002127A3">
              <w:rPr>
                <w:b/>
                <w:bCs/>
              </w:rPr>
              <w:t>Testdatum</w:t>
            </w:r>
          </w:p>
        </w:tc>
        <w:tc>
          <w:tcPr>
            <w:tcW w:w="4531" w:type="dxa"/>
          </w:tcPr>
          <w:p w14:paraId="7AB929BE" w14:textId="77777777" w:rsidR="00540244" w:rsidRDefault="00540244" w:rsidP="008D2352">
            <w:r>
              <w:t>-</w:t>
            </w:r>
          </w:p>
        </w:tc>
      </w:tr>
      <w:tr w:rsidR="00540244" w14:paraId="7AEF8214" w14:textId="77777777" w:rsidTr="002127A3">
        <w:tc>
          <w:tcPr>
            <w:tcW w:w="4530" w:type="dxa"/>
            <w:shd w:val="clear" w:color="auto" w:fill="D9D9D9" w:themeFill="background1" w:themeFillShade="D9"/>
          </w:tcPr>
          <w:p w14:paraId="462D2F8B" w14:textId="77777777" w:rsidR="00540244" w:rsidRPr="002127A3" w:rsidRDefault="00540244" w:rsidP="008D2352">
            <w:pPr>
              <w:rPr>
                <w:b/>
                <w:bCs/>
              </w:rPr>
            </w:pPr>
            <w:r w:rsidRPr="002127A3">
              <w:rPr>
                <w:b/>
                <w:bCs/>
              </w:rPr>
              <w:t>Beschreibung</w:t>
            </w:r>
          </w:p>
        </w:tc>
        <w:tc>
          <w:tcPr>
            <w:tcW w:w="4531" w:type="dxa"/>
          </w:tcPr>
          <w:p w14:paraId="4E85B7F8" w14:textId="77777777" w:rsidR="00540244" w:rsidRDefault="00540244" w:rsidP="008D2352">
            <w:r>
              <w:t>Es soll eine Registrierungsseite bestehen.</w:t>
            </w:r>
          </w:p>
        </w:tc>
      </w:tr>
      <w:tr w:rsidR="00540244" w14:paraId="2DB06E51" w14:textId="77777777" w:rsidTr="002127A3">
        <w:tc>
          <w:tcPr>
            <w:tcW w:w="4530" w:type="dxa"/>
            <w:shd w:val="clear" w:color="auto" w:fill="D9D9D9" w:themeFill="background1" w:themeFillShade="D9"/>
          </w:tcPr>
          <w:p w14:paraId="515E2310" w14:textId="77777777" w:rsidR="00540244" w:rsidRPr="002127A3" w:rsidRDefault="00540244" w:rsidP="008D2352">
            <w:pPr>
              <w:rPr>
                <w:b/>
                <w:bCs/>
              </w:rPr>
            </w:pPr>
            <w:r w:rsidRPr="002127A3">
              <w:rPr>
                <w:b/>
                <w:bCs/>
              </w:rPr>
              <w:t>Schritte</w:t>
            </w:r>
          </w:p>
        </w:tc>
        <w:tc>
          <w:tcPr>
            <w:tcW w:w="4531" w:type="dxa"/>
          </w:tcPr>
          <w:p w14:paraId="237408F0" w14:textId="77777777" w:rsidR="00540244" w:rsidRDefault="00540244" w:rsidP="00540244">
            <w:pPr>
              <w:pStyle w:val="Listenabsatz"/>
              <w:numPr>
                <w:ilvl w:val="0"/>
                <w:numId w:val="28"/>
              </w:numPr>
            </w:pPr>
            <w:r>
              <w:t>Webseite öffnen</w:t>
            </w:r>
          </w:p>
          <w:p w14:paraId="358796C9" w14:textId="77777777" w:rsidR="00540244" w:rsidRDefault="002127A3" w:rsidP="00540244">
            <w:pPr>
              <w:pStyle w:val="Listenabsatz"/>
              <w:numPr>
                <w:ilvl w:val="0"/>
                <w:numId w:val="28"/>
              </w:numPr>
            </w:pPr>
            <w:r>
              <w:t>Die Option zum Registrieren auswählen</w:t>
            </w:r>
          </w:p>
        </w:tc>
      </w:tr>
      <w:tr w:rsidR="00540244" w14:paraId="66D3B6C8" w14:textId="77777777" w:rsidTr="002127A3">
        <w:tc>
          <w:tcPr>
            <w:tcW w:w="4530" w:type="dxa"/>
            <w:shd w:val="clear" w:color="auto" w:fill="D9D9D9" w:themeFill="background1" w:themeFillShade="D9"/>
          </w:tcPr>
          <w:p w14:paraId="6484F656" w14:textId="77777777" w:rsidR="00540244" w:rsidRPr="002127A3" w:rsidRDefault="002127A3" w:rsidP="008D2352">
            <w:pPr>
              <w:rPr>
                <w:b/>
                <w:bCs/>
              </w:rPr>
            </w:pPr>
            <w:r w:rsidRPr="002127A3">
              <w:rPr>
                <w:b/>
                <w:bCs/>
              </w:rPr>
              <w:t>Erwartetes Resultat</w:t>
            </w:r>
          </w:p>
        </w:tc>
        <w:tc>
          <w:tcPr>
            <w:tcW w:w="4531" w:type="dxa"/>
          </w:tcPr>
          <w:p w14:paraId="5BEB2412" w14:textId="77777777" w:rsidR="00540244" w:rsidRDefault="002127A3" w:rsidP="008D2352">
            <w:r>
              <w:t>Es besteht eine Registrierungsseite und man kann sich registrieren.</w:t>
            </w:r>
          </w:p>
        </w:tc>
      </w:tr>
      <w:tr w:rsidR="00540244" w14:paraId="43AFD21F" w14:textId="77777777" w:rsidTr="002127A3">
        <w:tc>
          <w:tcPr>
            <w:tcW w:w="4530" w:type="dxa"/>
            <w:shd w:val="clear" w:color="auto" w:fill="D9D9D9" w:themeFill="background1" w:themeFillShade="D9"/>
          </w:tcPr>
          <w:p w14:paraId="6317F43D" w14:textId="77777777" w:rsidR="00540244" w:rsidRPr="002127A3" w:rsidRDefault="002127A3" w:rsidP="008D2352">
            <w:pPr>
              <w:rPr>
                <w:b/>
                <w:bCs/>
              </w:rPr>
            </w:pPr>
            <w:r w:rsidRPr="002127A3">
              <w:rPr>
                <w:b/>
                <w:bCs/>
              </w:rPr>
              <w:t>Tatsächliches Resultat</w:t>
            </w:r>
          </w:p>
        </w:tc>
        <w:tc>
          <w:tcPr>
            <w:tcW w:w="4531" w:type="dxa"/>
          </w:tcPr>
          <w:p w14:paraId="2901C358" w14:textId="77777777" w:rsidR="00540244" w:rsidRDefault="002127A3" w:rsidP="002127A3">
            <w:pPr>
              <w:keepNext/>
            </w:pPr>
            <w:r>
              <w:t>-</w:t>
            </w:r>
          </w:p>
        </w:tc>
      </w:tr>
    </w:tbl>
    <w:p w14:paraId="4B1CD038" w14:textId="77777777" w:rsidR="007774BC" w:rsidRDefault="002127A3" w:rsidP="002127A3">
      <w:pPr>
        <w:pStyle w:val="Beschriftung"/>
      </w:pPr>
      <w:bookmarkStart w:id="177" w:name="_Toc159511321"/>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7C993C5E" w14:textId="77777777" w:rsidTr="00EB1AAA">
        <w:tc>
          <w:tcPr>
            <w:tcW w:w="4530" w:type="dxa"/>
            <w:shd w:val="clear" w:color="auto" w:fill="D9D9D9" w:themeFill="background1" w:themeFillShade="D9"/>
          </w:tcPr>
          <w:p w14:paraId="2B6CCFD5" w14:textId="77777777" w:rsidR="002127A3" w:rsidRPr="002127A3" w:rsidRDefault="002127A3" w:rsidP="00EB1AAA">
            <w:pPr>
              <w:rPr>
                <w:b/>
                <w:bCs/>
              </w:rPr>
            </w:pPr>
            <w:r w:rsidRPr="002127A3">
              <w:rPr>
                <w:b/>
                <w:bCs/>
              </w:rPr>
              <w:t>ID</w:t>
            </w:r>
          </w:p>
        </w:tc>
        <w:tc>
          <w:tcPr>
            <w:tcW w:w="4531" w:type="dxa"/>
          </w:tcPr>
          <w:p w14:paraId="086DEFE8" w14:textId="77777777" w:rsidR="002127A3" w:rsidRDefault="002127A3" w:rsidP="00EB1AAA">
            <w:r>
              <w:t>MT-002</w:t>
            </w:r>
          </w:p>
        </w:tc>
      </w:tr>
      <w:tr w:rsidR="002127A3" w14:paraId="4442DA33" w14:textId="77777777" w:rsidTr="00EB1AAA">
        <w:tc>
          <w:tcPr>
            <w:tcW w:w="4530" w:type="dxa"/>
            <w:shd w:val="clear" w:color="auto" w:fill="D9D9D9" w:themeFill="background1" w:themeFillShade="D9"/>
          </w:tcPr>
          <w:p w14:paraId="1DADDEFB" w14:textId="77777777" w:rsidR="002127A3" w:rsidRPr="002127A3" w:rsidRDefault="002127A3" w:rsidP="00EB1AAA">
            <w:pPr>
              <w:rPr>
                <w:b/>
                <w:bCs/>
              </w:rPr>
            </w:pPr>
            <w:r w:rsidRPr="002127A3">
              <w:rPr>
                <w:b/>
                <w:bCs/>
              </w:rPr>
              <w:t>User Story</w:t>
            </w:r>
          </w:p>
        </w:tc>
        <w:tc>
          <w:tcPr>
            <w:tcW w:w="4531" w:type="dxa"/>
          </w:tcPr>
          <w:p w14:paraId="32500E56" w14:textId="77777777" w:rsidR="002127A3" w:rsidRDefault="002127A3" w:rsidP="00EB1AAA">
            <w:r>
              <w:t>US-002</w:t>
            </w:r>
          </w:p>
        </w:tc>
      </w:tr>
      <w:tr w:rsidR="002127A3" w14:paraId="10048647" w14:textId="77777777" w:rsidTr="00EB1AAA">
        <w:tc>
          <w:tcPr>
            <w:tcW w:w="4530" w:type="dxa"/>
            <w:shd w:val="clear" w:color="auto" w:fill="D9D9D9" w:themeFill="background1" w:themeFillShade="D9"/>
          </w:tcPr>
          <w:p w14:paraId="53B9B204" w14:textId="77777777" w:rsidR="002127A3" w:rsidRPr="002127A3" w:rsidRDefault="002127A3" w:rsidP="00EB1AAA">
            <w:pPr>
              <w:rPr>
                <w:b/>
                <w:bCs/>
              </w:rPr>
            </w:pPr>
            <w:r w:rsidRPr="002127A3">
              <w:rPr>
                <w:b/>
                <w:bCs/>
              </w:rPr>
              <w:t>Tester</w:t>
            </w:r>
          </w:p>
        </w:tc>
        <w:tc>
          <w:tcPr>
            <w:tcW w:w="4531" w:type="dxa"/>
          </w:tcPr>
          <w:p w14:paraId="15EF14FA" w14:textId="77777777" w:rsidR="002127A3" w:rsidRDefault="002127A3" w:rsidP="00EB1AAA">
            <w:r>
              <w:t>D. Cvetkovic</w:t>
            </w:r>
          </w:p>
        </w:tc>
      </w:tr>
      <w:tr w:rsidR="002127A3" w14:paraId="347703F9" w14:textId="77777777" w:rsidTr="00EB1AAA">
        <w:tc>
          <w:tcPr>
            <w:tcW w:w="4530" w:type="dxa"/>
            <w:shd w:val="clear" w:color="auto" w:fill="D9D9D9" w:themeFill="background1" w:themeFillShade="D9"/>
          </w:tcPr>
          <w:p w14:paraId="18A001E6" w14:textId="77777777" w:rsidR="002127A3" w:rsidRPr="002127A3" w:rsidRDefault="002127A3" w:rsidP="00EB1AAA">
            <w:pPr>
              <w:rPr>
                <w:b/>
                <w:bCs/>
              </w:rPr>
            </w:pPr>
            <w:r w:rsidRPr="002127A3">
              <w:rPr>
                <w:b/>
                <w:bCs/>
              </w:rPr>
              <w:t>Testdatum</w:t>
            </w:r>
          </w:p>
        </w:tc>
        <w:tc>
          <w:tcPr>
            <w:tcW w:w="4531" w:type="dxa"/>
          </w:tcPr>
          <w:p w14:paraId="4D759F8F" w14:textId="77777777" w:rsidR="002127A3" w:rsidRDefault="002127A3" w:rsidP="00EB1AAA">
            <w:r>
              <w:t>-</w:t>
            </w:r>
          </w:p>
        </w:tc>
      </w:tr>
      <w:tr w:rsidR="002127A3" w14:paraId="0D4BBF19" w14:textId="77777777" w:rsidTr="00EB1AAA">
        <w:tc>
          <w:tcPr>
            <w:tcW w:w="4530" w:type="dxa"/>
            <w:shd w:val="clear" w:color="auto" w:fill="D9D9D9" w:themeFill="background1" w:themeFillShade="D9"/>
          </w:tcPr>
          <w:p w14:paraId="54E024D3" w14:textId="77777777" w:rsidR="002127A3" w:rsidRPr="002127A3" w:rsidRDefault="002127A3" w:rsidP="00EB1AAA">
            <w:pPr>
              <w:rPr>
                <w:b/>
                <w:bCs/>
              </w:rPr>
            </w:pPr>
            <w:r w:rsidRPr="002127A3">
              <w:rPr>
                <w:b/>
                <w:bCs/>
              </w:rPr>
              <w:t>Beschreibung</w:t>
            </w:r>
          </w:p>
        </w:tc>
        <w:tc>
          <w:tcPr>
            <w:tcW w:w="4531" w:type="dxa"/>
          </w:tcPr>
          <w:p w14:paraId="35F1836D" w14:textId="77777777" w:rsidR="002127A3" w:rsidRDefault="002127A3" w:rsidP="00EB1AAA">
            <w:r>
              <w:t>Es soll eine Login-Seite bestehen.</w:t>
            </w:r>
          </w:p>
        </w:tc>
      </w:tr>
      <w:tr w:rsidR="002127A3" w14:paraId="7475EDF9" w14:textId="77777777" w:rsidTr="00EB1AAA">
        <w:tc>
          <w:tcPr>
            <w:tcW w:w="4530" w:type="dxa"/>
            <w:shd w:val="clear" w:color="auto" w:fill="D9D9D9" w:themeFill="background1" w:themeFillShade="D9"/>
          </w:tcPr>
          <w:p w14:paraId="2DEED509" w14:textId="77777777" w:rsidR="002127A3" w:rsidRPr="002127A3" w:rsidRDefault="002127A3" w:rsidP="00EB1AAA">
            <w:pPr>
              <w:rPr>
                <w:b/>
                <w:bCs/>
              </w:rPr>
            </w:pPr>
            <w:r w:rsidRPr="002127A3">
              <w:rPr>
                <w:b/>
                <w:bCs/>
              </w:rPr>
              <w:t>Schritte</w:t>
            </w:r>
          </w:p>
        </w:tc>
        <w:tc>
          <w:tcPr>
            <w:tcW w:w="4531" w:type="dxa"/>
          </w:tcPr>
          <w:p w14:paraId="3E6F8187" w14:textId="77777777" w:rsidR="002127A3" w:rsidRDefault="002127A3" w:rsidP="002127A3">
            <w:pPr>
              <w:pStyle w:val="Listenabsatz"/>
              <w:numPr>
                <w:ilvl w:val="0"/>
                <w:numId w:val="29"/>
              </w:numPr>
            </w:pPr>
            <w:r>
              <w:t>Webseite öffnen</w:t>
            </w:r>
          </w:p>
          <w:p w14:paraId="56C8E7EA" w14:textId="77777777" w:rsidR="002127A3" w:rsidRDefault="002127A3" w:rsidP="002127A3">
            <w:pPr>
              <w:pStyle w:val="Listenabsatz"/>
              <w:numPr>
                <w:ilvl w:val="0"/>
                <w:numId w:val="29"/>
              </w:numPr>
            </w:pPr>
            <w:r>
              <w:t>Einloggen</w:t>
            </w:r>
          </w:p>
        </w:tc>
      </w:tr>
      <w:tr w:rsidR="002127A3" w14:paraId="3F63D234" w14:textId="77777777" w:rsidTr="00EB1AAA">
        <w:tc>
          <w:tcPr>
            <w:tcW w:w="4530" w:type="dxa"/>
            <w:shd w:val="clear" w:color="auto" w:fill="D9D9D9" w:themeFill="background1" w:themeFillShade="D9"/>
          </w:tcPr>
          <w:p w14:paraId="6B374DDC" w14:textId="77777777" w:rsidR="002127A3" w:rsidRPr="002127A3" w:rsidRDefault="002127A3" w:rsidP="00EB1AAA">
            <w:pPr>
              <w:rPr>
                <w:b/>
                <w:bCs/>
              </w:rPr>
            </w:pPr>
            <w:r w:rsidRPr="002127A3">
              <w:rPr>
                <w:b/>
                <w:bCs/>
              </w:rPr>
              <w:t>Erwartetes Resultat</w:t>
            </w:r>
          </w:p>
        </w:tc>
        <w:tc>
          <w:tcPr>
            <w:tcW w:w="4531" w:type="dxa"/>
          </w:tcPr>
          <w:p w14:paraId="43B2DA0C" w14:textId="77777777" w:rsidR="002127A3" w:rsidRDefault="002127A3" w:rsidP="00EB1AAA">
            <w:r>
              <w:t>Es besteht eine Login-Seite und man kann sich einloggen.</w:t>
            </w:r>
          </w:p>
        </w:tc>
      </w:tr>
      <w:tr w:rsidR="002127A3" w14:paraId="22383C74" w14:textId="77777777" w:rsidTr="00EB1AAA">
        <w:tc>
          <w:tcPr>
            <w:tcW w:w="4530" w:type="dxa"/>
            <w:shd w:val="clear" w:color="auto" w:fill="D9D9D9" w:themeFill="background1" w:themeFillShade="D9"/>
          </w:tcPr>
          <w:p w14:paraId="7383F88B" w14:textId="77777777" w:rsidR="002127A3" w:rsidRPr="002127A3" w:rsidRDefault="002127A3" w:rsidP="00EB1AAA">
            <w:pPr>
              <w:rPr>
                <w:b/>
                <w:bCs/>
              </w:rPr>
            </w:pPr>
            <w:r w:rsidRPr="002127A3">
              <w:rPr>
                <w:b/>
                <w:bCs/>
              </w:rPr>
              <w:t>Tatsächliches Resultat</w:t>
            </w:r>
          </w:p>
        </w:tc>
        <w:tc>
          <w:tcPr>
            <w:tcW w:w="4531" w:type="dxa"/>
          </w:tcPr>
          <w:p w14:paraId="28E2DCAA" w14:textId="77777777" w:rsidR="002127A3" w:rsidRDefault="002127A3" w:rsidP="002127A3">
            <w:pPr>
              <w:keepNext/>
            </w:pPr>
            <w:r>
              <w:t>-</w:t>
            </w:r>
          </w:p>
        </w:tc>
      </w:tr>
    </w:tbl>
    <w:p w14:paraId="6273E7AF" w14:textId="77777777" w:rsidR="002127A3" w:rsidRDefault="002127A3" w:rsidP="002127A3">
      <w:pPr>
        <w:pStyle w:val="Beschriftung"/>
      </w:pPr>
      <w:bookmarkStart w:id="178" w:name="_Toc159511322"/>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3313741C" w14:textId="77777777" w:rsidTr="00EB1AAA">
        <w:tc>
          <w:tcPr>
            <w:tcW w:w="4530" w:type="dxa"/>
            <w:shd w:val="clear" w:color="auto" w:fill="D9D9D9" w:themeFill="background1" w:themeFillShade="D9"/>
          </w:tcPr>
          <w:p w14:paraId="138C1199" w14:textId="77777777" w:rsidR="002127A3" w:rsidRPr="002127A3" w:rsidRDefault="002127A3" w:rsidP="00EB1AAA">
            <w:pPr>
              <w:rPr>
                <w:b/>
                <w:bCs/>
              </w:rPr>
            </w:pPr>
            <w:r w:rsidRPr="002127A3">
              <w:rPr>
                <w:b/>
                <w:bCs/>
              </w:rPr>
              <w:t>ID</w:t>
            </w:r>
          </w:p>
        </w:tc>
        <w:tc>
          <w:tcPr>
            <w:tcW w:w="4531" w:type="dxa"/>
          </w:tcPr>
          <w:p w14:paraId="7F8BD912" w14:textId="77777777" w:rsidR="002127A3" w:rsidRDefault="002127A3" w:rsidP="00EB1AAA">
            <w:r>
              <w:t>MT-003</w:t>
            </w:r>
          </w:p>
        </w:tc>
      </w:tr>
      <w:tr w:rsidR="002127A3" w14:paraId="6F61A713" w14:textId="77777777" w:rsidTr="00EB1AAA">
        <w:tc>
          <w:tcPr>
            <w:tcW w:w="4530" w:type="dxa"/>
            <w:shd w:val="clear" w:color="auto" w:fill="D9D9D9" w:themeFill="background1" w:themeFillShade="D9"/>
          </w:tcPr>
          <w:p w14:paraId="0C5A37A8" w14:textId="77777777" w:rsidR="002127A3" w:rsidRPr="002127A3" w:rsidRDefault="002127A3" w:rsidP="00EB1AAA">
            <w:pPr>
              <w:rPr>
                <w:b/>
                <w:bCs/>
              </w:rPr>
            </w:pPr>
            <w:r w:rsidRPr="002127A3">
              <w:rPr>
                <w:b/>
                <w:bCs/>
              </w:rPr>
              <w:t>User Story</w:t>
            </w:r>
          </w:p>
        </w:tc>
        <w:tc>
          <w:tcPr>
            <w:tcW w:w="4531" w:type="dxa"/>
          </w:tcPr>
          <w:p w14:paraId="7C15E791" w14:textId="77777777" w:rsidR="002127A3" w:rsidRDefault="002127A3" w:rsidP="00EB1AAA">
            <w:r>
              <w:t>US-003</w:t>
            </w:r>
          </w:p>
        </w:tc>
      </w:tr>
      <w:tr w:rsidR="002127A3" w14:paraId="342E8E00" w14:textId="77777777" w:rsidTr="00EB1AAA">
        <w:tc>
          <w:tcPr>
            <w:tcW w:w="4530" w:type="dxa"/>
            <w:shd w:val="clear" w:color="auto" w:fill="D9D9D9" w:themeFill="background1" w:themeFillShade="D9"/>
          </w:tcPr>
          <w:p w14:paraId="1053786B" w14:textId="77777777" w:rsidR="002127A3" w:rsidRPr="002127A3" w:rsidRDefault="002127A3" w:rsidP="00EB1AAA">
            <w:pPr>
              <w:rPr>
                <w:b/>
                <w:bCs/>
              </w:rPr>
            </w:pPr>
            <w:r w:rsidRPr="002127A3">
              <w:rPr>
                <w:b/>
                <w:bCs/>
              </w:rPr>
              <w:t>Tester</w:t>
            </w:r>
          </w:p>
        </w:tc>
        <w:tc>
          <w:tcPr>
            <w:tcW w:w="4531" w:type="dxa"/>
          </w:tcPr>
          <w:p w14:paraId="6D3F65BA" w14:textId="77777777" w:rsidR="002127A3" w:rsidRDefault="002127A3" w:rsidP="00EB1AAA">
            <w:r>
              <w:t>D. Cvetkovic</w:t>
            </w:r>
          </w:p>
        </w:tc>
      </w:tr>
      <w:tr w:rsidR="002127A3" w14:paraId="39E7FBE6" w14:textId="77777777" w:rsidTr="00EB1AAA">
        <w:tc>
          <w:tcPr>
            <w:tcW w:w="4530" w:type="dxa"/>
            <w:shd w:val="clear" w:color="auto" w:fill="D9D9D9" w:themeFill="background1" w:themeFillShade="D9"/>
          </w:tcPr>
          <w:p w14:paraId="790A7289" w14:textId="77777777" w:rsidR="002127A3" w:rsidRPr="002127A3" w:rsidRDefault="002127A3" w:rsidP="00EB1AAA">
            <w:pPr>
              <w:rPr>
                <w:b/>
                <w:bCs/>
              </w:rPr>
            </w:pPr>
            <w:r w:rsidRPr="002127A3">
              <w:rPr>
                <w:b/>
                <w:bCs/>
              </w:rPr>
              <w:t>Testdatum</w:t>
            </w:r>
          </w:p>
        </w:tc>
        <w:tc>
          <w:tcPr>
            <w:tcW w:w="4531" w:type="dxa"/>
          </w:tcPr>
          <w:p w14:paraId="20D8D820" w14:textId="77777777" w:rsidR="002127A3" w:rsidRDefault="002127A3" w:rsidP="00EB1AAA">
            <w:r>
              <w:t>-</w:t>
            </w:r>
          </w:p>
        </w:tc>
      </w:tr>
      <w:tr w:rsidR="002127A3" w14:paraId="66436C15" w14:textId="77777777" w:rsidTr="00EB1AAA">
        <w:tc>
          <w:tcPr>
            <w:tcW w:w="4530" w:type="dxa"/>
            <w:shd w:val="clear" w:color="auto" w:fill="D9D9D9" w:themeFill="background1" w:themeFillShade="D9"/>
          </w:tcPr>
          <w:p w14:paraId="13B769D8" w14:textId="77777777" w:rsidR="002127A3" w:rsidRPr="002127A3" w:rsidRDefault="002127A3" w:rsidP="00EB1AAA">
            <w:pPr>
              <w:rPr>
                <w:b/>
                <w:bCs/>
              </w:rPr>
            </w:pPr>
            <w:r w:rsidRPr="002127A3">
              <w:rPr>
                <w:b/>
                <w:bCs/>
              </w:rPr>
              <w:t>Beschreibung</w:t>
            </w:r>
          </w:p>
        </w:tc>
        <w:tc>
          <w:tcPr>
            <w:tcW w:w="4531" w:type="dxa"/>
          </w:tcPr>
          <w:p w14:paraId="7E643B49" w14:textId="77777777" w:rsidR="002127A3" w:rsidRDefault="002127A3" w:rsidP="00EB1AAA">
            <w:r>
              <w:t>Es soll darauf hingewiesen werden, wenn die Anmeldedaten falsch sind.</w:t>
            </w:r>
          </w:p>
        </w:tc>
      </w:tr>
      <w:tr w:rsidR="002127A3" w14:paraId="2A23B3B2" w14:textId="77777777" w:rsidTr="00EB1AAA">
        <w:tc>
          <w:tcPr>
            <w:tcW w:w="4530" w:type="dxa"/>
            <w:shd w:val="clear" w:color="auto" w:fill="D9D9D9" w:themeFill="background1" w:themeFillShade="D9"/>
          </w:tcPr>
          <w:p w14:paraId="4396588A" w14:textId="77777777" w:rsidR="002127A3" w:rsidRPr="002127A3" w:rsidRDefault="002127A3" w:rsidP="00EB1AAA">
            <w:pPr>
              <w:rPr>
                <w:b/>
                <w:bCs/>
              </w:rPr>
            </w:pPr>
            <w:r w:rsidRPr="002127A3">
              <w:rPr>
                <w:b/>
                <w:bCs/>
              </w:rPr>
              <w:t>Schritte</w:t>
            </w:r>
          </w:p>
        </w:tc>
        <w:tc>
          <w:tcPr>
            <w:tcW w:w="4531" w:type="dxa"/>
          </w:tcPr>
          <w:p w14:paraId="79CF8A15" w14:textId="77777777" w:rsidR="002127A3" w:rsidRDefault="002127A3" w:rsidP="002127A3">
            <w:pPr>
              <w:pStyle w:val="Listenabsatz"/>
              <w:numPr>
                <w:ilvl w:val="0"/>
                <w:numId w:val="30"/>
              </w:numPr>
            </w:pPr>
            <w:r>
              <w:t>Webseite öffnen</w:t>
            </w:r>
          </w:p>
          <w:p w14:paraId="29F153AC" w14:textId="77777777" w:rsidR="002127A3" w:rsidRDefault="002127A3" w:rsidP="002127A3">
            <w:pPr>
              <w:pStyle w:val="Listenabsatz"/>
              <w:numPr>
                <w:ilvl w:val="0"/>
                <w:numId w:val="30"/>
              </w:numPr>
            </w:pPr>
            <w:r>
              <w:t>Bei der Login-Seite oder Registrierungsseite falsche Anmeldedaten eingeben</w:t>
            </w:r>
          </w:p>
        </w:tc>
      </w:tr>
      <w:tr w:rsidR="002127A3" w14:paraId="69E7E318" w14:textId="77777777" w:rsidTr="00EB1AAA">
        <w:tc>
          <w:tcPr>
            <w:tcW w:w="4530" w:type="dxa"/>
            <w:shd w:val="clear" w:color="auto" w:fill="D9D9D9" w:themeFill="background1" w:themeFillShade="D9"/>
          </w:tcPr>
          <w:p w14:paraId="36B16EB5" w14:textId="77777777" w:rsidR="002127A3" w:rsidRPr="002127A3" w:rsidRDefault="002127A3" w:rsidP="00EB1AAA">
            <w:pPr>
              <w:rPr>
                <w:b/>
                <w:bCs/>
              </w:rPr>
            </w:pPr>
            <w:r w:rsidRPr="002127A3">
              <w:rPr>
                <w:b/>
                <w:bCs/>
              </w:rPr>
              <w:t>Erwartetes Resultat</w:t>
            </w:r>
          </w:p>
        </w:tc>
        <w:tc>
          <w:tcPr>
            <w:tcW w:w="4531" w:type="dxa"/>
          </w:tcPr>
          <w:p w14:paraId="4FF0F4B0" w14:textId="77777777" w:rsidR="002127A3" w:rsidRDefault="002127A3" w:rsidP="00EB1AAA">
            <w:r>
              <w:t>Es wird darauf hingewiesen, dass man falsche Anmeldedaten eingegeben hat.</w:t>
            </w:r>
          </w:p>
        </w:tc>
      </w:tr>
      <w:tr w:rsidR="002127A3" w14:paraId="162746E3" w14:textId="77777777" w:rsidTr="00EB1AAA">
        <w:tc>
          <w:tcPr>
            <w:tcW w:w="4530" w:type="dxa"/>
            <w:shd w:val="clear" w:color="auto" w:fill="D9D9D9" w:themeFill="background1" w:themeFillShade="D9"/>
          </w:tcPr>
          <w:p w14:paraId="000003C9" w14:textId="77777777" w:rsidR="002127A3" w:rsidRPr="002127A3" w:rsidRDefault="002127A3" w:rsidP="00EB1AAA">
            <w:pPr>
              <w:rPr>
                <w:b/>
                <w:bCs/>
              </w:rPr>
            </w:pPr>
            <w:r w:rsidRPr="002127A3">
              <w:rPr>
                <w:b/>
                <w:bCs/>
              </w:rPr>
              <w:t>Tatsächliches Resultat</w:t>
            </w:r>
          </w:p>
        </w:tc>
        <w:tc>
          <w:tcPr>
            <w:tcW w:w="4531" w:type="dxa"/>
          </w:tcPr>
          <w:p w14:paraId="1B9DF75C" w14:textId="77777777" w:rsidR="002127A3" w:rsidRDefault="002127A3" w:rsidP="002127A3">
            <w:pPr>
              <w:keepNext/>
            </w:pPr>
            <w:r>
              <w:t>-</w:t>
            </w:r>
          </w:p>
        </w:tc>
      </w:tr>
    </w:tbl>
    <w:p w14:paraId="7BD73825" w14:textId="77777777" w:rsidR="002127A3" w:rsidRDefault="002127A3" w:rsidP="002127A3">
      <w:pPr>
        <w:pStyle w:val="Beschriftung"/>
      </w:pPr>
      <w:bookmarkStart w:id="179" w:name="_Toc159511323"/>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0A91E0CD"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52D11802" w14:textId="77777777" w:rsidTr="00EB1AAA">
        <w:tc>
          <w:tcPr>
            <w:tcW w:w="4530" w:type="dxa"/>
            <w:shd w:val="clear" w:color="auto" w:fill="D9D9D9" w:themeFill="background1" w:themeFillShade="D9"/>
          </w:tcPr>
          <w:p w14:paraId="1969C79B" w14:textId="77777777" w:rsidR="002127A3" w:rsidRPr="002127A3" w:rsidRDefault="002127A3" w:rsidP="00EB1AAA">
            <w:pPr>
              <w:rPr>
                <w:b/>
                <w:bCs/>
              </w:rPr>
            </w:pPr>
            <w:r w:rsidRPr="002127A3">
              <w:rPr>
                <w:b/>
                <w:bCs/>
              </w:rPr>
              <w:lastRenderedPageBreak/>
              <w:t>ID</w:t>
            </w:r>
          </w:p>
        </w:tc>
        <w:tc>
          <w:tcPr>
            <w:tcW w:w="4531" w:type="dxa"/>
          </w:tcPr>
          <w:p w14:paraId="0A1B4274" w14:textId="77777777" w:rsidR="002127A3" w:rsidRDefault="002127A3" w:rsidP="00EB1AAA">
            <w:r>
              <w:t>MT-004</w:t>
            </w:r>
          </w:p>
        </w:tc>
      </w:tr>
      <w:tr w:rsidR="002127A3" w14:paraId="01131066" w14:textId="77777777" w:rsidTr="00EB1AAA">
        <w:tc>
          <w:tcPr>
            <w:tcW w:w="4530" w:type="dxa"/>
            <w:shd w:val="clear" w:color="auto" w:fill="D9D9D9" w:themeFill="background1" w:themeFillShade="D9"/>
          </w:tcPr>
          <w:p w14:paraId="3A92E396" w14:textId="77777777" w:rsidR="002127A3" w:rsidRPr="002127A3" w:rsidRDefault="002127A3" w:rsidP="00EB1AAA">
            <w:pPr>
              <w:rPr>
                <w:b/>
                <w:bCs/>
              </w:rPr>
            </w:pPr>
            <w:r w:rsidRPr="002127A3">
              <w:rPr>
                <w:b/>
                <w:bCs/>
              </w:rPr>
              <w:t>User Story</w:t>
            </w:r>
          </w:p>
        </w:tc>
        <w:tc>
          <w:tcPr>
            <w:tcW w:w="4531" w:type="dxa"/>
          </w:tcPr>
          <w:p w14:paraId="3031C9AF" w14:textId="77777777" w:rsidR="002127A3" w:rsidRDefault="002127A3" w:rsidP="00EB1AAA">
            <w:r>
              <w:t>US-004</w:t>
            </w:r>
          </w:p>
        </w:tc>
      </w:tr>
      <w:tr w:rsidR="002127A3" w14:paraId="7D180B6F" w14:textId="77777777" w:rsidTr="00EB1AAA">
        <w:tc>
          <w:tcPr>
            <w:tcW w:w="4530" w:type="dxa"/>
            <w:shd w:val="clear" w:color="auto" w:fill="D9D9D9" w:themeFill="background1" w:themeFillShade="D9"/>
          </w:tcPr>
          <w:p w14:paraId="5368DA04" w14:textId="77777777" w:rsidR="002127A3" w:rsidRPr="002127A3" w:rsidRDefault="002127A3" w:rsidP="00EB1AAA">
            <w:pPr>
              <w:rPr>
                <w:b/>
                <w:bCs/>
              </w:rPr>
            </w:pPr>
            <w:r w:rsidRPr="002127A3">
              <w:rPr>
                <w:b/>
                <w:bCs/>
              </w:rPr>
              <w:t>Tester</w:t>
            </w:r>
          </w:p>
        </w:tc>
        <w:tc>
          <w:tcPr>
            <w:tcW w:w="4531" w:type="dxa"/>
          </w:tcPr>
          <w:p w14:paraId="7880B7CC" w14:textId="77777777" w:rsidR="002127A3" w:rsidRDefault="002127A3" w:rsidP="00EB1AAA">
            <w:r>
              <w:t>D. Cvetkovic</w:t>
            </w:r>
          </w:p>
        </w:tc>
      </w:tr>
      <w:tr w:rsidR="002127A3" w14:paraId="5517DCBF" w14:textId="77777777" w:rsidTr="00EB1AAA">
        <w:tc>
          <w:tcPr>
            <w:tcW w:w="4530" w:type="dxa"/>
            <w:shd w:val="clear" w:color="auto" w:fill="D9D9D9" w:themeFill="background1" w:themeFillShade="D9"/>
          </w:tcPr>
          <w:p w14:paraId="1E7BAB1F" w14:textId="77777777" w:rsidR="002127A3" w:rsidRPr="002127A3" w:rsidRDefault="002127A3" w:rsidP="00EB1AAA">
            <w:pPr>
              <w:rPr>
                <w:b/>
                <w:bCs/>
              </w:rPr>
            </w:pPr>
            <w:r w:rsidRPr="002127A3">
              <w:rPr>
                <w:b/>
                <w:bCs/>
              </w:rPr>
              <w:t>Testdatum</w:t>
            </w:r>
          </w:p>
        </w:tc>
        <w:tc>
          <w:tcPr>
            <w:tcW w:w="4531" w:type="dxa"/>
          </w:tcPr>
          <w:p w14:paraId="0960793D" w14:textId="77777777" w:rsidR="002127A3" w:rsidRDefault="002127A3" w:rsidP="00EB1AAA">
            <w:r>
              <w:t>-</w:t>
            </w:r>
          </w:p>
        </w:tc>
      </w:tr>
      <w:tr w:rsidR="002127A3" w14:paraId="2AF3EE61" w14:textId="77777777" w:rsidTr="00EB1AAA">
        <w:tc>
          <w:tcPr>
            <w:tcW w:w="4530" w:type="dxa"/>
            <w:shd w:val="clear" w:color="auto" w:fill="D9D9D9" w:themeFill="background1" w:themeFillShade="D9"/>
          </w:tcPr>
          <w:p w14:paraId="0F7C5F16" w14:textId="77777777" w:rsidR="002127A3" w:rsidRPr="002127A3" w:rsidRDefault="002127A3" w:rsidP="00EB1AAA">
            <w:pPr>
              <w:rPr>
                <w:b/>
                <w:bCs/>
              </w:rPr>
            </w:pPr>
            <w:r w:rsidRPr="002127A3">
              <w:rPr>
                <w:b/>
                <w:bCs/>
              </w:rPr>
              <w:t>Beschreibung</w:t>
            </w:r>
          </w:p>
        </w:tc>
        <w:tc>
          <w:tcPr>
            <w:tcW w:w="4531" w:type="dxa"/>
          </w:tcPr>
          <w:p w14:paraId="31587E59" w14:textId="77777777" w:rsidR="002127A3" w:rsidRDefault="002127A3" w:rsidP="00EB1AAA">
            <w:r>
              <w:t>Es sollen Kalendereinträge gemacht werden können.</w:t>
            </w:r>
          </w:p>
        </w:tc>
      </w:tr>
      <w:tr w:rsidR="002127A3" w14:paraId="4CA2675C" w14:textId="77777777" w:rsidTr="00EB1AAA">
        <w:tc>
          <w:tcPr>
            <w:tcW w:w="4530" w:type="dxa"/>
            <w:shd w:val="clear" w:color="auto" w:fill="D9D9D9" w:themeFill="background1" w:themeFillShade="D9"/>
          </w:tcPr>
          <w:p w14:paraId="6B0CD51B" w14:textId="77777777" w:rsidR="002127A3" w:rsidRPr="002127A3" w:rsidRDefault="002127A3" w:rsidP="00EB1AAA">
            <w:pPr>
              <w:rPr>
                <w:b/>
                <w:bCs/>
              </w:rPr>
            </w:pPr>
            <w:r w:rsidRPr="002127A3">
              <w:rPr>
                <w:b/>
                <w:bCs/>
              </w:rPr>
              <w:t>Schritte</w:t>
            </w:r>
          </w:p>
        </w:tc>
        <w:tc>
          <w:tcPr>
            <w:tcW w:w="4531" w:type="dxa"/>
          </w:tcPr>
          <w:p w14:paraId="66584CCA" w14:textId="77777777" w:rsidR="002127A3" w:rsidRDefault="002127A3" w:rsidP="002127A3">
            <w:pPr>
              <w:pStyle w:val="Listenabsatz"/>
              <w:numPr>
                <w:ilvl w:val="0"/>
                <w:numId w:val="31"/>
              </w:numPr>
            </w:pPr>
            <w:r>
              <w:t>Webseite öffnen</w:t>
            </w:r>
          </w:p>
          <w:p w14:paraId="6486D572" w14:textId="77777777" w:rsidR="002127A3" w:rsidRDefault="002127A3" w:rsidP="002127A3">
            <w:pPr>
              <w:pStyle w:val="Listenabsatz"/>
              <w:numPr>
                <w:ilvl w:val="0"/>
                <w:numId w:val="31"/>
              </w:numPr>
            </w:pPr>
            <w:r>
              <w:t>Einloggen</w:t>
            </w:r>
          </w:p>
          <w:p w14:paraId="23B75E1E" w14:textId="77777777" w:rsidR="002127A3" w:rsidRDefault="002127A3" w:rsidP="002127A3">
            <w:pPr>
              <w:pStyle w:val="Listenabsatz"/>
              <w:numPr>
                <w:ilvl w:val="0"/>
                <w:numId w:val="31"/>
              </w:numPr>
            </w:pPr>
            <w:r>
              <w:t>Kalender sehen</w:t>
            </w:r>
          </w:p>
        </w:tc>
      </w:tr>
      <w:tr w:rsidR="002127A3" w14:paraId="15229E08" w14:textId="77777777" w:rsidTr="00EB1AAA">
        <w:tc>
          <w:tcPr>
            <w:tcW w:w="4530" w:type="dxa"/>
            <w:shd w:val="clear" w:color="auto" w:fill="D9D9D9" w:themeFill="background1" w:themeFillShade="D9"/>
          </w:tcPr>
          <w:p w14:paraId="0D6412AF" w14:textId="77777777" w:rsidR="002127A3" w:rsidRPr="002127A3" w:rsidRDefault="002127A3" w:rsidP="00EB1AAA">
            <w:pPr>
              <w:rPr>
                <w:b/>
                <w:bCs/>
              </w:rPr>
            </w:pPr>
            <w:r w:rsidRPr="002127A3">
              <w:rPr>
                <w:b/>
                <w:bCs/>
              </w:rPr>
              <w:t>Erwartetes Resultat</w:t>
            </w:r>
          </w:p>
        </w:tc>
        <w:tc>
          <w:tcPr>
            <w:tcW w:w="4531" w:type="dxa"/>
          </w:tcPr>
          <w:p w14:paraId="532D8A61" w14:textId="77777777" w:rsidR="002127A3" w:rsidRDefault="002127A3" w:rsidP="00EB1AAA">
            <w:r>
              <w:t>Es können Kalendereinträge gemacht werden.</w:t>
            </w:r>
          </w:p>
        </w:tc>
      </w:tr>
      <w:tr w:rsidR="002127A3" w14:paraId="2191C8AA" w14:textId="77777777" w:rsidTr="00EB1AAA">
        <w:tc>
          <w:tcPr>
            <w:tcW w:w="4530" w:type="dxa"/>
            <w:shd w:val="clear" w:color="auto" w:fill="D9D9D9" w:themeFill="background1" w:themeFillShade="D9"/>
          </w:tcPr>
          <w:p w14:paraId="6C1556DF" w14:textId="77777777" w:rsidR="002127A3" w:rsidRPr="002127A3" w:rsidRDefault="002127A3" w:rsidP="00EB1AAA">
            <w:pPr>
              <w:rPr>
                <w:b/>
                <w:bCs/>
              </w:rPr>
            </w:pPr>
            <w:r w:rsidRPr="002127A3">
              <w:rPr>
                <w:b/>
                <w:bCs/>
              </w:rPr>
              <w:t>Tatsächliches Resultat</w:t>
            </w:r>
          </w:p>
        </w:tc>
        <w:tc>
          <w:tcPr>
            <w:tcW w:w="4531" w:type="dxa"/>
          </w:tcPr>
          <w:p w14:paraId="09B28B2C" w14:textId="77777777" w:rsidR="002127A3" w:rsidRDefault="002127A3" w:rsidP="002127A3">
            <w:pPr>
              <w:keepNext/>
            </w:pPr>
            <w:r>
              <w:t>-</w:t>
            </w:r>
          </w:p>
        </w:tc>
      </w:tr>
    </w:tbl>
    <w:p w14:paraId="70CBE5A4" w14:textId="77777777" w:rsidR="002127A3" w:rsidRDefault="002127A3" w:rsidP="002127A3">
      <w:pPr>
        <w:pStyle w:val="Beschriftung"/>
      </w:pPr>
      <w:bookmarkStart w:id="180" w:name="_Toc159511324"/>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2B7EC20D" w14:textId="77777777" w:rsidTr="00EB1AAA">
        <w:tc>
          <w:tcPr>
            <w:tcW w:w="4530" w:type="dxa"/>
            <w:shd w:val="clear" w:color="auto" w:fill="D9D9D9" w:themeFill="background1" w:themeFillShade="D9"/>
          </w:tcPr>
          <w:p w14:paraId="5935B425" w14:textId="77777777" w:rsidR="002127A3" w:rsidRPr="002127A3" w:rsidRDefault="002127A3" w:rsidP="00EB1AAA">
            <w:pPr>
              <w:rPr>
                <w:b/>
                <w:bCs/>
              </w:rPr>
            </w:pPr>
            <w:r w:rsidRPr="002127A3">
              <w:rPr>
                <w:b/>
                <w:bCs/>
              </w:rPr>
              <w:t>ID</w:t>
            </w:r>
          </w:p>
        </w:tc>
        <w:tc>
          <w:tcPr>
            <w:tcW w:w="4531" w:type="dxa"/>
          </w:tcPr>
          <w:p w14:paraId="7C4CDB1C" w14:textId="77777777" w:rsidR="002127A3" w:rsidRDefault="002127A3" w:rsidP="00EB1AAA">
            <w:r>
              <w:t>MT-005</w:t>
            </w:r>
          </w:p>
        </w:tc>
      </w:tr>
      <w:tr w:rsidR="002127A3" w14:paraId="3688D44D" w14:textId="77777777" w:rsidTr="00EB1AAA">
        <w:tc>
          <w:tcPr>
            <w:tcW w:w="4530" w:type="dxa"/>
            <w:shd w:val="clear" w:color="auto" w:fill="D9D9D9" w:themeFill="background1" w:themeFillShade="D9"/>
          </w:tcPr>
          <w:p w14:paraId="38E73062" w14:textId="77777777" w:rsidR="002127A3" w:rsidRPr="002127A3" w:rsidRDefault="002127A3" w:rsidP="00EB1AAA">
            <w:pPr>
              <w:rPr>
                <w:b/>
                <w:bCs/>
              </w:rPr>
            </w:pPr>
            <w:r w:rsidRPr="002127A3">
              <w:rPr>
                <w:b/>
                <w:bCs/>
              </w:rPr>
              <w:t>User Story</w:t>
            </w:r>
          </w:p>
        </w:tc>
        <w:tc>
          <w:tcPr>
            <w:tcW w:w="4531" w:type="dxa"/>
          </w:tcPr>
          <w:p w14:paraId="1837FA44" w14:textId="77777777" w:rsidR="002127A3" w:rsidRDefault="002127A3" w:rsidP="00EB1AAA">
            <w:r>
              <w:t>US-005</w:t>
            </w:r>
          </w:p>
        </w:tc>
      </w:tr>
      <w:tr w:rsidR="002127A3" w14:paraId="32ECAC03" w14:textId="77777777" w:rsidTr="00EB1AAA">
        <w:tc>
          <w:tcPr>
            <w:tcW w:w="4530" w:type="dxa"/>
            <w:shd w:val="clear" w:color="auto" w:fill="D9D9D9" w:themeFill="background1" w:themeFillShade="D9"/>
          </w:tcPr>
          <w:p w14:paraId="3A456065" w14:textId="77777777" w:rsidR="002127A3" w:rsidRPr="002127A3" w:rsidRDefault="002127A3" w:rsidP="00EB1AAA">
            <w:pPr>
              <w:rPr>
                <w:b/>
                <w:bCs/>
              </w:rPr>
            </w:pPr>
            <w:r w:rsidRPr="002127A3">
              <w:rPr>
                <w:b/>
                <w:bCs/>
              </w:rPr>
              <w:t>Tester</w:t>
            </w:r>
          </w:p>
        </w:tc>
        <w:tc>
          <w:tcPr>
            <w:tcW w:w="4531" w:type="dxa"/>
          </w:tcPr>
          <w:p w14:paraId="128FD50A" w14:textId="77777777" w:rsidR="002127A3" w:rsidRDefault="002127A3" w:rsidP="00EB1AAA">
            <w:r>
              <w:t>D. Cvetkovic</w:t>
            </w:r>
          </w:p>
        </w:tc>
      </w:tr>
      <w:tr w:rsidR="002127A3" w14:paraId="27ADF0D5" w14:textId="77777777" w:rsidTr="00EB1AAA">
        <w:tc>
          <w:tcPr>
            <w:tcW w:w="4530" w:type="dxa"/>
            <w:shd w:val="clear" w:color="auto" w:fill="D9D9D9" w:themeFill="background1" w:themeFillShade="D9"/>
          </w:tcPr>
          <w:p w14:paraId="3C8FBE97" w14:textId="77777777" w:rsidR="002127A3" w:rsidRPr="002127A3" w:rsidRDefault="002127A3" w:rsidP="00EB1AAA">
            <w:pPr>
              <w:rPr>
                <w:b/>
                <w:bCs/>
              </w:rPr>
            </w:pPr>
            <w:r w:rsidRPr="002127A3">
              <w:rPr>
                <w:b/>
                <w:bCs/>
              </w:rPr>
              <w:t>Testdatum</w:t>
            </w:r>
          </w:p>
        </w:tc>
        <w:tc>
          <w:tcPr>
            <w:tcW w:w="4531" w:type="dxa"/>
          </w:tcPr>
          <w:p w14:paraId="718F75FA" w14:textId="77777777" w:rsidR="002127A3" w:rsidRDefault="002127A3" w:rsidP="00EB1AAA">
            <w:r>
              <w:t>-</w:t>
            </w:r>
          </w:p>
        </w:tc>
      </w:tr>
      <w:tr w:rsidR="002127A3" w14:paraId="6CF21A24" w14:textId="77777777" w:rsidTr="00EB1AAA">
        <w:tc>
          <w:tcPr>
            <w:tcW w:w="4530" w:type="dxa"/>
            <w:shd w:val="clear" w:color="auto" w:fill="D9D9D9" w:themeFill="background1" w:themeFillShade="D9"/>
          </w:tcPr>
          <w:p w14:paraId="56FCDC57" w14:textId="77777777" w:rsidR="002127A3" w:rsidRPr="002127A3" w:rsidRDefault="002127A3" w:rsidP="00EB1AAA">
            <w:pPr>
              <w:rPr>
                <w:b/>
                <w:bCs/>
              </w:rPr>
            </w:pPr>
            <w:r w:rsidRPr="002127A3">
              <w:rPr>
                <w:b/>
                <w:bCs/>
              </w:rPr>
              <w:t>Beschreibung</w:t>
            </w:r>
          </w:p>
        </w:tc>
        <w:tc>
          <w:tcPr>
            <w:tcW w:w="4531" w:type="dxa"/>
          </w:tcPr>
          <w:p w14:paraId="3D9DE1F4" w14:textId="77777777" w:rsidR="002127A3" w:rsidRDefault="002127A3" w:rsidP="00EB1AAA">
            <w:r>
              <w:t>Es soll der Kalender heruntergeladen/abonniert werden können.</w:t>
            </w:r>
          </w:p>
        </w:tc>
      </w:tr>
      <w:tr w:rsidR="002127A3" w14:paraId="020637C5" w14:textId="77777777" w:rsidTr="00EB1AAA">
        <w:tc>
          <w:tcPr>
            <w:tcW w:w="4530" w:type="dxa"/>
            <w:shd w:val="clear" w:color="auto" w:fill="D9D9D9" w:themeFill="background1" w:themeFillShade="D9"/>
          </w:tcPr>
          <w:p w14:paraId="1EE1C261" w14:textId="77777777" w:rsidR="002127A3" w:rsidRPr="002127A3" w:rsidRDefault="002127A3" w:rsidP="00EB1AAA">
            <w:pPr>
              <w:rPr>
                <w:b/>
                <w:bCs/>
              </w:rPr>
            </w:pPr>
            <w:r w:rsidRPr="002127A3">
              <w:rPr>
                <w:b/>
                <w:bCs/>
              </w:rPr>
              <w:t>Schritte</w:t>
            </w:r>
          </w:p>
        </w:tc>
        <w:tc>
          <w:tcPr>
            <w:tcW w:w="4531" w:type="dxa"/>
          </w:tcPr>
          <w:p w14:paraId="55EABAE9" w14:textId="77777777" w:rsidR="002127A3" w:rsidRDefault="002127A3" w:rsidP="002127A3">
            <w:pPr>
              <w:pStyle w:val="Listenabsatz"/>
              <w:numPr>
                <w:ilvl w:val="0"/>
                <w:numId w:val="32"/>
              </w:numPr>
            </w:pPr>
            <w:r>
              <w:t>Webseite öffnen</w:t>
            </w:r>
          </w:p>
          <w:p w14:paraId="291154E9" w14:textId="77777777" w:rsidR="002127A3" w:rsidRDefault="007771E4" w:rsidP="002127A3">
            <w:pPr>
              <w:pStyle w:val="Listenabsatz"/>
              <w:numPr>
                <w:ilvl w:val="0"/>
                <w:numId w:val="32"/>
              </w:numPr>
            </w:pPr>
            <w:r>
              <w:t>Einloggen</w:t>
            </w:r>
          </w:p>
          <w:p w14:paraId="18F34770" w14:textId="77777777" w:rsidR="007771E4" w:rsidRDefault="007771E4" w:rsidP="002127A3">
            <w:pPr>
              <w:pStyle w:val="Listenabsatz"/>
              <w:numPr>
                <w:ilvl w:val="0"/>
                <w:numId w:val="32"/>
              </w:numPr>
            </w:pPr>
            <w:r>
              <w:t>Kalender sehen</w:t>
            </w:r>
          </w:p>
          <w:p w14:paraId="48085087" w14:textId="77777777" w:rsidR="007771E4" w:rsidRDefault="007771E4" w:rsidP="002127A3">
            <w:pPr>
              <w:pStyle w:val="Listenabsatz"/>
              <w:numPr>
                <w:ilvl w:val="0"/>
                <w:numId w:val="32"/>
              </w:numPr>
            </w:pPr>
            <w:r>
              <w:t>Kalender abonnieren/herunterladen</w:t>
            </w:r>
          </w:p>
        </w:tc>
      </w:tr>
      <w:tr w:rsidR="002127A3" w14:paraId="6A818E1D" w14:textId="77777777" w:rsidTr="00EB1AAA">
        <w:tc>
          <w:tcPr>
            <w:tcW w:w="4530" w:type="dxa"/>
            <w:shd w:val="clear" w:color="auto" w:fill="D9D9D9" w:themeFill="background1" w:themeFillShade="D9"/>
          </w:tcPr>
          <w:p w14:paraId="4396232F" w14:textId="77777777" w:rsidR="002127A3" w:rsidRPr="002127A3" w:rsidRDefault="002127A3" w:rsidP="00EB1AAA">
            <w:pPr>
              <w:rPr>
                <w:b/>
                <w:bCs/>
              </w:rPr>
            </w:pPr>
            <w:r w:rsidRPr="002127A3">
              <w:rPr>
                <w:b/>
                <w:bCs/>
              </w:rPr>
              <w:t>Erwartetes Resultat</w:t>
            </w:r>
          </w:p>
        </w:tc>
        <w:tc>
          <w:tcPr>
            <w:tcW w:w="4531" w:type="dxa"/>
          </w:tcPr>
          <w:p w14:paraId="71D098C4" w14:textId="77777777" w:rsidR="002127A3" w:rsidRDefault="002127A3" w:rsidP="00EB1AAA">
            <w:r>
              <w:t xml:space="preserve">Es </w:t>
            </w:r>
            <w:r w:rsidR="007771E4">
              <w:t>kann der Kalender heruntergeladen/abonniert werden.</w:t>
            </w:r>
          </w:p>
        </w:tc>
      </w:tr>
      <w:tr w:rsidR="002127A3" w14:paraId="29060161" w14:textId="77777777" w:rsidTr="00EB1AAA">
        <w:tc>
          <w:tcPr>
            <w:tcW w:w="4530" w:type="dxa"/>
            <w:shd w:val="clear" w:color="auto" w:fill="D9D9D9" w:themeFill="background1" w:themeFillShade="D9"/>
          </w:tcPr>
          <w:p w14:paraId="0735D291" w14:textId="77777777" w:rsidR="002127A3" w:rsidRPr="002127A3" w:rsidRDefault="002127A3" w:rsidP="00EB1AAA">
            <w:pPr>
              <w:rPr>
                <w:b/>
                <w:bCs/>
              </w:rPr>
            </w:pPr>
            <w:r w:rsidRPr="002127A3">
              <w:rPr>
                <w:b/>
                <w:bCs/>
              </w:rPr>
              <w:t>Tatsächliches Resultat</w:t>
            </w:r>
          </w:p>
        </w:tc>
        <w:tc>
          <w:tcPr>
            <w:tcW w:w="4531" w:type="dxa"/>
          </w:tcPr>
          <w:p w14:paraId="36DBCAF6" w14:textId="77777777" w:rsidR="002127A3" w:rsidRDefault="002127A3" w:rsidP="007771E4">
            <w:pPr>
              <w:keepNext/>
            </w:pPr>
            <w:r>
              <w:t>-</w:t>
            </w:r>
          </w:p>
        </w:tc>
      </w:tr>
    </w:tbl>
    <w:p w14:paraId="666FC10D" w14:textId="77777777" w:rsidR="002127A3" w:rsidRDefault="007771E4" w:rsidP="007771E4">
      <w:pPr>
        <w:pStyle w:val="Beschriftung"/>
      </w:pPr>
      <w:bookmarkStart w:id="181" w:name="_Toc159511325"/>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0FC7AEA1" w14:textId="77777777" w:rsidTr="00EB1AAA">
        <w:tc>
          <w:tcPr>
            <w:tcW w:w="4530" w:type="dxa"/>
            <w:shd w:val="clear" w:color="auto" w:fill="D9D9D9" w:themeFill="background1" w:themeFillShade="D9"/>
          </w:tcPr>
          <w:p w14:paraId="684DEF41" w14:textId="77777777" w:rsidR="007771E4" w:rsidRPr="002127A3" w:rsidRDefault="007771E4" w:rsidP="00EB1AAA">
            <w:pPr>
              <w:rPr>
                <w:b/>
                <w:bCs/>
              </w:rPr>
            </w:pPr>
            <w:r w:rsidRPr="002127A3">
              <w:rPr>
                <w:b/>
                <w:bCs/>
              </w:rPr>
              <w:t>ID</w:t>
            </w:r>
          </w:p>
        </w:tc>
        <w:tc>
          <w:tcPr>
            <w:tcW w:w="4531" w:type="dxa"/>
          </w:tcPr>
          <w:p w14:paraId="10E08129" w14:textId="77777777" w:rsidR="007771E4" w:rsidRDefault="007771E4" w:rsidP="00EB1AAA">
            <w:r>
              <w:t>MT-006</w:t>
            </w:r>
          </w:p>
        </w:tc>
      </w:tr>
      <w:tr w:rsidR="007771E4" w14:paraId="733ECC47" w14:textId="77777777" w:rsidTr="00EB1AAA">
        <w:tc>
          <w:tcPr>
            <w:tcW w:w="4530" w:type="dxa"/>
            <w:shd w:val="clear" w:color="auto" w:fill="D9D9D9" w:themeFill="background1" w:themeFillShade="D9"/>
          </w:tcPr>
          <w:p w14:paraId="7A831AD2" w14:textId="77777777" w:rsidR="007771E4" w:rsidRPr="002127A3" w:rsidRDefault="007771E4" w:rsidP="00EB1AAA">
            <w:pPr>
              <w:rPr>
                <w:b/>
                <w:bCs/>
              </w:rPr>
            </w:pPr>
            <w:r w:rsidRPr="002127A3">
              <w:rPr>
                <w:b/>
                <w:bCs/>
              </w:rPr>
              <w:t>User Story</w:t>
            </w:r>
          </w:p>
        </w:tc>
        <w:tc>
          <w:tcPr>
            <w:tcW w:w="4531" w:type="dxa"/>
          </w:tcPr>
          <w:p w14:paraId="12A8DD4F" w14:textId="77777777" w:rsidR="007771E4" w:rsidRDefault="007771E4" w:rsidP="00EB1AAA">
            <w:r>
              <w:t>US-006</w:t>
            </w:r>
          </w:p>
        </w:tc>
      </w:tr>
      <w:tr w:rsidR="007771E4" w14:paraId="26127091" w14:textId="77777777" w:rsidTr="00EB1AAA">
        <w:tc>
          <w:tcPr>
            <w:tcW w:w="4530" w:type="dxa"/>
            <w:shd w:val="clear" w:color="auto" w:fill="D9D9D9" w:themeFill="background1" w:themeFillShade="D9"/>
          </w:tcPr>
          <w:p w14:paraId="4B2FC2EB" w14:textId="77777777" w:rsidR="007771E4" w:rsidRPr="002127A3" w:rsidRDefault="007771E4" w:rsidP="00EB1AAA">
            <w:pPr>
              <w:rPr>
                <w:b/>
                <w:bCs/>
              </w:rPr>
            </w:pPr>
            <w:r w:rsidRPr="002127A3">
              <w:rPr>
                <w:b/>
                <w:bCs/>
              </w:rPr>
              <w:t>Tester</w:t>
            </w:r>
          </w:p>
        </w:tc>
        <w:tc>
          <w:tcPr>
            <w:tcW w:w="4531" w:type="dxa"/>
          </w:tcPr>
          <w:p w14:paraId="0255866B" w14:textId="77777777" w:rsidR="007771E4" w:rsidRDefault="007771E4" w:rsidP="00EB1AAA">
            <w:r>
              <w:t>D. Cvetkovic</w:t>
            </w:r>
          </w:p>
        </w:tc>
      </w:tr>
      <w:tr w:rsidR="007771E4" w14:paraId="602A5077" w14:textId="77777777" w:rsidTr="00EB1AAA">
        <w:tc>
          <w:tcPr>
            <w:tcW w:w="4530" w:type="dxa"/>
            <w:shd w:val="clear" w:color="auto" w:fill="D9D9D9" w:themeFill="background1" w:themeFillShade="D9"/>
          </w:tcPr>
          <w:p w14:paraId="2C753F46" w14:textId="77777777" w:rsidR="007771E4" w:rsidRPr="002127A3" w:rsidRDefault="007771E4" w:rsidP="00EB1AAA">
            <w:pPr>
              <w:rPr>
                <w:b/>
                <w:bCs/>
              </w:rPr>
            </w:pPr>
            <w:r w:rsidRPr="002127A3">
              <w:rPr>
                <w:b/>
                <w:bCs/>
              </w:rPr>
              <w:t>Testdatum</w:t>
            </w:r>
          </w:p>
        </w:tc>
        <w:tc>
          <w:tcPr>
            <w:tcW w:w="4531" w:type="dxa"/>
          </w:tcPr>
          <w:p w14:paraId="29092DAF" w14:textId="77777777" w:rsidR="007771E4" w:rsidRDefault="007771E4" w:rsidP="00EB1AAA">
            <w:r>
              <w:t>-</w:t>
            </w:r>
          </w:p>
        </w:tc>
      </w:tr>
      <w:tr w:rsidR="007771E4" w14:paraId="60E14E09" w14:textId="77777777" w:rsidTr="00EB1AAA">
        <w:tc>
          <w:tcPr>
            <w:tcW w:w="4530" w:type="dxa"/>
            <w:shd w:val="clear" w:color="auto" w:fill="D9D9D9" w:themeFill="background1" w:themeFillShade="D9"/>
          </w:tcPr>
          <w:p w14:paraId="525DC06B" w14:textId="77777777" w:rsidR="007771E4" w:rsidRPr="002127A3" w:rsidRDefault="007771E4" w:rsidP="00EB1AAA">
            <w:pPr>
              <w:rPr>
                <w:b/>
                <w:bCs/>
              </w:rPr>
            </w:pPr>
            <w:r w:rsidRPr="002127A3">
              <w:rPr>
                <w:b/>
                <w:bCs/>
              </w:rPr>
              <w:t>Beschreibung</w:t>
            </w:r>
          </w:p>
        </w:tc>
        <w:tc>
          <w:tcPr>
            <w:tcW w:w="4531" w:type="dxa"/>
          </w:tcPr>
          <w:p w14:paraId="71ABA4E1" w14:textId="77777777" w:rsidR="007771E4" w:rsidRDefault="007771E4" w:rsidP="00EB1AAA">
            <w:r>
              <w:t>Es soll zur gewünschten Seite weitergeleitet werden können.</w:t>
            </w:r>
          </w:p>
        </w:tc>
      </w:tr>
      <w:tr w:rsidR="007771E4" w14:paraId="425267DE" w14:textId="77777777" w:rsidTr="00EB1AAA">
        <w:tc>
          <w:tcPr>
            <w:tcW w:w="4530" w:type="dxa"/>
            <w:shd w:val="clear" w:color="auto" w:fill="D9D9D9" w:themeFill="background1" w:themeFillShade="D9"/>
          </w:tcPr>
          <w:p w14:paraId="3E7BAAAD" w14:textId="77777777" w:rsidR="007771E4" w:rsidRPr="002127A3" w:rsidRDefault="007771E4" w:rsidP="00EB1AAA">
            <w:pPr>
              <w:rPr>
                <w:b/>
                <w:bCs/>
              </w:rPr>
            </w:pPr>
            <w:r w:rsidRPr="002127A3">
              <w:rPr>
                <w:b/>
                <w:bCs/>
              </w:rPr>
              <w:t>Schritte</w:t>
            </w:r>
          </w:p>
        </w:tc>
        <w:tc>
          <w:tcPr>
            <w:tcW w:w="4531" w:type="dxa"/>
          </w:tcPr>
          <w:p w14:paraId="294F8EE8" w14:textId="77777777" w:rsidR="007771E4" w:rsidRDefault="007771E4" w:rsidP="007771E4">
            <w:pPr>
              <w:pStyle w:val="Listenabsatz"/>
              <w:numPr>
                <w:ilvl w:val="0"/>
                <w:numId w:val="33"/>
              </w:numPr>
            </w:pPr>
            <w:r>
              <w:t>Webseite öffnen</w:t>
            </w:r>
          </w:p>
          <w:p w14:paraId="6C2A2EDF" w14:textId="77777777" w:rsidR="007771E4" w:rsidRDefault="007771E4" w:rsidP="007771E4">
            <w:pPr>
              <w:pStyle w:val="Listenabsatz"/>
              <w:numPr>
                <w:ilvl w:val="0"/>
                <w:numId w:val="33"/>
              </w:numPr>
            </w:pPr>
            <w:r>
              <w:t>Einloggen</w:t>
            </w:r>
          </w:p>
          <w:p w14:paraId="295523FD" w14:textId="77777777" w:rsidR="007771E4" w:rsidRDefault="007771E4" w:rsidP="007771E4">
            <w:pPr>
              <w:pStyle w:val="Listenabsatz"/>
              <w:numPr>
                <w:ilvl w:val="0"/>
                <w:numId w:val="33"/>
              </w:numPr>
            </w:pPr>
            <w:r>
              <w:t>Menü auswählen</w:t>
            </w:r>
          </w:p>
        </w:tc>
      </w:tr>
      <w:tr w:rsidR="007771E4" w14:paraId="7ED0AE53" w14:textId="77777777" w:rsidTr="00EB1AAA">
        <w:tc>
          <w:tcPr>
            <w:tcW w:w="4530" w:type="dxa"/>
            <w:shd w:val="clear" w:color="auto" w:fill="D9D9D9" w:themeFill="background1" w:themeFillShade="D9"/>
          </w:tcPr>
          <w:p w14:paraId="6E678A02" w14:textId="77777777" w:rsidR="007771E4" w:rsidRPr="002127A3" w:rsidRDefault="007771E4" w:rsidP="00EB1AAA">
            <w:pPr>
              <w:rPr>
                <w:b/>
                <w:bCs/>
              </w:rPr>
            </w:pPr>
            <w:r w:rsidRPr="002127A3">
              <w:rPr>
                <w:b/>
                <w:bCs/>
              </w:rPr>
              <w:t>Erwartetes Resultat</w:t>
            </w:r>
          </w:p>
        </w:tc>
        <w:tc>
          <w:tcPr>
            <w:tcW w:w="4531" w:type="dxa"/>
          </w:tcPr>
          <w:p w14:paraId="1526712E" w14:textId="77777777" w:rsidR="007771E4" w:rsidRDefault="007771E4" w:rsidP="00EB1AAA">
            <w:r>
              <w:t>Man soll zur gewünschten Seite weitergeleitet werden können.</w:t>
            </w:r>
          </w:p>
        </w:tc>
      </w:tr>
      <w:tr w:rsidR="007771E4" w14:paraId="4A3C2E46" w14:textId="77777777" w:rsidTr="00EB1AAA">
        <w:tc>
          <w:tcPr>
            <w:tcW w:w="4530" w:type="dxa"/>
            <w:shd w:val="clear" w:color="auto" w:fill="D9D9D9" w:themeFill="background1" w:themeFillShade="D9"/>
          </w:tcPr>
          <w:p w14:paraId="26BCA455" w14:textId="77777777" w:rsidR="007771E4" w:rsidRPr="002127A3" w:rsidRDefault="007771E4" w:rsidP="00EB1AAA">
            <w:pPr>
              <w:rPr>
                <w:b/>
                <w:bCs/>
              </w:rPr>
            </w:pPr>
            <w:r w:rsidRPr="002127A3">
              <w:rPr>
                <w:b/>
                <w:bCs/>
              </w:rPr>
              <w:t>Tatsächliches Resultat</w:t>
            </w:r>
          </w:p>
        </w:tc>
        <w:tc>
          <w:tcPr>
            <w:tcW w:w="4531" w:type="dxa"/>
          </w:tcPr>
          <w:p w14:paraId="2DF92639" w14:textId="77777777" w:rsidR="007771E4" w:rsidRDefault="007771E4" w:rsidP="007771E4">
            <w:pPr>
              <w:keepNext/>
            </w:pPr>
            <w:r>
              <w:t>-</w:t>
            </w:r>
          </w:p>
        </w:tc>
      </w:tr>
    </w:tbl>
    <w:p w14:paraId="01C81DE8" w14:textId="77777777" w:rsidR="007771E4" w:rsidRDefault="007771E4" w:rsidP="007771E4">
      <w:pPr>
        <w:pStyle w:val="Beschriftung"/>
      </w:pPr>
      <w:bookmarkStart w:id="182" w:name="_Toc159511326"/>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75300506"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180B233F" w14:textId="77777777" w:rsidTr="00EB1AAA">
        <w:tc>
          <w:tcPr>
            <w:tcW w:w="4530" w:type="dxa"/>
            <w:shd w:val="clear" w:color="auto" w:fill="D9D9D9" w:themeFill="background1" w:themeFillShade="D9"/>
          </w:tcPr>
          <w:p w14:paraId="4E3DBCC7" w14:textId="77777777" w:rsidR="007771E4" w:rsidRPr="002127A3" w:rsidRDefault="007771E4" w:rsidP="00EB1AAA">
            <w:pPr>
              <w:rPr>
                <w:b/>
                <w:bCs/>
              </w:rPr>
            </w:pPr>
            <w:r w:rsidRPr="002127A3">
              <w:rPr>
                <w:b/>
                <w:bCs/>
              </w:rPr>
              <w:lastRenderedPageBreak/>
              <w:t>ID</w:t>
            </w:r>
          </w:p>
        </w:tc>
        <w:tc>
          <w:tcPr>
            <w:tcW w:w="4531" w:type="dxa"/>
          </w:tcPr>
          <w:p w14:paraId="318009F7" w14:textId="77777777" w:rsidR="007771E4" w:rsidRDefault="007771E4" w:rsidP="00EB1AAA">
            <w:r>
              <w:t>MT-007</w:t>
            </w:r>
          </w:p>
        </w:tc>
      </w:tr>
      <w:tr w:rsidR="007771E4" w14:paraId="756BCA6C" w14:textId="77777777" w:rsidTr="00EB1AAA">
        <w:tc>
          <w:tcPr>
            <w:tcW w:w="4530" w:type="dxa"/>
            <w:shd w:val="clear" w:color="auto" w:fill="D9D9D9" w:themeFill="background1" w:themeFillShade="D9"/>
          </w:tcPr>
          <w:p w14:paraId="7E53EB8B" w14:textId="77777777" w:rsidR="007771E4" w:rsidRPr="002127A3" w:rsidRDefault="007771E4" w:rsidP="00EB1AAA">
            <w:pPr>
              <w:rPr>
                <w:b/>
                <w:bCs/>
              </w:rPr>
            </w:pPr>
            <w:r w:rsidRPr="002127A3">
              <w:rPr>
                <w:b/>
                <w:bCs/>
              </w:rPr>
              <w:t>User Story</w:t>
            </w:r>
          </w:p>
        </w:tc>
        <w:tc>
          <w:tcPr>
            <w:tcW w:w="4531" w:type="dxa"/>
          </w:tcPr>
          <w:p w14:paraId="74803485" w14:textId="77777777" w:rsidR="007771E4" w:rsidRDefault="007771E4" w:rsidP="00EB1AAA">
            <w:r>
              <w:t>US-007</w:t>
            </w:r>
          </w:p>
        </w:tc>
      </w:tr>
      <w:tr w:rsidR="007771E4" w14:paraId="2776B410" w14:textId="77777777" w:rsidTr="00EB1AAA">
        <w:tc>
          <w:tcPr>
            <w:tcW w:w="4530" w:type="dxa"/>
            <w:shd w:val="clear" w:color="auto" w:fill="D9D9D9" w:themeFill="background1" w:themeFillShade="D9"/>
          </w:tcPr>
          <w:p w14:paraId="43419808" w14:textId="77777777" w:rsidR="007771E4" w:rsidRPr="002127A3" w:rsidRDefault="007771E4" w:rsidP="00EB1AAA">
            <w:pPr>
              <w:rPr>
                <w:b/>
                <w:bCs/>
              </w:rPr>
            </w:pPr>
            <w:r w:rsidRPr="002127A3">
              <w:rPr>
                <w:b/>
                <w:bCs/>
              </w:rPr>
              <w:t>Tester</w:t>
            </w:r>
          </w:p>
        </w:tc>
        <w:tc>
          <w:tcPr>
            <w:tcW w:w="4531" w:type="dxa"/>
          </w:tcPr>
          <w:p w14:paraId="46723C0E" w14:textId="77777777" w:rsidR="007771E4" w:rsidRDefault="007771E4" w:rsidP="00EB1AAA">
            <w:r>
              <w:t>D. Cvetkovic</w:t>
            </w:r>
          </w:p>
        </w:tc>
      </w:tr>
      <w:tr w:rsidR="007771E4" w14:paraId="7BC5B0D3" w14:textId="77777777" w:rsidTr="00EB1AAA">
        <w:tc>
          <w:tcPr>
            <w:tcW w:w="4530" w:type="dxa"/>
            <w:shd w:val="clear" w:color="auto" w:fill="D9D9D9" w:themeFill="background1" w:themeFillShade="D9"/>
          </w:tcPr>
          <w:p w14:paraId="0FE68E86" w14:textId="77777777" w:rsidR="007771E4" w:rsidRPr="002127A3" w:rsidRDefault="007771E4" w:rsidP="00EB1AAA">
            <w:pPr>
              <w:rPr>
                <w:b/>
                <w:bCs/>
              </w:rPr>
            </w:pPr>
            <w:r w:rsidRPr="002127A3">
              <w:rPr>
                <w:b/>
                <w:bCs/>
              </w:rPr>
              <w:t>Testdatum</w:t>
            </w:r>
          </w:p>
        </w:tc>
        <w:tc>
          <w:tcPr>
            <w:tcW w:w="4531" w:type="dxa"/>
          </w:tcPr>
          <w:p w14:paraId="1AF673D0" w14:textId="77777777" w:rsidR="007771E4" w:rsidRDefault="007771E4" w:rsidP="00EB1AAA">
            <w:r>
              <w:t>-</w:t>
            </w:r>
          </w:p>
        </w:tc>
      </w:tr>
      <w:tr w:rsidR="007771E4" w14:paraId="57F226BC" w14:textId="77777777" w:rsidTr="00EB1AAA">
        <w:tc>
          <w:tcPr>
            <w:tcW w:w="4530" w:type="dxa"/>
            <w:shd w:val="clear" w:color="auto" w:fill="D9D9D9" w:themeFill="background1" w:themeFillShade="D9"/>
          </w:tcPr>
          <w:p w14:paraId="6A1D8CAE" w14:textId="77777777" w:rsidR="007771E4" w:rsidRPr="002127A3" w:rsidRDefault="007771E4" w:rsidP="00EB1AAA">
            <w:pPr>
              <w:rPr>
                <w:b/>
                <w:bCs/>
              </w:rPr>
            </w:pPr>
            <w:r w:rsidRPr="002127A3">
              <w:rPr>
                <w:b/>
                <w:bCs/>
              </w:rPr>
              <w:t>Beschreibung</w:t>
            </w:r>
          </w:p>
        </w:tc>
        <w:tc>
          <w:tcPr>
            <w:tcW w:w="4531" w:type="dxa"/>
          </w:tcPr>
          <w:p w14:paraId="0AAADD22" w14:textId="77777777" w:rsidR="007771E4" w:rsidRDefault="007771E4" w:rsidP="00EB1AAA">
            <w:r>
              <w:t>Es sollen Spielresultate eingetragen werden können.</w:t>
            </w:r>
          </w:p>
        </w:tc>
      </w:tr>
      <w:tr w:rsidR="007771E4" w14:paraId="1DE6B5DE" w14:textId="77777777" w:rsidTr="00EB1AAA">
        <w:tc>
          <w:tcPr>
            <w:tcW w:w="4530" w:type="dxa"/>
            <w:shd w:val="clear" w:color="auto" w:fill="D9D9D9" w:themeFill="background1" w:themeFillShade="D9"/>
          </w:tcPr>
          <w:p w14:paraId="7FC4DBC6" w14:textId="77777777" w:rsidR="007771E4" w:rsidRPr="002127A3" w:rsidRDefault="007771E4" w:rsidP="00EB1AAA">
            <w:pPr>
              <w:rPr>
                <w:b/>
                <w:bCs/>
              </w:rPr>
            </w:pPr>
            <w:r w:rsidRPr="002127A3">
              <w:rPr>
                <w:b/>
                <w:bCs/>
              </w:rPr>
              <w:t>Schritte</w:t>
            </w:r>
          </w:p>
        </w:tc>
        <w:tc>
          <w:tcPr>
            <w:tcW w:w="4531" w:type="dxa"/>
          </w:tcPr>
          <w:p w14:paraId="3E304732" w14:textId="77777777" w:rsidR="007771E4" w:rsidRDefault="007771E4" w:rsidP="007771E4">
            <w:pPr>
              <w:pStyle w:val="Listenabsatz"/>
              <w:numPr>
                <w:ilvl w:val="0"/>
                <w:numId w:val="34"/>
              </w:numPr>
            </w:pPr>
            <w:r>
              <w:t>Webseite öffnen</w:t>
            </w:r>
          </w:p>
          <w:p w14:paraId="5D282433" w14:textId="77777777" w:rsidR="007771E4" w:rsidRDefault="007771E4" w:rsidP="007771E4">
            <w:pPr>
              <w:pStyle w:val="Listenabsatz"/>
              <w:numPr>
                <w:ilvl w:val="0"/>
                <w:numId w:val="34"/>
              </w:numPr>
            </w:pPr>
            <w:r>
              <w:t>Einloggen</w:t>
            </w:r>
          </w:p>
          <w:p w14:paraId="6801ACF7" w14:textId="77777777" w:rsidR="007771E4" w:rsidRDefault="007771E4" w:rsidP="007771E4">
            <w:pPr>
              <w:pStyle w:val="Listenabsatz"/>
              <w:numPr>
                <w:ilvl w:val="0"/>
                <w:numId w:val="34"/>
              </w:numPr>
            </w:pPr>
            <w:r>
              <w:t>Menü auswählen</w:t>
            </w:r>
          </w:p>
          <w:p w14:paraId="235563E9" w14:textId="77777777" w:rsidR="007771E4" w:rsidRDefault="007771E4" w:rsidP="007771E4">
            <w:pPr>
              <w:pStyle w:val="Listenabsatz"/>
              <w:numPr>
                <w:ilvl w:val="0"/>
                <w:numId w:val="34"/>
              </w:numPr>
            </w:pPr>
            <w:r>
              <w:t>«Dashboard» im Menü auswählen</w:t>
            </w:r>
          </w:p>
        </w:tc>
      </w:tr>
      <w:tr w:rsidR="007771E4" w14:paraId="0E0045D1" w14:textId="77777777" w:rsidTr="00EB1AAA">
        <w:tc>
          <w:tcPr>
            <w:tcW w:w="4530" w:type="dxa"/>
            <w:shd w:val="clear" w:color="auto" w:fill="D9D9D9" w:themeFill="background1" w:themeFillShade="D9"/>
          </w:tcPr>
          <w:p w14:paraId="36DBBF6B" w14:textId="77777777" w:rsidR="007771E4" w:rsidRPr="002127A3" w:rsidRDefault="007771E4" w:rsidP="00EB1AAA">
            <w:pPr>
              <w:rPr>
                <w:b/>
                <w:bCs/>
              </w:rPr>
            </w:pPr>
            <w:r w:rsidRPr="002127A3">
              <w:rPr>
                <w:b/>
                <w:bCs/>
              </w:rPr>
              <w:t>Erwartetes Resultat</w:t>
            </w:r>
          </w:p>
        </w:tc>
        <w:tc>
          <w:tcPr>
            <w:tcW w:w="4531" w:type="dxa"/>
          </w:tcPr>
          <w:p w14:paraId="274B476F" w14:textId="77777777" w:rsidR="007771E4" w:rsidRDefault="007771E4" w:rsidP="00EB1AAA">
            <w:r>
              <w:t>Die Spielresultate können eingetragen werden.</w:t>
            </w:r>
          </w:p>
        </w:tc>
      </w:tr>
      <w:tr w:rsidR="007771E4" w14:paraId="3807CBC5" w14:textId="77777777" w:rsidTr="00EB1AAA">
        <w:tc>
          <w:tcPr>
            <w:tcW w:w="4530" w:type="dxa"/>
            <w:shd w:val="clear" w:color="auto" w:fill="D9D9D9" w:themeFill="background1" w:themeFillShade="D9"/>
          </w:tcPr>
          <w:p w14:paraId="3B832A42" w14:textId="77777777" w:rsidR="007771E4" w:rsidRPr="002127A3" w:rsidRDefault="007771E4" w:rsidP="00EB1AAA">
            <w:pPr>
              <w:rPr>
                <w:b/>
                <w:bCs/>
              </w:rPr>
            </w:pPr>
            <w:r w:rsidRPr="002127A3">
              <w:rPr>
                <w:b/>
                <w:bCs/>
              </w:rPr>
              <w:t>Tatsächliches Resultat</w:t>
            </w:r>
          </w:p>
        </w:tc>
        <w:tc>
          <w:tcPr>
            <w:tcW w:w="4531" w:type="dxa"/>
          </w:tcPr>
          <w:p w14:paraId="31F8FCD2" w14:textId="77777777" w:rsidR="007771E4" w:rsidRDefault="007771E4" w:rsidP="007771E4">
            <w:pPr>
              <w:keepNext/>
            </w:pPr>
            <w:r>
              <w:t>-</w:t>
            </w:r>
          </w:p>
        </w:tc>
      </w:tr>
    </w:tbl>
    <w:p w14:paraId="1E212959" w14:textId="77777777" w:rsidR="007771E4" w:rsidRDefault="007771E4" w:rsidP="007771E4">
      <w:pPr>
        <w:pStyle w:val="Beschriftung"/>
      </w:pPr>
      <w:bookmarkStart w:id="183" w:name="_Toc159511327"/>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1DD1D150" w14:textId="77777777" w:rsidTr="00EB1AAA">
        <w:tc>
          <w:tcPr>
            <w:tcW w:w="4530" w:type="dxa"/>
            <w:shd w:val="clear" w:color="auto" w:fill="D9D9D9" w:themeFill="background1" w:themeFillShade="D9"/>
          </w:tcPr>
          <w:p w14:paraId="793BFA91" w14:textId="77777777" w:rsidR="007771E4" w:rsidRPr="002127A3" w:rsidRDefault="007771E4" w:rsidP="00EB1AAA">
            <w:pPr>
              <w:rPr>
                <w:b/>
                <w:bCs/>
              </w:rPr>
            </w:pPr>
            <w:r w:rsidRPr="002127A3">
              <w:rPr>
                <w:b/>
                <w:bCs/>
              </w:rPr>
              <w:t>ID</w:t>
            </w:r>
          </w:p>
        </w:tc>
        <w:tc>
          <w:tcPr>
            <w:tcW w:w="4531" w:type="dxa"/>
          </w:tcPr>
          <w:p w14:paraId="0D089892" w14:textId="77777777" w:rsidR="007771E4" w:rsidRDefault="007771E4" w:rsidP="00EB1AAA">
            <w:r>
              <w:t>MT-008</w:t>
            </w:r>
          </w:p>
        </w:tc>
      </w:tr>
      <w:tr w:rsidR="007771E4" w14:paraId="66ED6727" w14:textId="77777777" w:rsidTr="00EB1AAA">
        <w:tc>
          <w:tcPr>
            <w:tcW w:w="4530" w:type="dxa"/>
            <w:shd w:val="clear" w:color="auto" w:fill="D9D9D9" w:themeFill="background1" w:themeFillShade="D9"/>
          </w:tcPr>
          <w:p w14:paraId="1557AD5A" w14:textId="77777777" w:rsidR="007771E4" w:rsidRPr="002127A3" w:rsidRDefault="007771E4" w:rsidP="00EB1AAA">
            <w:pPr>
              <w:rPr>
                <w:b/>
                <w:bCs/>
              </w:rPr>
            </w:pPr>
            <w:r w:rsidRPr="002127A3">
              <w:rPr>
                <w:b/>
                <w:bCs/>
              </w:rPr>
              <w:t>User Story</w:t>
            </w:r>
          </w:p>
        </w:tc>
        <w:tc>
          <w:tcPr>
            <w:tcW w:w="4531" w:type="dxa"/>
          </w:tcPr>
          <w:p w14:paraId="5FA20D84" w14:textId="77777777" w:rsidR="007771E4" w:rsidRDefault="007771E4" w:rsidP="00EB1AAA">
            <w:r>
              <w:t>US-008</w:t>
            </w:r>
          </w:p>
        </w:tc>
      </w:tr>
      <w:tr w:rsidR="007771E4" w14:paraId="413F4B06" w14:textId="77777777" w:rsidTr="00EB1AAA">
        <w:tc>
          <w:tcPr>
            <w:tcW w:w="4530" w:type="dxa"/>
            <w:shd w:val="clear" w:color="auto" w:fill="D9D9D9" w:themeFill="background1" w:themeFillShade="D9"/>
          </w:tcPr>
          <w:p w14:paraId="3C9B3A14" w14:textId="77777777" w:rsidR="007771E4" w:rsidRPr="002127A3" w:rsidRDefault="007771E4" w:rsidP="00EB1AAA">
            <w:pPr>
              <w:rPr>
                <w:b/>
                <w:bCs/>
              </w:rPr>
            </w:pPr>
            <w:r w:rsidRPr="002127A3">
              <w:rPr>
                <w:b/>
                <w:bCs/>
              </w:rPr>
              <w:t>Tester</w:t>
            </w:r>
          </w:p>
        </w:tc>
        <w:tc>
          <w:tcPr>
            <w:tcW w:w="4531" w:type="dxa"/>
          </w:tcPr>
          <w:p w14:paraId="2A0FF539" w14:textId="77777777" w:rsidR="007771E4" w:rsidRDefault="007771E4" w:rsidP="00EB1AAA">
            <w:r>
              <w:t>D. Cvetkovic</w:t>
            </w:r>
          </w:p>
        </w:tc>
      </w:tr>
      <w:tr w:rsidR="007771E4" w14:paraId="569CAF8E" w14:textId="77777777" w:rsidTr="00EB1AAA">
        <w:tc>
          <w:tcPr>
            <w:tcW w:w="4530" w:type="dxa"/>
            <w:shd w:val="clear" w:color="auto" w:fill="D9D9D9" w:themeFill="background1" w:themeFillShade="D9"/>
          </w:tcPr>
          <w:p w14:paraId="342DEB50" w14:textId="77777777" w:rsidR="007771E4" w:rsidRPr="002127A3" w:rsidRDefault="007771E4" w:rsidP="00EB1AAA">
            <w:pPr>
              <w:rPr>
                <w:b/>
                <w:bCs/>
              </w:rPr>
            </w:pPr>
            <w:r w:rsidRPr="002127A3">
              <w:rPr>
                <w:b/>
                <w:bCs/>
              </w:rPr>
              <w:t>Testdatum</w:t>
            </w:r>
          </w:p>
        </w:tc>
        <w:tc>
          <w:tcPr>
            <w:tcW w:w="4531" w:type="dxa"/>
          </w:tcPr>
          <w:p w14:paraId="60A93680" w14:textId="77777777" w:rsidR="007771E4" w:rsidRDefault="007771E4" w:rsidP="00EB1AAA">
            <w:r>
              <w:t>-</w:t>
            </w:r>
          </w:p>
        </w:tc>
      </w:tr>
      <w:tr w:rsidR="007771E4" w14:paraId="2C8FFC3E" w14:textId="77777777" w:rsidTr="00EB1AAA">
        <w:tc>
          <w:tcPr>
            <w:tcW w:w="4530" w:type="dxa"/>
            <w:shd w:val="clear" w:color="auto" w:fill="D9D9D9" w:themeFill="background1" w:themeFillShade="D9"/>
          </w:tcPr>
          <w:p w14:paraId="5407B95F" w14:textId="77777777" w:rsidR="007771E4" w:rsidRPr="002127A3" w:rsidRDefault="007771E4" w:rsidP="00EB1AAA">
            <w:pPr>
              <w:rPr>
                <w:b/>
                <w:bCs/>
              </w:rPr>
            </w:pPr>
            <w:r w:rsidRPr="002127A3">
              <w:rPr>
                <w:b/>
                <w:bCs/>
              </w:rPr>
              <w:t>Beschreibung</w:t>
            </w:r>
          </w:p>
        </w:tc>
        <w:tc>
          <w:tcPr>
            <w:tcW w:w="4531" w:type="dxa"/>
          </w:tcPr>
          <w:p w14:paraId="475F42BC" w14:textId="77777777" w:rsidR="007771E4" w:rsidRDefault="007771E4" w:rsidP="00EB1AAA">
            <w:r>
              <w:t>Es sollen Analysen eingetragen werden können.</w:t>
            </w:r>
          </w:p>
        </w:tc>
      </w:tr>
      <w:tr w:rsidR="007771E4" w14:paraId="7BF773C7" w14:textId="77777777" w:rsidTr="00EB1AAA">
        <w:tc>
          <w:tcPr>
            <w:tcW w:w="4530" w:type="dxa"/>
            <w:shd w:val="clear" w:color="auto" w:fill="D9D9D9" w:themeFill="background1" w:themeFillShade="D9"/>
          </w:tcPr>
          <w:p w14:paraId="2ACC971D" w14:textId="77777777" w:rsidR="007771E4" w:rsidRPr="002127A3" w:rsidRDefault="007771E4" w:rsidP="00EB1AAA">
            <w:pPr>
              <w:rPr>
                <w:b/>
                <w:bCs/>
              </w:rPr>
            </w:pPr>
            <w:r w:rsidRPr="002127A3">
              <w:rPr>
                <w:b/>
                <w:bCs/>
              </w:rPr>
              <w:t>Schritte</w:t>
            </w:r>
          </w:p>
        </w:tc>
        <w:tc>
          <w:tcPr>
            <w:tcW w:w="4531" w:type="dxa"/>
          </w:tcPr>
          <w:p w14:paraId="05CDFD0B" w14:textId="77777777" w:rsidR="007771E4" w:rsidRDefault="007771E4" w:rsidP="007771E4">
            <w:pPr>
              <w:pStyle w:val="Listenabsatz"/>
              <w:numPr>
                <w:ilvl w:val="0"/>
                <w:numId w:val="35"/>
              </w:numPr>
            </w:pPr>
            <w:r>
              <w:t>Webseite öffnen</w:t>
            </w:r>
          </w:p>
          <w:p w14:paraId="4A7149BD" w14:textId="77777777" w:rsidR="007771E4" w:rsidRDefault="007771E4" w:rsidP="007771E4">
            <w:pPr>
              <w:pStyle w:val="Listenabsatz"/>
              <w:numPr>
                <w:ilvl w:val="0"/>
                <w:numId w:val="35"/>
              </w:numPr>
            </w:pPr>
            <w:r>
              <w:t>Einloggen</w:t>
            </w:r>
          </w:p>
          <w:p w14:paraId="7726C115" w14:textId="77777777" w:rsidR="007771E4" w:rsidRDefault="007771E4" w:rsidP="007771E4">
            <w:pPr>
              <w:pStyle w:val="Listenabsatz"/>
              <w:numPr>
                <w:ilvl w:val="0"/>
                <w:numId w:val="35"/>
              </w:numPr>
            </w:pPr>
            <w:r>
              <w:t>Menü auswählen</w:t>
            </w:r>
          </w:p>
          <w:p w14:paraId="24CA3246" w14:textId="77777777" w:rsidR="007771E4" w:rsidRDefault="007771E4" w:rsidP="007771E4">
            <w:pPr>
              <w:pStyle w:val="Listenabsatz"/>
              <w:numPr>
                <w:ilvl w:val="0"/>
                <w:numId w:val="35"/>
              </w:numPr>
            </w:pPr>
            <w:r>
              <w:t>«Analysen» im Menü auswählen</w:t>
            </w:r>
          </w:p>
        </w:tc>
      </w:tr>
      <w:tr w:rsidR="007771E4" w14:paraId="153D0532" w14:textId="77777777" w:rsidTr="00EB1AAA">
        <w:tc>
          <w:tcPr>
            <w:tcW w:w="4530" w:type="dxa"/>
            <w:shd w:val="clear" w:color="auto" w:fill="D9D9D9" w:themeFill="background1" w:themeFillShade="D9"/>
          </w:tcPr>
          <w:p w14:paraId="5F219D04" w14:textId="77777777" w:rsidR="007771E4" w:rsidRPr="002127A3" w:rsidRDefault="007771E4" w:rsidP="00EB1AAA">
            <w:pPr>
              <w:rPr>
                <w:b/>
                <w:bCs/>
              </w:rPr>
            </w:pPr>
            <w:r w:rsidRPr="002127A3">
              <w:rPr>
                <w:b/>
                <w:bCs/>
              </w:rPr>
              <w:t>Erwartetes Resultat</w:t>
            </w:r>
          </w:p>
        </w:tc>
        <w:tc>
          <w:tcPr>
            <w:tcW w:w="4531" w:type="dxa"/>
          </w:tcPr>
          <w:p w14:paraId="279188E2" w14:textId="77777777" w:rsidR="007771E4" w:rsidRDefault="007771E4" w:rsidP="00EB1AAA">
            <w:r>
              <w:t>Die Analysen können eingetragen werden.</w:t>
            </w:r>
          </w:p>
        </w:tc>
      </w:tr>
      <w:tr w:rsidR="007771E4" w14:paraId="078A4AEC" w14:textId="77777777" w:rsidTr="00EB1AAA">
        <w:tc>
          <w:tcPr>
            <w:tcW w:w="4530" w:type="dxa"/>
            <w:shd w:val="clear" w:color="auto" w:fill="D9D9D9" w:themeFill="background1" w:themeFillShade="D9"/>
          </w:tcPr>
          <w:p w14:paraId="60FD0064" w14:textId="77777777" w:rsidR="007771E4" w:rsidRPr="002127A3" w:rsidRDefault="007771E4" w:rsidP="00EB1AAA">
            <w:pPr>
              <w:rPr>
                <w:b/>
                <w:bCs/>
              </w:rPr>
            </w:pPr>
            <w:r w:rsidRPr="002127A3">
              <w:rPr>
                <w:b/>
                <w:bCs/>
              </w:rPr>
              <w:t>Tatsächliches Resultat</w:t>
            </w:r>
          </w:p>
        </w:tc>
        <w:tc>
          <w:tcPr>
            <w:tcW w:w="4531" w:type="dxa"/>
          </w:tcPr>
          <w:p w14:paraId="6504E321" w14:textId="77777777" w:rsidR="007771E4" w:rsidRDefault="007771E4" w:rsidP="007771E4">
            <w:pPr>
              <w:keepNext/>
            </w:pPr>
            <w:r>
              <w:t>-</w:t>
            </w:r>
          </w:p>
        </w:tc>
      </w:tr>
    </w:tbl>
    <w:p w14:paraId="5F6902B8" w14:textId="77777777" w:rsidR="007771E4" w:rsidRDefault="007771E4" w:rsidP="007771E4">
      <w:pPr>
        <w:pStyle w:val="Beschriftung"/>
      </w:pPr>
      <w:bookmarkStart w:id="184" w:name="_Toc159511328"/>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597305A0" w14:textId="77777777" w:rsidTr="00EB1AAA">
        <w:tc>
          <w:tcPr>
            <w:tcW w:w="4530" w:type="dxa"/>
            <w:shd w:val="clear" w:color="auto" w:fill="D9D9D9" w:themeFill="background1" w:themeFillShade="D9"/>
          </w:tcPr>
          <w:p w14:paraId="5A9A3584" w14:textId="77777777" w:rsidR="007771E4" w:rsidRPr="002127A3" w:rsidRDefault="007771E4" w:rsidP="00EB1AAA">
            <w:pPr>
              <w:rPr>
                <w:b/>
                <w:bCs/>
              </w:rPr>
            </w:pPr>
            <w:r w:rsidRPr="002127A3">
              <w:rPr>
                <w:b/>
                <w:bCs/>
              </w:rPr>
              <w:t>ID</w:t>
            </w:r>
          </w:p>
        </w:tc>
        <w:tc>
          <w:tcPr>
            <w:tcW w:w="4531" w:type="dxa"/>
          </w:tcPr>
          <w:p w14:paraId="6903FFA3" w14:textId="77777777" w:rsidR="007771E4" w:rsidRDefault="007771E4" w:rsidP="00EB1AAA">
            <w:r>
              <w:t>MT-00</w:t>
            </w:r>
            <w:r w:rsidR="007139FA">
              <w:t>9</w:t>
            </w:r>
          </w:p>
        </w:tc>
      </w:tr>
      <w:tr w:rsidR="007771E4" w14:paraId="2B84087E" w14:textId="77777777" w:rsidTr="00EB1AAA">
        <w:tc>
          <w:tcPr>
            <w:tcW w:w="4530" w:type="dxa"/>
            <w:shd w:val="clear" w:color="auto" w:fill="D9D9D9" w:themeFill="background1" w:themeFillShade="D9"/>
          </w:tcPr>
          <w:p w14:paraId="2CABBD2B" w14:textId="77777777" w:rsidR="007771E4" w:rsidRPr="002127A3" w:rsidRDefault="007771E4" w:rsidP="00EB1AAA">
            <w:pPr>
              <w:rPr>
                <w:b/>
                <w:bCs/>
              </w:rPr>
            </w:pPr>
            <w:r w:rsidRPr="002127A3">
              <w:rPr>
                <w:b/>
                <w:bCs/>
              </w:rPr>
              <w:t>User Story</w:t>
            </w:r>
          </w:p>
        </w:tc>
        <w:tc>
          <w:tcPr>
            <w:tcW w:w="4531" w:type="dxa"/>
          </w:tcPr>
          <w:p w14:paraId="5384DFA1" w14:textId="77777777" w:rsidR="007771E4" w:rsidRDefault="007771E4" w:rsidP="00EB1AAA">
            <w:r>
              <w:t>US-00</w:t>
            </w:r>
            <w:r w:rsidR="007139FA">
              <w:t>9</w:t>
            </w:r>
          </w:p>
        </w:tc>
      </w:tr>
      <w:tr w:rsidR="007771E4" w14:paraId="75517C74" w14:textId="77777777" w:rsidTr="00EB1AAA">
        <w:tc>
          <w:tcPr>
            <w:tcW w:w="4530" w:type="dxa"/>
            <w:shd w:val="clear" w:color="auto" w:fill="D9D9D9" w:themeFill="background1" w:themeFillShade="D9"/>
          </w:tcPr>
          <w:p w14:paraId="03469DEC" w14:textId="77777777" w:rsidR="007771E4" w:rsidRPr="002127A3" w:rsidRDefault="007771E4" w:rsidP="00EB1AAA">
            <w:pPr>
              <w:rPr>
                <w:b/>
                <w:bCs/>
              </w:rPr>
            </w:pPr>
            <w:r w:rsidRPr="002127A3">
              <w:rPr>
                <w:b/>
                <w:bCs/>
              </w:rPr>
              <w:t>Tester</w:t>
            </w:r>
          </w:p>
        </w:tc>
        <w:tc>
          <w:tcPr>
            <w:tcW w:w="4531" w:type="dxa"/>
          </w:tcPr>
          <w:p w14:paraId="47251989" w14:textId="77777777" w:rsidR="007771E4" w:rsidRDefault="007771E4" w:rsidP="00EB1AAA">
            <w:r>
              <w:t>D. Cvetkovic</w:t>
            </w:r>
          </w:p>
        </w:tc>
      </w:tr>
      <w:tr w:rsidR="007771E4" w14:paraId="17B6B8C5" w14:textId="77777777" w:rsidTr="00EB1AAA">
        <w:tc>
          <w:tcPr>
            <w:tcW w:w="4530" w:type="dxa"/>
            <w:shd w:val="clear" w:color="auto" w:fill="D9D9D9" w:themeFill="background1" w:themeFillShade="D9"/>
          </w:tcPr>
          <w:p w14:paraId="52205D42" w14:textId="77777777" w:rsidR="007771E4" w:rsidRPr="002127A3" w:rsidRDefault="007771E4" w:rsidP="00EB1AAA">
            <w:pPr>
              <w:rPr>
                <w:b/>
                <w:bCs/>
              </w:rPr>
            </w:pPr>
            <w:r w:rsidRPr="002127A3">
              <w:rPr>
                <w:b/>
                <w:bCs/>
              </w:rPr>
              <w:t>Testdatum</w:t>
            </w:r>
          </w:p>
        </w:tc>
        <w:tc>
          <w:tcPr>
            <w:tcW w:w="4531" w:type="dxa"/>
          </w:tcPr>
          <w:p w14:paraId="3EA69534" w14:textId="77777777" w:rsidR="007771E4" w:rsidRDefault="007771E4" w:rsidP="00EB1AAA">
            <w:r>
              <w:t>-</w:t>
            </w:r>
          </w:p>
        </w:tc>
      </w:tr>
      <w:tr w:rsidR="007771E4" w14:paraId="19C7FD2D" w14:textId="77777777" w:rsidTr="00EB1AAA">
        <w:tc>
          <w:tcPr>
            <w:tcW w:w="4530" w:type="dxa"/>
            <w:shd w:val="clear" w:color="auto" w:fill="D9D9D9" w:themeFill="background1" w:themeFillShade="D9"/>
          </w:tcPr>
          <w:p w14:paraId="57DB1EFA" w14:textId="77777777" w:rsidR="007771E4" w:rsidRPr="002127A3" w:rsidRDefault="007771E4" w:rsidP="00EB1AAA">
            <w:pPr>
              <w:rPr>
                <w:b/>
                <w:bCs/>
              </w:rPr>
            </w:pPr>
            <w:r w:rsidRPr="002127A3">
              <w:rPr>
                <w:b/>
                <w:bCs/>
              </w:rPr>
              <w:t>Beschreibung</w:t>
            </w:r>
          </w:p>
        </w:tc>
        <w:tc>
          <w:tcPr>
            <w:tcW w:w="4531" w:type="dxa"/>
          </w:tcPr>
          <w:p w14:paraId="0C404C9E" w14:textId="77777777" w:rsidR="007771E4" w:rsidRDefault="007771E4" w:rsidP="00EB1AAA">
            <w:r>
              <w:t>Es s</w:t>
            </w:r>
            <w:r w:rsidR="007139FA">
              <w:t>oll möglich sein, sich auszuloggen.</w:t>
            </w:r>
          </w:p>
        </w:tc>
      </w:tr>
      <w:tr w:rsidR="007771E4" w14:paraId="7B0E9C01" w14:textId="77777777" w:rsidTr="00EB1AAA">
        <w:tc>
          <w:tcPr>
            <w:tcW w:w="4530" w:type="dxa"/>
            <w:shd w:val="clear" w:color="auto" w:fill="D9D9D9" w:themeFill="background1" w:themeFillShade="D9"/>
          </w:tcPr>
          <w:p w14:paraId="28486E88" w14:textId="77777777" w:rsidR="007771E4" w:rsidRPr="002127A3" w:rsidRDefault="007771E4" w:rsidP="00EB1AAA">
            <w:pPr>
              <w:rPr>
                <w:b/>
                <w:bCs/>
              </w:rPr>
            </w:pPr>
            <w:r w:rsidRPr="002127A3">
              <w:rPr>
                <w:b/>
                <w:bCs/>
              </w:rPr>
              <w:t>Schritte</w:t>
            </w:r>
          </w:p>
        </w:tc>
        <w:tc>
          <w:tcPr>
            <w:tcW w:w="4531" w:type="dxa"/>
          </w:tcPr>
          <w:p w14:paraId="7DC5204F" w14:textId="77777777" w:rsidR="007771E4" w:rsidRDefault="007139FA" w:rsidP="007771E4">
            <w:pPr>
              <w:pStyle w:val="Listenabsatz"/>
              <w:numPr>
                <w:ilvl w:val="0"/>
                <w:numId w:val="36"/>
              </w:numPr>
            </w:pPr>
            <w:r>
              <w:t xml:space="preserve">Webseite öffnen </w:t>
            </w:r>
          </w:p>
          <w:p w14:paraId="0E756CCA" w14:textId="77777777" w:rsidR="007771E4" w:rsidRDefault="007139FA" w:rsidP="007771E4">
            <w:pPr>
              <w:pStyle w:val="Listenabsatz"/>
              <w:numPr>
                <w:ilvl w:val="0"/>
                <w:numId w:val="36"/>
              </w:numPr>
            </w:pPr>
            <w:r>
              <w:t>Einloggen</w:t>
            </w:r>
          </w:p>
          <w:p w14:paraId="49DB3F0C" w14:textId="77777777" w:rsidR="007139FA" w:rsidRDefault="007139FA" w:rsidP="007771E4">
            <w:pPr>
              <w:pStyle w:val="Listenabsatz"/>
              <w:numPr>
                <w:ilvl w:val="0"/>
                <w:numId w:val="36"/>
              </w:numPr>
            </w:pPr>
            <w:r>
              <w:t>Ausloggen</w:t>
            </w:r>
          </w:p>
        </w:tc>
      </w:tr>
      <w:tr w:rsidR="007771E4" w14:paraId="4D844470" w14:textId="77777777" w:rsidTr="00EB1AAA">
        <w:tc>
          <w:tcPr>
            <w:tcW w:w="4530" w:type="dxa"/>
            <w:shd w:val="clear" w:color="auto" w:fill="D9D9D9" w:themeFill="background1" w:themeFillShade="D9"/>
          </w:tcPr>
          <w:p w14:paraId="7A83BABC" w14:textId="77777777" w:rsidR="007771E4" w:rsidRPr="002127A3" w:rsidRDefault="007771E4" w:rsidP="00EB1AAA">
            <w:pPr>
              <w:rPr>
                <w:b/>
                <w:bCs/>
              </w:rPr>
            </w:pPr>
            <w:r w:rsidRPr="002127A3">
              <w:rPr>
                <w:b/>
                <w:bCs/>
              </w:rPr>
              <w:t>Erwartetes Resultat</w:t>
            </w:r>
          </w:p>
        </w:tc>
        <w:tc>
          <w:tcPr>
            <w:tcW w:w="4531" w:type="dxa"/>
          </w:tcPr>
          <w:p w14:paraId="2A9FBF8D" w14:textId="77777777" w:rsidR="007771E4" w:rsidRDefault="007139FA" w:rsidP="00EB1AAA">
            <w:r>
              <w:t>Man kann sich ausloggen.</w:t>
            </w:r>
          </w:p>
        </w:tc>
      </w:tr>
      <w:tr w:rsidR="007771E4" w14:paraId="227C6C92" w14:textId="77777777" w:rsidTr="00EB1AAA">
        <w:tc>
          <w:tcPr>
            <w:tcW w:w="4530" w:type="dxa"/>
            <w:shd w:val="clear" w:color="auto" w:fill="D9D9D9" w:themeFill="background1" w:themeFillShade="D9"/>
          </w:tcPr>
          <w:p w14:paraId="664249B6" w14:textId="77777777" w:rsidR="007771E4" w:rsidRPr="002127A3" w:rsidRDefault="007771E4" w:rsidP="00EB1AAA">
            <w:pPr>
              <w:rPr>
                <w:b/>
                <w:bCs/>
              </w:rPr>
            </w:pPr>
            <w:r w:rsidRPr="002127A3">
              <w:rPr>
                <w:b/>
                <w:bCs/>
              </w:rPr>
              <w:t>Tatsächliches Resultat</w:t>
            </w:r>
          </w:p>
        </w:tc>
        <w:tc>
          <w:tcPr>
            <w:tcW w:w="4531" w:type="dxa"/>
          </w:tcPr>
          <w:p w14:paraId="1812C0D5" w14:textId="77777777" w:rsidR="007771E4" w:rsidRDefault="007771E4" w:rsidP="007139FA">
            <w:pPr>
              <w:keepNext/>
            </w:pPr>
            <w:r>
              <w:t>-</w:t>
            </w:r>
          </w:p>
        </w:tc>
      </w:tr>
    </w:tbl>
    <w:p w14:paraId="1A5DD191" w14:textId="77777777" w:rsidR="007139FA" w:rsidRDefault="007139FA" w:rsidP="007139FA">
      <w:pPr>
        <w:pStyle w:val="Beschriftung"/>
      </w:pPr>
      <w:bookmarkStart w:id="185" w:name="_Toc159511329"/>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1C3D67D1"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751C6DC7" w14:textId="77777777" w:rsidTr="00EB1AAA">
        <w:tc>
          <w:tcPr>
            <w:tcW w:w="4530" w:type="dxa"/>
            <w:shd w:val="clear" w:color="auto" w:fill="D9D9D9" w:themeFill="background1" w:themeFillShade="D9"/>
          </w:tcPr>
          <w:p w14:paraId="7AC482FB" w14:textId="77777777" w:rsidR="007139FA" w:rsidRPr="002127A3" w:rsidRDefault="007139FA" w:rsidP="00EB1AAA">
            <w:pPr>
              <w:rPr>
                <w:b/>
                <w:bCs/>
              </w:rPr>
            </w:pPr>
            <w:r w:rsidRPr="002127A3">
              <w:rPr>
                <w:b/>
                <w:bCs/>
              </w:rPr>
              <w:lastRenderedPageBreak/>
              <w:t>ID</w:t>
            </w:r>
          </w:p>
        </w:tc>
        <w:tc>
          <w:tcPr>
            <w:tcW w:w="4531" w:type="dxa"/>
          </w:tcPr>
          <w:p w14:paraId="5FE1D104" w14:textId="77777777" w:rsidR="007139FA" w:rsidRDefault="007139FA" w:rsidP="00EB1AAA">
            <w:r>
              <w:t>MT-010</w:t>
            </w:r>
          </w:p>
        </w:tc>
      </w:tr>
      <w:tr w:rsidR="007139FA" w14:paraId="7E74D94D" w14:textId="77777777" w:rsidTr="00EB1AAA">
        <w:tc>
          <w:tcPr>
            <w:tcW w:w="4530" w:type="dxa"/>
            <w:shd w:val="clear" w:color="auto" w:fill="D9D9D9" w:themeFill="background1" w:themeFillShade="D9"/>
          </w:tcPr>
          <w:p w14:paraId="5EAC57A3" w14:textId="77777777" w:rsidR="007139FA" w:rsidRPr="002127A3" w:rsidRDefault="007139FA" w:rsidP="00EB1AAA">
            <w:pPr>
              <w:rPr>
                <w:b/>
                <w:bCs/>
              </w:rPr>
            </w:pPr>
            <w:r w:rsidRPr="002127A3">
              <w:rPr>
                <w:b/>
                <w:bCs/>
              </w:rPr>
              <w:t>User Story</w:t>
            </w:r>
          </w:p>
        </w:tc>
        <w:tc>
          <w:tcPr>
            <w:tcW w:w="4531" w:type="dxa"/>
          </w:tcPr>
          <w:p w14:paraId="14AAFB3C" w14:textId="77777777" w:rsidR="007139FA" w:rsidRDefault="007139FA" w:rsidP="00EB1AAA">
            <w:r>
              <w:t>US-010</w:t>
            </w:r>
          </w:p>
        </w:tc>
      </w:tr>
      <w:tr w:rsidR="007139FA" w14:paraId="0CA809FC" w14:textId="77777777" w:rsidTr="00EB1AAA">
        <w:tc>
          <w:tcPr>
            <w:tcW w:w="4530" w:type="dxa"/>
            <w:shd w:val="clear" w:color="auto" w:fill="D9D9D9" w:themeFill="background1" w:themeFillShade="D9"/>
          </w:tcPr>
          <w:p w14:paraId="63C15B21" w14:textId="77777777" w:rsidR="007139FA" w:rsidRPr="002127A3" w:rsidRDefault="007139FA" w:rsidP="00EB1AAA">
            <w:pPr>
              <w:rPr>
                <w:b/>
                <w:bCs/>
              </w:rPr>
            </w:pPr>
            <w:r w:rsidRPr="002127A3">
              <w:rPr>
                <w:b/>
                <w:bCs/>
              </w:rPr>
              <w:t>Tester</w:t>
            </w:r>
          </w:p>
        </w:tc>
        <w:tc>
          <w:tcPr>
            <w:tcW w:w="4531" w:type="dxa"/>
          </w:tcPr>
          <w:p w14:paraId="0BD1DA15" w14:textId="77777777" w:rsidR="007139FA" w:rsidRDefault="007139FA" w:rsidP="00EB1AAA">
            <w:r>
              <w:t>D. Cvetkovic</w:t>
            </w:r>
          </w:p>
        </w:tc>
      </w:tr>
      <w:tr w:rsidR="007139FA" w14:paraId="17EAD817" w14:textId="77777777" w:rsidTr="00EB1AAA">
        <w:tc>
          <w:tcPr>
            <w:tcW w:w="4530" w:type="dxa"/>
            <w:shd w:val="clear" w:color="auto" w:fill="D9D9D9" w:themeFill="background1" w:themeFillShade="D9"/>
          </w:tcPr>
          <w:p w14:paraId="2593BE6C" w14:textId="77777777" w:rsidR="007139FA" w:rsidRPr="002127A3" w:rsidRDefault="007139FA" w:rsidP="00EB1AAA">
            <w:pPr>
              <w:rPr>
                <w:b/>
                <w:bCs/>
              </w:rPr>
            </w:pPr>
            <w:r w:rsidRPr="002127A3">
              <w:rPr>
                <w:b/>
                <w:bCs/>
              </w:rPr>
              <w:t>Testdatum</w:t>
            </w:r>
          </w:p>
        </w:tc>
        <w:tc>
          <w:tcPr>
            <w:tcW w:w="4531" w:type="dxa"/>
          </w:tcPr>
          <w:p w14:paraId="2FFCFFB7" w14:textId="77777777" w:rsidR="007139FA" w:rsidRDefault="007139FA" w:rsidP="00EB1AAA">
            <w:r>
              <w:t>-</w:t>
            </w:r>
          </w:p>
        </w:tc>
      </w:tr>
      <w:tr w:rsidR="007139FA" w14:paraId="0411CB92" w14:textId="77777777" w:rsidTr="00EB1AAA">
        <w:tc>
          <w:tcPr>
            <w:tcW w:w="4530" w:type="dxa"/>
            <w:shd w:val="clear" w:color="auto" w:fill="D9D9D9" w:themeFill="background1" w:themeFillShade="D9"/>
          </w:tcPr>
          <w:p w14:paraId="27709E35" w14:textId="77777777" w:rsidR="007139FA" w:rsidRPr="002127A3" w:rsidRDefault="007139FA" w:rsidP="00EB1AAA">
            <w:pPr>
              <w:rPr>
                <w:b/>
                <w:bCs/>
              </w:rPr>
            </w:pPr>
            <w:r w:rsidRPr="002127A3">
              <w:rPr>
                <w:b/>
                <w:bCs/>
              </w:rPr>
              <w:t>Beschreibung</w:t>
            </w:r>
          </w:p>
        </w:tc>
        <w:tc>
          <w:tcPr>
            <w:tcW w:w="4531" w:type="dxa"/>
          </w:tcPr>
          <w:p w14:paraId="26722568" w14:textId="77777777" w:rsidR="007139FA" w:rsidRDefault="007139FA" w:rsidP="00EB1AAA">
            <w:r>
              <w:t>Es soll möglich sein, die Webseite auch auf dem Smartphone zu benutzen.</w:t>
            </w:r>
          </w:p>
        </w:tc>
      </w:tr>
      <w:tr w:rsidR="007139FA" w14:paraId="292042D2" w14:textId="77777777" w:rsidTr="00EB1AAA">
        <w:tc>
          <w:tcPr>
            <w:tcW w:w="4530" w:type="dxa"/>
            <w:shd w:val="clear" w:color="auto" w:fill="D9D9D9" w:themeFill="background1" w:themeFillShade="D9"/>
          </w:tcPr>
          <w:p w14:paraId="39BB49C6" w14:textId="77777777" w:rsidR="007139FA" w:rsidRPr="002127A3" w:rsidRDefault="007139FA" w:rsidP="00EB1AAA">
            <w:pPr>
              <w:rPr>
                <w:b/>
                <w:bCs/>
              </w:rPr>
            </w:pPr>
            <w:r w:rsidRPr="002127A3">
              <w:rPr>
                <w:b/>
                <w:bCs/>
              </w:rPr>
              <w:t>Schritte</w:t>
            </w:r>
          </w:p>
        </w:tc>
        <w:tc>
          <w:tcPr>
            <w:tcW w:w="4531" w:type="dxa"/>
          </w:tcPr>
          <w:p w14:paraId="610A1170" w14:textId="77777777" w:rsidR="007139FA" w:rsidRDefault="007139FA" w:rsidP="007139FA">
            <w:pPr>
              <w:pStyle w:val="Listenabsatz"/>
              <w:numPr>
                <w:ilvl w:val="0"/>
                <w:numId w:val="37"/>
              </w:numPr>
            </w:pPr>
            <w:r>
              <w:t>Webseite auf Smartphone öffnen</w:t>
            </w:r>
          </w:p>
          <w:p w14:paraId="5A4BCDBA" w14:textId="77777777" w:rsidR="007139FA" w:rsidRDefault="00D06502" w:rsidP="007139FA">
            <w:pPr>
              <w:pStyle w:val="Listenabsatz"/>
              <w:numPr>
                <w:ilvl w:val="0"/>
                <w:numId w:val="37"/>
              </w:numPr>
            </w:pPr>
            <w:r>
              <w:t>Webseite benutzen wie auf dem Laptop</w:t>
            </w:r>
          </w:p>
        </w:tc>
      </w:tr>
      <w:tr w:rsidR="007139FA" w14:paraId="1603DC0F" w14:textId="77777777" w:rsidTr="00EB1AAA">
        <w:tc>
          <w:tcPr>
            <w:tcW w:w="4530" w:type="dxa"/>
            <w:shd w:val="clear" w:color="auto" w:fill="D9D9D9" w:themeFill="background1" w:themeFillShade="D9"/>
          </w:tcPr>
          <w:p w14:paraId="55B03B7E" w14:textId="77777777" w:rsidR="007139FA" w:rsidRPr="002127A3" w:rsidRDefault="007139FA" w:rsidP="00EB1AAA">
            <w:pPr>
              <w:rPr>
                <w:b/>
                <w:bCs/>
              </w:rPr>
            </w:pPr>
            <w:r w:rsidRPr="002127A3">
              <w:rPr>
                <w:b/>
                <w:bCs/>
              </w:rPr>
              <w:t>Erwartetes Resultat</w:t>
            </w:r>
          </w:p>
        </w:tc>
        <w:tc>
          <w:tcPr>
            <w:tcW w:w="4531" w:type="dxa"/>
          </w:tcPr>
          <w:p w14:paraId="64E73C5E" w14:textId="77777777" w:rsidR="007139FA" w:rsidRDefault="00D06502" w:rsidP="00EB1AAA">
            <w:r>
              <w:t>Man kann die Webseite auf dem Smartphone benutzen.</w:t>
            </w:r>
          </w:p>
        </w:tc>
      </w:tr>
      <w:tr w:rsidR="007139FA" w14:paraId="003AA654" w14:textId="77777777" w:rsidTr="00EB1AAA">
        <w:tc>
          <w:tcPr>
            <w:tcW w:w="4530" w:type="dxa"/>
            <w:shd w:val="clear" w:color="auto" w:fill="D9D9D9" w:themeFill="background1" w:themeFillShade="D9"/>
          </w:tcPr>
          <w:p w14:paraId="2D1DF33B" w14:textId="77777777" w:rsidR="007139FA" w:rsidRPr="002127A3" w:rsidRDefault="007139FA" w:rsidP="00EB1AAA">
            <w:pPr>
              <w:rPr>
                <w:b/>
                <w:bCs/>
              </w:rPr>
            </w:pPr>
            <w:r w:rsidRPr="002127A3">
              <w:rPr>
                <w:b/>
                <w:bCs/>
              </w:rPr>
              <w:t>Tatsächliches Resultat</w:t>
            </w:r>
          </w:p>
        </w:tc>
        <w:tc>
          <w:tcPr>
            <w:tcW w:w="4531" w:type="dxa"/>
          </w:tcPr>
          <w:p w14:paraId="7108F8B8" w14:textId="77777777" w:rsidR="007139FA" w:rsidRDefault="007139FA" w:rsidP="00D06502">
            <w:pPr>
              <w:keepNext/>
            </w:pPr>
            <w:r>
              <w:t>-</w:t>
            </w:r>
          </w:p>
        </w:tc>
      </w:tr>
    </w:tbl>
    <w:p w14:paraId="650BA52D" w14:textId="77777777" w:rsidR="007139FA" w:rsidRPr="007139FA" w:rsidRDefault="00D06502" w:rsidP="00D06502">
      <w:pPr>
        <w:pStyle w:val="Beschriftung"/>
      </w:pPr>
      <w:bookmarkStart w:id="186" w:name="_Toc159511330"/>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0ACCA630" w14:textId="77777777" w:rsidR="002F7616" w:rsidRDefault="008D2352" w:rsidP="002F7616">
      <w:pPr>
        <w:pStyle w:val="berschrift5"/>
      </w:pPr>
      <w:bookmarkStart w:id="187" w:name="_Toc159322288"/>
      <w:bookmarkStart w:id="188" w:name="_Toc159511268"/>
      <w:r>
        <w:t>Automatisierte</w:t>
      </w:r>
      <w:r w:rsidR="002F7616">
        <w:t xml:space="preserve"> Tests</w:t>
      </w:r>
      <w:bookmarkEnd w:id="187"/>
      <w:bookmarkEnd w:id="188"/>
    </w:p>
    <w:p w14:paraId="68104472"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78E4599D" w14:textId="77777777" w:rsidTr="00EB1AAA">
        <w:tc>
          <w:tcPr>
            <w:tcW w:w="4530" w:type="dxa"/>
            <w:shd w:val="clear" w:color="auto" w:fill="D9D9D9" w:themeFill="background1" w:themeFillShade="D9"/>
          </w:tcPr>
          <w:p w14:paraId="531EAE6B" w14:textId="77777777" w:rsidR="00D06502" w:rsidRPr="002127A3" w:rsidRDefault="00D06502" w:rsidP="00EB1AAA">
            <w:pPr>
              <w:rPr>
                <w:b/>
                <w:bCs/>
              </w:rPr>
            </w:pPr>
            <w:r w:rsidRPr="002127A3">
              <w:rPr>
                <w:b/>
                <w:bCs/>
              </w:rPr>
              <w:t>ID</w:t>
            </w:r>
          </w:p>
        </w:tc>
        <w:tc>
          <w:tcPr>
            <w:tcW w:w="4531" w:type="dxa"/>
          </w:tcPr>
          <w:p w14:paraId="5B161304" w14:textId="77777777" w:rsidR="00D06502" w:rsidRDefault="00D06502" w:rsidP="00EB1AAA">
            <w:r>
              <w:t>UT-001</w:t>
            </w:r>
          </w:p>
        </w:tc>
      </w:tr>
      <w:tr w:rsidR="002E65B6" w14:paraId="6B52A52F" w14:textId="77777777" w:rsidTr="00EB1AAA">
        <w:tc>
          <w:tcPr>
            <w:tcW w:w="4530" w:type="dxa"/>
            <w:shd w:val="clear" w:color="auto" w:fill="D9D9D9" w:themeFill="background1" w:themeFillShade="D9"/>
          </w:tcPr>
          <w:p w14:paraId="6B4EE214" w14:textId="77777777" w:rsidR="002E65B6" w:rsidRPr="002127A3" w:rsidRDefault="002E65B6" w:rsidP="00EB1AAA">
            <w:pPr>
              <w:rPr>
                <w:b/>
                <w:bCs/>
              </w:rPr>
            </w:pPr>
            <w:r>
              <w:rPr>
                <w:b/>
                <w:bCs/>
              </w:rPr>
              <w:t>User Story</w:t>
            </w:r>
          </w:p>
        </w:tc>
        <w:tc>
          <w:tcPr>
            <w:tcW w:w="4531" w:type="dxa"/>
          </w:tcPr>
          <w:p w14:paraId="4C4417D2" w14:textId="77777777" w:rsidR="002E65B6" w:rsidRDefault="002E65B6" w:rsidP="00EB1AAA">
            <w:r>
              <w:t>US-004</w:t>
            </w:r>
          </w:p>
        </w:tc>
      </w:tr>
      <w:tr w:rsidR="00D06502" w14:paraId="66A62FC0" w14:textId="77777777" w:rsidTr="00EB1AAA">
        <w:tc>
          <w:tcPr>
            <w:tcW w:w="4530" w:type="dxa"/>
            <w:shd w:val="clear" w:color="auto" w:fill="D9D9D9" w:themeFill="background1" w:themeFillShade="D9"/>
          </w:tcPr>
          <w:p w14:paraId="5C97EA5E" w14:textId="77777777" w:rsidR="00D06502" w:rsidRPr="002127A3" w:rsidRDefault="00D06502" w:rsidP="00EB1AAA">
            <w:pPr>
              <w:rPr>
                <w:b/>
                <w:bCs/>
              </w:rPr>
            </w:pPr>
            <w:r w:rsidRPr="002127A3">
              <w:rPr>
                <w:b/>
                <w:bCs/>
              </w:rPr>
              <w:t>Tester</w:t>
            </w:r>
          </w:p>
        </w:tc>
        <w:tc>
          <w:tcPr>
            <w:tcW w:w="4531" w:type="dxa"/>
          </w:tcPr>
          <w:p w14:paraId="4B070060" w14:textId="77777777" w:rsidR="00D06502" w:rsidRDefault="00D06502" w:rsidP="00EB1AAA">
            <w:r>
              <w:t>D. Cvetkovic</w:t>
            </w:r>
          </w:p>
        </w:tc>
      </w:tr>
      <w:tr w:rsidR="00D06502" w14:paraId="1B1E3019" w14:textId="77777777" w:rsidTr="00EB1AAA">
        <w:tc>
          <w:tcPr>
            <w:tcW w:w="4530" w:type="dxa"/>
            <w:shd w:val="clear" w:color="auto" w:fill="D9D9D9" w:themeFill="background1" w:themeFillShade="D9"/>
          </w:tcPr>
          <w:p w14:paraId="1082C087" w14:textId="77777777" w:rsidR="00D06502" w:rsidRPr="002127A3" w:rsidRDefault="00D06502" w:rsidP="00EB1AAA">
            <w:pPr>
              <w:rPr>
                <w:b/>
                <w:bCs/>
              </w:rPr>
            </w:pPr>
            <w:r w:rsidRPr="002127A3">
              <w:rPr>
                <w:b/>
                <w:bCs/>
              </w:rPr>
              <w:t>Testdatum</w:t>
            </w:r>
          </w:p>
        </w:tc>
        <w:tc>
          <w:tcPr>
            <w:tcW w:w="4531" w:type="dxa"/>
          </w:tcPr>
          <w:p w14:paraId="0320C47A" w14:textId="77777777" w:rsidR="00D06502" w:rsidRDefault="00D06502" w:rsidP="00EB1AAA">
            <w:r>
              <w:t>-</w:t>
            </w:r>
          </w:p>
        </w:tc>
      </w:tr>
      <w:tr w:rsidR="00D06502" w14:paraId="78E343B0" w14:textId="77777777" w:rsidTr="00EB1AAA">
        <w:tc>
          <w:tcPr>
            <w:tcW w:w="4530" w:type="dxa"/>
            <w:shd w:val="clear" w:color="auto" w:fill="D9D9D9" w:themeFill="background1" w:themeFillShade="D9"/>
          </w:tcPr>
          <w:p w14:paraId="7027F643" w14:textId="77777777" w:rsidR="00D06502" w:rsidRPr="002127A3" w:rsidRDefault="00D06502" w:rsidP="00EB1AAA">
            <w:pPr>
              <w:rPr>
                <w:b/>
                <w:bCs/>
              </w:rPr>
            </w:pPr>
            <w:r w:rsidRPr="002127A3">
              <w:rPr>
                <w:b/>
                <w:bCs/>
              </w:rPr>
              <w:t>Beschreibung</w:t>
            </w:r>
          </w:p>
        </w:tc>
        <w:tc>
          <w:tcPr>
            <w:tcW w:w="4531" w:type="dxa"/>
          </w:tcPr>
          <w:p w14:paraId="481F6E9C" w14:textId="77777777" w:rsidR="00D06502" w:rsidRDefault="00D06502" w:rsidP="00EB1AAA">
            <w:r>
              <w:t>Es soll getestet werden, dass das Startdatum nicht grösser sein darf als das Enddatum.</w:t>
            </w:r>
          </w:p>
        </w:tc>
      </w:tr>
      <w:tr w:rsidR="00D06502" w14:paraId="1CD279D0" w14:textId="77777777" w:rsidTr="00EB1AAA">
        <w:tc>
          <w:tcPr>
            <w:tcW w:w="4530" w:type="dxa"/>
            <w:shd w:val="clear" w:color="auto" w:fill="D9D9D9" w:themeFill="background1" w:themeFillShade="D9"/>
          </w:tcPr>
          <w:p w14:paraId="41A8C228" w14:textId="77777777" w:rsidR="00D06502" w:rsidRPr="002127A3" w:rsidRDefault="00D06502" w:rsidP="00EB1AAA">
            <w:pPr>
              <w:rPr>
                <w:b/>
                <w:bCs/>
              </w:rPr>
            </w:pPr>
            <w:r w:rsidRPr="002127A3">
              <w:rPr>
                <w:b/>
                <w:bCs/>
              </w:rPr>
              <w:t>Erwartetes Resultat</w:t>
            </w:r>
          </w:p>
        </w:tc>
        <w:tc>
          <w:tcPr>
            <w:tcW w:w="4531" w:type="dxa"/>
          </w:tcPr>
          <w:p w14:paraId="022D3EE5" w14:textId="77777777" w:rsidR="00D06502" w:rsidRDefault="00D06502" w:rsidP="00EB1AAA">
            <w:r>
              <w:t>Es wird zurückgegeben, dass das Startdatum nicht grösser sein darf als das Enddatum.</w:t>
            </w:r>
          </w:p>
        </w:tc>
      </w:tr>
      <w:tr w:rsidR="00D06502" w14:paraId="4EF0839D" w14:textId="77777777" w:rsidTr="00EB1AAA">
        <w:tc>
          <w:tcPr>
            <w:tcW w:w="4530" w:type="dxa"/>
            <w:shd w:val="clear" w:color="auto" w:fill="D9D9D9" w:themeFill="background1" w:themeFillShade="D9"/>
          </w:tcPr>
          <w:p w14:paraId="5197D0E5" w14:textId="77777777" w:rsidR="00D06502" w:rsidRPr="002127A3" w:rsidRDefault="00D06502" w:rsidP="00EB1AAA">
            <w:pPr>
              <w:rPr>
                <w:b/>
                <w:bCs/>
              </w:rPr>
            </w:pPr>
            <w:r w:rsidRPr="002127A3">
              <w:rPr>
                <w:b/>
                <w:bCs/>
              </w:rPr>
              <w:t>Tatsächliches Resultat</w:t>
            </w:r>
          </w:p>
        </w:tc>
        <w:tc>
          <w:tcPr>
            <w:tcW w:w="4531" w:type="dxa"/>
          </w:tcPr>
          <w:p w14:paraId="4835B1BD" w14:textId="77777777" w:rsidR="00D06502" w:rsidRDefault="00D06502" w:rsidP="00D06502">
            <w:pPr>
              <w:keepNext/>
            </w:pPr>
            <w:r>
              <w:t>-</w:t>
            </w:r>
          </w:p>
        </w:tc>
      </w:tr>
    </w:tbl>
    <w:p w14:paraId="7BF603B6" w14:textId="77777777" w:rsidR="00D06502" w:rsidRDefault="00D06502" w:rsidP="00D06502">
      <w:pPr>
        <w:pStyle w:val="Beschriftung"/>
      </w:pPr>
      <w:bookmarkStart w:id="189" w:name="_Toc159511331"/>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425B9303" w14:textId="77777777" w:rsidTr="00EB1AAA">
        <w:tc>
          <w:tcPr>
            <w:tcW w:w="4530" w:type="dxa"/>
            <w:shd w:val="clear" w:color="auto" w:fill="D9D9D9" w:themeFill="background1" w:themeFillShade="D9"/>
          </w:tcPr>
          <w:p w14:paraId="27F9499D" w14:textId="77777777" w:rsidR="002E65B6" w:rsidRPr="002127A3" w:rsidRDefault="002E65B6" w:rsidP="00EB1AAA">
            <w:pPr>
              <w:rPr>
                <w:b/>
                <w:bCs/>
              </w:rPr>
            </w:pPr>
            <w:r w:rsidRPr="002127A3">
              <w:rPr>
                <w:b/>
                <w:bCs/>
              </w:rPr>
              <w:t>ID</w:t>
            </w:r>
          </w:p>
        </w:tc>
        <w:tc>
          <w:tcPr>
            <w:tcW w:w="4531" w:type="dxa"/>
          </w:tcPr>
          <w:p w14:paraId="2189E67A" w14:textId="77777777" w:rsidR="002E65B6" w:rsidRDefault="002E65B6" w:rsidP="00EB1AAA">
            <w:r>
              <w:t>LT-001</w:t>
            </w:r>
          </w:p>
        </w:tc>
      </w:tr>
      <w:tr w:rsidR="002E65B6" w14:paraId="5E6CD586" w14:textId="77777777" w:rsidTr="00EB1AAA">
        <w:tc>
          <w:tcPr>
            <w:tcW w:w="4530" w:type="dxa"/>
            <w:shd w:val="clear" w:color="auto" w:fill="D9D9D9" w:themeFill="background1" w:themeFillShade="D9"/>
          </w:tcPr>
          <w:p w14:paraId="4E23B8E0" w14:textId="77777777" w:rsidR="002E65B6" w:rsidRPr="002127A3" w:rsidRDefault="002E65B6" w:rsidP="00EB1AAA">
            <w:pPr>
              <w:rPr>
                <w:b/>
                <w:bCs/>
              </w:rPr>
            </w:pPr>
            <w:r>
              <w:rPr>
                <w:b/>
                <w:bCs/>
              </w:rPr>
              <w:t>User Story</w:t>
            </w:r>
          </w:p>
        </w:tc>
        <w:tc>
          <w:tcPr>
            <w:tcW w:w="4531" w:type="dxa"/>
          </w:tcPr>
          <w:p w14:paraId="4B783A99" w14:textId="77777777" w:rsidR="002E65B6" w:rsidRDefault="002E65B6" w:rsidP="00EB1AAA">
            <w:r>
              <w:t>US-003</w:t>
            </w:r>
          </w:p>
        </w:tc>
      </w:tr>
      <w:tr w:rsidR="002E65B6" w14:paraId="50AD902A" w14:textId="77777777" w:rsidTr="00EB1AAA">
        <w:tc>
          <w:tcPr>
            <w:tcW w:w="4530" w:type="dxa"/>
            <w:shd w:val="clear" w:color="auto" w:fill="D9D9D9" w:themeFill="background1" w:themeFillShade="D9"/>
          </w:tcPr>
          <w:p w14:paraId="10485CA2" w14:textId="77777777" w:rsidR="002E65B6" w:rsidRPr="002127A3" w:rsidRDefault="002E65B6" w:rsidP="00EB1AAA">
            <w:pPr>
              <w:rPr>
                <w:b/>
                <w:bCs/>
              </w:rPr>
            </w:pPr>
            <w:r w:rsidRPr="002127A3">
              <w:rPr>
                <w:b/>
                <w:bCs/>
              </w:rPr>
              <w:t>Tester</w:t>
            </w:r>
          </w:p>
        </w:tc>
        <w:tc>
          <w:tcPr>
            <w:tcW w:w="4531" w:type="dxa"/>
          </w:tcPr>
          <w:p w14:paraId="43167C5B" w14:textId="77777777" w:rsidR="002E65B6" w:rsidRDefault="002E65B6" w:rsidP="00EB1AAA">
            <w:r>
              <w:t>D. Cvetkovic</w:t>
            </w:r>
          </w:p>
        </w:tc>
      </w:tr>
      <w:tr w:rsidR="002E65B6" w14:paraId="5A00FBC2" w14:textId="77777777" w:rsidTr="00EB1AAA">
        <w:tc>
          <w:tcPr>
            <w:tcW w:w="4530" w:type="dxa"/>
            <w:shd w:val="clear" w:color="auto" w:fill="D9D9D9" w:themeFill="background1" w:themeFillShade="D9"/>
          </w:tcPr>
          <w:p w14:paraId="2D8084AF" w14:textId="77777777" w:rsidR="002E65B6" w:rsidRPr="002127A3" w:rsidRDefault="002E65B6" w:rsidP="00EB1AAA">
            <w:pPr>
              <w:rPr>
                <w:b/>
                <w:bCs/>
              </w:rPr>
            </w:pPr>
            <w:r w:rsidRPr="002127A3">
              <w:rPr>
                <w:b/>
                <w:bCs/>
              </w:rPr>
              <w:t>Testdatum</w:t>
            </w:r>
          </w:p>
        </w:tc>
        <w:tc>
          <w:tcPr>
            <w:tcW w:w="4531" w:type="dxa"/>
          </w:tcPr>
          <w:p w14:paraId="366EF6DB" w14:textId="77777777" w:rsidR="002E65B6" w:rsidRDefault="002E65B6" w:rsidP="00EB1AAA">
            <w:r>
              <w:t>-</w:t>
            </w:r>
          </w:p>
        </w:tc>
      </w:tr>
      <w:tr w:rsidR="002E65B6" w14:paraId="165B15C4" w14:textId="77777777" w:rsidTr="00EB1AAA">
        <w:tc>
          <w:tcPr>
            <w:tcW w:w="4530" w:type="dxa"/>
            <w:shd w:val="clear" w:color="auto" w:fill="D9D9D9" w:themeFill="background1" w:themeFillShade="D9"/>
          </w:tcPr>
          <w:p w14:paraId="72C73743" w14:textId="77777777" w:rsidR="002E65B6" w:rsidRPr="002127A3" w:rsidRDefault="002E65B6" w:rsidP="00EB1AAA">
            <w:pPr>
              <w:rPr>
                <w:b/>
                <w:bCs/>
              </w:rPr>
            </w:pPr>
            <w:r w:rsidRPr="002127A3">
              <w:rPr>
                <w:b/>
                <w:bCs/>
              </w:rPr>
              <w:t>Beschreibung</w:t>
            </w:r>
          </w:p>
        </w:tc>
        <w:tc>
          <w:tcPr>
            <w:tcW w:w="4531" w:type="dxa"/>
          </w:tcPr>
          <w:p w14:paraId="5F9FF3DC" w14:textId="77777777" w:rsidR="002E65B6" w:rsidRDefault="002E65B6" w:rsidP="00EB1AAA">
            <w:r>
              <w:t xml:space="preserve">Es sollen die programmatischen und stilistischen Fehler im Code angezeigt werden. </w:t>
            </w:r>
          </w:p>
        </w:tc>
      </w:tr>
      <w:tr w:rsidR="002E65B6" w14:paraId="7A19874B" w14:textId="77777777" w:rsidTr="00EB1AAA">
        <w:tc>
          <w:tcPr>
            <w:tcW w:w="4530" w:type="dxa"/>
            <w:shd w:val="clear" w:color="auto" w:fill="D9D9D9" w:themeFill="background1" w:themeFillShade="D9"/>
          </w:tcPr>
          <w:p w14:paraId="3F5EC7AF" w14:textId="77777777" w:rsidR="002E65B6" w:rsidRPr="002127A3" w:rsidRDefault="002E65B6" w:rsidP="00EB1AAA">
            <w:pPr>
              <w:rPr>
                <w:b/>
                <w:bCs/>
              </w:rPr>
            </w:pPr>
            <w:r w:rsidRPr="002127A3">
              <w:rPr>
                <w:b/>
                <w:bCs/>
              </w:rPr>
              <w:t>Erwartetes Resultat</w:t>
            </w:r>
          </w:p>
        </w:tc>
        <w:tc>
          <w:tcPr>
            <w:tcW w:w="4531" w:type="dxa"/>
          </w:tcPr>
          <w:p w14:paraId="321F695B" w14:textId="77777777" w:rsidR="002E65B6" w:rsidRDefault="002E65B6" w:rsidP="00EB1AAA">
            <w:r>
              <w:t>Es werden programmatische und stilistische Korrekturen stattfinden.</w:t>
            </w:r>
          </w:p>
        </w:tc>
      </w:tr>
      <w:tr w:rsidR="002E65B6" w14:paraId="64EABCFB" w14:textId="77777777" w:rsidTr="00EB1AAA">
        <w:tc>
          <w:tcPr>
            <w:tcW w:w="4530" w:type="dxa"/>
            <w:shd w:val="clear" w:color="auto" w:fill="D9D9D9" w:themeFill="background1" w:themeFillShade="D9"/>
          </w:tcPr>
          <w:p w14:paraId="40685423" w14:textId="77777777" w:rsidR="002E65B6" w:rsidRPr="002127A3" w:rsidRDefault="002E65B6" w:rsidP="00EB1AAA">
            <w:pPr>
              <w:rPr>
                <w:b/>
                <w:bCs/>
              </w:rPr>
            </w:pPr>
            <w:r w:rsidRPr="002127A3">
              <w:rPr>
                <w:b/>
                <w:bCs/>
              </w:rPr>
              <w:t>Tatsächliches Resultat</w:t>
            </w:r>
          </w:p>
        </w:tc>
        <w:tc>
          <w:tcPr>
            <w:tcW w:w="4531" w:type="dxa"/>
          </w:tcPr>
          <w:p w14:paraId="7D70A159" w14:textId="77777777" w:rsidR="002E65B6" w:rsidRDefault="002E65B6" w:rsidP="00DC1AA1">
            <w:pPr>
              <w:keepNext/>
            </w:pPr>
            <w:r>
              <w:t>-</w:t>
            </w:r>
          </w:p>
        </w:tc>
      </w:tr>
    </w:tbl>
    <w:p w14:paraId="1C60C785" w14:textId="77777777" w:rsidR="002E65B6" w:rsidRPr="002E65B6" w:rsidRDefault="00DC1AA1" w:rsidP="00DC1AA1">
      <w:pPr>
        <w:pStyle w:val="Beschriftung"/>
      </w:pPr>
      <w:bookmarkStart w:id="190" w:name="_Toc159511332"/>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47D30718" w14:textId="77777777" w:rsidR="008D2352" w:rsidRPr="008D2352" w:rsidRDefault="008D2352" w:rsidP="008D2352"/>
    <w:p w14:paraId="05C3EC07" w14:textId="77777777" w:rsidR="002F7616" w:rsidRPr="002F7616" w:rsidRDefault="002F7616" w:rsidP="002F7616"/>
    <w:p w14:paraId="484286E2" w14:textId="77777777" w:rsidR="00DB6C54" w:rsidRDefault="005F2F40">
      <w:r>
        <w:br w:type="page"/>
      </w:r>
    </w:p>
    <w:p w14:paraId="3B3D6ABD" w14:textId="77777777" w:rsidR="00DB6C54" w:rsidRDefault="00DB6C54" w:rsidP="00DB6C54">
      <w:pPr>
        <w:pStyle w:val="berschrift2"/>
      </w:pPr>
      <w:bookmarkStart w:id="191" w:name="_Toc159247811"/>
      <w:bookmarkStart w:id="192" w:name="_Toc159322289"/>
      <w:bookmarkStart w:id="193" w:name="_Toc159511269"/>
      <w:r>
        <w:lastRenderedPageBreak/>
        <w:t>Datenbank</w:t>
      </w:r>
      <w:bookmarkEnd w:id="191"/>
      <w:bookmarkEnd w:id="192"/>
      <w:bookmarkEnd w:id="193"/>
    </w:p>
    <w:p w14:paraId="3E3497F2" w14:textId="77777777" w:rsidR="00DB6C54" w:rsidRDefault="00DB6C54" w:rsidP="00DB6C54">
      <w:pPr>
        <w:pStyle w:val="berschrift3"/>
      </w:pPr>
      <w:bookmarkStart w:id="194" w:name="_Toc159247812"/>
      <w:bookmarkStart w:id="195" w:name="_Toc159322290"/>
      <w:bookmarkStart w:id="196" w:name="_Toc159511270"/>
      <w:r>
        <w:t>ERM</w:t>
      </w:r>
      <w:bookmarkEnd w:id="194"/>
      <w:bookmarkEnd w:id="195"/>
      <w:bookmarkEnd w:id="196"/>
    </w:p>
    <w:p w14:paraId="02B5FD1A" w14:textId="77777777" w:rsidR="00496469" w:rsidRPr="00496469" w:rsidRDefault="00496469" w:rsidP="00496469">
      <w:pPr>
        <w:pStyle w:val="berschrift3"/>
      </w:pPr>
      <w:bookmarkStart w:id="197" w:name="_Toc159247813"/>
      <w:bookmarkStart w:id="198" w:name="_Toc159322291"/>
      <w:bookmarkStart w:id="199" w:name="_Toc159511271"/>
      <w:r>
        <w:t>Backup</w:t>
      </w:r>
      <w:bookmarkEnd w:id="197"/>
      <w:bookmarkEnd w:id="198"/>
      <w:bookmarkEnd w:id="199"/>
    </w:p>
    <w:p w14:paraId="1ABB8E49" w14:textId="77777777" w:rsidR="00DB6C54" w:rsidRDefault="00DB6C54">
      <w:r>
        <w:br w:type="page"/>
      </w:r>
    </w:p>
    <w:p w14:paraId="284E5712" w14:textId="77777777" w:rsidR="00DB6C54" w:rsidRDefault="00DB6C54" w:rsidP="00DB6C54">
      <w:pPr>
        <w:pStyle w:val="berschrift2"/>
      </w:pPr>
      <w:bookmarkStart w:id="200" w:name="_Toc159247814"/>
      <w:bookmarkStart w:id="201" w:name="_Toc159322292"/>
      <w:bookmarkStart w:id="202" w:name="_Toc159511272"/>
      <w:r>
        <w:lastRenderedPageBreak/>
        <w:t>Login</w:t>
      </w:r>
      <w:bookmarkEnd w:id="200"/>
      <w:bookmarkEnd w:id="201"/>
      <w:bookmarkEnd w:id="202"/>
    </w:p>
    <w:p w14:paraId="606F2222"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227D4EF7" w14:textId="77777777" w:rsidR="00523FD4" w:rsidRDefault="00523FD4" w:rsidP="00523FD4">
      <w:pPr>
        <w:keepNext/>
      </w:pPr>
      <w:r>
        <w:rPr>
          <w:noProof/>
        </w:rPr>
        <w:drawing>
          <wp:inline distT="0" distB="0" distL="0" distR="0" wp14:anchorId="0D00A292"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3C4B20B0" w14:textId="77777777" w:rsidR="00523FD4" w:rsidRDefault="00523FD4" w:rsidP="00523FD4">
      <w:pPr>
        <w:pStyle w:val="Beschriftung"/>
      </w:pPr>
      <w:bookmarkStart w:id="203" w:name="_Toc159511309"/>
      <w:r>
        <w:t xml:space="preserve">Abbildung </w:t>
      </w:r>
      <w:r>
        <w:fldChar w:fldCharType="begin"/>
      </w:r>
      <w:r>
        <w:instrText xml:space="preserve"> SEQ Abbildung \* ARABIC </w:instrText>
      </w:r>
      <w:r>
        <w:fldChar w:fldCharType="separate"/>
      </w:r>
      <w:r w:rsidR="00887951">
        <w:rPr>
          <w:noProof/>
        </w:rPr>
        <w:t>17</w:t>
      </w:r>
      <w:r>
        <w:fldChar w:fldCharType="end"/>
      </w:r>
      <w:r>
        <w:t>: Login</w:t>
      </w:r>
      <w:r w:rsidR="009634D2">
        <w:t>-Implementierung</w:t>
      </w:r>
      <w:bookmarkEnd w:id="203"/>
    </w:p>
    <w:p w14:paraId="2931DA4E" w14:textId="77777777" w:rsidR="009634D2" w:rsidRDefault="009634D2">
      <w:r>
        <w:br w:type="page"/>
      </w:r>
    </w:p>
    <w:p w14:paraId="7890980E" w14:textId="77777777" w:rsidR="00523FD4" w:rsidRDefault="009634D2" w:rsidP="00523FD4">
      <w:r>
        <w:lastRenderedPageBreak/>
        <w:t>Wenn der Benutzer keine Anmeldedaten eingegeben hat</w:t>
      </w:r>
      <w:r w:rsidR="00A744D9">
        <w:t>, wird die Person darauf hingewiesen.</w:t>
      </w:r>
    </w:p>
    <w:p w14:paraId="5E265A5A" w14:textId="77777777" w:rsidR="009634D2" w:rsidRDefault="009634D2" w:rsidP="009634D2">
      <w:pPr>
        <w:keepNext/>
      </w:pPr>
      <w:r>
        <w:rPr>
          <w:noProof/>
        </w:rPr>
        <w:drawing>
          <wp:inline distT="0" distB="0" distL="0" distR="0" wp14:anchorId="6C697FAC"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006525E9" w14:textId="77777777" w:rsidR="00A744D9" w:rsidRDefault="009634D2" w:rsidP="009634D2">
      <w:pPr>
        <w:pStyle w:val="Beschriftung"/>
      </w:pPr>
      <w:bookmarkStart w:id="204" w:name="_Toc159511310"/>
      <w:r>
        <w:t xml:space="preserve">Abbildung </w:t>
      </w:r>
      <w:r>
        <w:fldChar w:fldCharType="begin"/>
      </w:r>
      <w:r>
        <w:instrText xml:space="preserve"> SEQ Abbildung \* ARABIC </w:instrText>
      </w:r>
      <w:r>
        <w:fldChar w:fldCharType="separate"/>
      </w:r>
      <w:r w:rsidR="00887951">
        <w:rPr>
          <w:noProof/>
        </w:rPr>
        <w:t>18</w:t>
      </w:r>
      <w:r>
        <w:fldChar w:fldCharType="end"/>
      </w:r>
      <w:r>
        <w:t>: Login-Implementierung – keine Eingaben</w:t>
      </w:r>
      <w:bookmarkEnd w:id="204"/>
    </w:p>
    <w:p w14:paraId="436C0EBF" w14:textId="77777777" w:rsidR="00A744D9" w:rsidRDefault="00A744D9" w:rsidP="00A744D9"/>
    <w:p w14:paraId="237E8A95" w14:textId="77777777" w:rsidR="00A744D9" w:rsidRDefault="00A744D9" w:rsidP="00A744D9"/>
    <w:p w14:paraId="48974C25" w14:textId="77777777" w:rsidR="00A744D9" w:rsidRDefault="00A744D9" w:rsidP="00A744D9"/>
    <w:p w14:paraId="6F51155C" w14:textId="77777777" w:rsidR="00A744D9" w:rsidRDefault="00A744D9" w:rsidP="00A744D9"/>
    <w:p w14:paraId="14AD562C" w14:textId="77777777" w:rsidR="00A744D9" w:rsidRDefault="00A744D9" w:rsidP="00A744D9"/>
    <w:p w14:paraId="58CF9140" w14:textId="77777777" w:rsidR="00A744D9" w:rsidRDefault="00A744D9" w:rsidP="00A744D9"/>
    <w:p w14:paraId="2E043817" w14:textId="77777777" w:rsidR="00A744D9" w:rsidRDefault="00A744D9" w:rsidP="00A744D9"/>
    <w:p w14:paraId="72E89D26" w14:textId="77777777" w:rsidR="00A744D9" w:rsidRDefault="00A744D9" w:rsidP="00A744D9"/>
    <w:p w14:paraId="60E1AFFE" w14:textId="77777777" w:rsidR="00A744D9" w:rsidRDefault="00A744D9" w:rsidP="00A744D9"/>
    <w:p w14:paraId="4D298069" w14:textId="77777777" w:rsidR="00A744D9" w:rsidRDefault="00A744D9" w:rsidP="00A744D9"/>
    <w:p w14:paraId="4C300D84" w14:textId="77777777" w:rsidR="00A744D9" w:rsidRDefault="00A744D9" w:rsidP="00A744D9"/>
    <w:p w14:paraId="6A8364D5" w14:textId="77777777" w:rsidR="00A744D9" w:rsidRDefault="00A744D9" w:rsidP="00A744D9"/>
    <w:p w14:paraId="4DC01E16" w14:textId="77777777" w:rsidR="00A744D9" w:rsidRDefault="00A744D9" w:rsidP="00A744D9"/>
    <w:p w14:paraId="5E4F229C" w14:textId="77777777" w:rsidR="00A744D9" w:rsidRDefault="00A744D9" w:rsidP="00A744D9"/>
    <w:p w14:paraId="1CEF94BD" w14:textId="77777777" w:rsidR="00A744D9" w:rsidRDefault="00A744D9" w:rsidP="00A744D9"/>
    <w:p w14:paraId="2E29D6E0" w14:textId="77777777" w:rsidR="00A744D9" w:rsidRDefault="00A744D9" w:rsidP="00A744D9"/>
    <w:p w14:paraId="16251C67" w14:textId="77777777" w:rsidR="00A744D9" w:rsidRDefault="00A744D9" w:rsidP="00A744D9"/>
    <w:p w14:paraId="28BF6AC5" w14:textId="77777777" w:rsidR="00A744D9" w:rsidRDefault="00A744D9" w:rsidP="00A744D9"/>
    <w:p w14:paraId="526FC8C1"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2653D203"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25756F01" w14:textId="77777777" w:rsidR="00A744D9" w:rsidRDefault="009634D2" w:rsidP="009634D2">
      <w:pPr>
        <w:pStyle w:val="Beschriftung"/>
      </w:pPr>
      <w:bookmarkStart w:id="205" w:name="_Toc159511311"/>
      <w:r>
        <w:t xml:space="preserve">Abbildung </w:t>
      </w:r>
      <w:r>
        <w:fldChar w:fldCharType="begin"/>
      </w:r>
      <w:r>
        <w:instrText xml:space="preserve"> SEQ Abbildung \* ARABIC </w:instrText>
      </w:r>
      <w:r>
        <w:fldChar w:fldCharType="separate"/>
      </w:r>
      <w:r w:rsidR="00887951">
        <w:rPr>
          <w:noProof/>
        </w:rPr>
        <w:t>19</w:t>
      </w:r>
      <w:r>
        <w:fldChar w:fldCharType="end"/>
      </w:r>
      <w:r>
        <w:t>: Login-Implementierung - falsche Anmeldedaten</w:t>
      </w:r>
      <w:bookmarkEnd w:id="205"/>
    </w:p>
    <w:p w14:paraId="25303981" w14:textId="77777777" w:rsidR="009634D2" w:rsidRPr="00A744D9" w:rsidRDefault="00A744D9" w:rsidP="009634D2">
      <w:pPr>
        <w:rPr>
          <w:i/>
          <w:iCs/>
          <w:color w:val="1F497D" w:themeColor="text2"/>
          <w:sz w:val="18"/>
          <w:szCs w:val="18"/>
        </w:rPr>
      </w:pPr>
      <w:r>
        <w:br w:type="page"/>
      </w:r>
    </w:p>
    <w:p w14:paraId="461ACFEC" w14:textId="77777777" w:rsidR="00887951" w:rsidRDefault="00887951" w:rsidP="00887951">
      <w:pPr>
        <w:pStyle w:val="berschrift2"/>
      </w:pPr>
      <w:bookmarkStart w:id="206" w:name="_Toc159511273"/>
      <w:r>
        <w:lastRenderedPageBreak/>
        <w:t>Registrierung</w:t>
      </w:r>
      <w:bookmarkEnd w:id="206"/>
    </w:p>
    <w:p w14:paraId="0DA76435"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69BC0611" w14:textId="77777777" w:rsidR="00482B43" w:rsidRDefault="00482B43" w:rsidP="00482B43">
      <w:pPr>
        <w:keepNext/>
      </w:pPr>
      <w:r>
        <w:rPr>
          <w:noProof/>
        </w:rPr>
        <w:drawing>
          <wp:inline distT="0" distB="0" distL="0" distR="0" wp14:anchorId="78AC7F8C"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6D419895" w14:textId="77777777" w:rsidR="00482B43" w:rsidRDefault="00482B43" w:rsidP="00482B43">
      <w:pPr>
        <w:pStyle w:val="Beschriftung"/>
      </w:pPr>
      <w:bookmarkStart w:id="207" w:name="_Toc159511312"/>
      <w:r>
        <w:t xml:space="preserve">Abbildung </w:t>
      </w:r>
      <w:r>
        <w:fldChar w:fldCharType="begin"/>
      </w:r>
      <w:r>
        <w:instrText xml:space="preserve"> SEQ Abbildung \* ARABIC </w:instrText>
      </w:r>
      <w:r>
        <w:fldChar w:fldCharType="separate"/>
      </w:r>
      <w:r w:rsidR="00887951">
        <w:rPr>
          <w:noProof/>
        </w:rPr>
        <w:t>20</w:t>
      </w:r>
      <w:r>
        <w:fldChar w:fldCharType="end"/>
      </w:r>
      <w:r>
        <w:t>: Registrierungsimplementierung</w:t>
      </w:r>
      <w:bookmarkEnd w:id="207"/>
    </w:p>
    <w:p w14:paraId="0887873D" w14:textId="77777777" w:rsidR="00A744D9" w:rsidRPr="00482B43" w:rsidRDefault="00482B43" w:rsidP="00482B43">
      <w:pPr>
        <w:rPr>
          <w:i/>
          <w:iCs/>
          <w:color w:val="1F497D" w:themeColor="text2"/>
          <w:sz w:val="18"/>
          <w:szCs w:val="18"/>
        </w:rPr>
      </w:pPr>
      <w:r>
        <w:br w:type="page"/>
      </w:r>
    </w:p>
    <w:p w14:paraId="525BF36B" w14:textId="77777777" w:rsidR="00482B43" w:rsidRDefault="00482B43">
      <w:r>
        <w:lastRenderedPageBreak/>
        <w:t>Wenn der Benutzer nichts eingibt, sieht die Person die Meldung.</w:t>
      </w:r>
    </w:p>
    <w:p w14:paraId="2C963BEB" w14:textId="77777777" w:rsidR="00482B43" w:rsidRDefault="00482B43" w:rsidP="00482B43">
      <w:pPr>
        <w:keepNext/>
      </w:pPr>
      <w:r>
        <w:rPr>
          <w:noProof/>
        </w:rPr>
        <w:drawing>
          <wp:inline distT="0" distB="0" distL="0" distR="0" wp14:anchorId="0CA6227C"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1A857D5E" w14:textId="77777777" w:rsidR="00482B43" w:rsidRDefault="00482B43" w:rsidP="00482B43">
      <w:pPr>
        <w:pStyle w:val="Beschriftung"/>
      </w:pPr>
      <w:bookmarkStart w:id="208" w:name="_Toc159511313"/>
      <w:r>
        <w:t xml:space="preserve">Abbildung </w:t>
      </w:r>
      <w:r>
        <w:fldChar w:fldCharType="begin"/>
      </w:r>
      <w:r>
        <w:instrText xml:space="preserve"> SEQ Abbildung \* ARABIC </w:instrText>
      </w:r>
      <w:r>
        <w:fldChar w:fldCharType="separate"/>
      </w:r>
      <w:r w:rsidR="00887951">
        <w:rPr>
          <w:noProof/>
        </w:rPr>
        <w:t>21</w:t>
      </w:r>
      <w:r>
        <w:fldChar w:fldCharType="end"/>
      </w:r>
      <w:r>
        <w:t>: Registrierungsimplementierung - keine Eingabe</w:t>
      </w:r>
      <w:bookmarkEnd w:id="208"/>
    </w:p>
    <w:p w14:paraId="0E272E35" w14:textId="77777777" w:rsidR="00482B43" w:rsidRPr="00482B43" w:rsidRDefault="00482B43" w:rsidP="00482B43">
      <w:pPr>
        <w:rPr>
          <w:i/>
          <w:iCs/>
          <w:color w:val="1F497D" w:themeColor="text2"/>
          <w:sz w:val="18"/>
          <w:szCs w:val="18"/>
        </w:rPr>
      </w:pPr>
      <w:r>
        <w:br w:type="page"/>
      </w:r>
    </w:p>
    <w:p w14:paraId="10245D6E" w14:textId="77777777" w:rsidR="00482B43" w:rsidRDefault="00482B43">
      <w:r>
        <w:lastRenderedPageBreak/>
        <w:t>Wenn der Benutzer ungültige Werte eingegeben hat, wird die Person auch darauf hingewiesen.</w:t>
      </w:r>
    </w:p>
    <w:p w14:paraId="5E2104F3" w14:textId="77777777" w:rsidR="00482B43" w:rsidRDefault="00482B43" w:rsidP="00482B43">
      <w:pPr>
        <w:keepNext/>
      </w:pPr>
      <w:r>
        <w:rPr>
          <w:noProof/>
        </w:rPr>
        <w:drawing>
          <wp:inline distT="0" distB="0" distL="0" distR="0" wp14:anchorId="5C85B601"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33C7BCC3" w14:textId="77777777" w:rsidR="00482B43" w:rsidRDefault="00482B43" w:rsidP="00482B43">
      <w:pPr>
        <w:pStyle w:val="Beschriftung"/>
      </w:pPr>
      <w:bookmarkStart w:id="209" w:name="_Toc159511314"/>
      <w:r>
        <w:t xml:space="preserve">Abbildung </w:t>
      </w:r>
      <w:r>
        <w:fldChar w:fldCharType="begin"/>
      </w:r>
      <w:r>
        <w:instrText xml:space="preserve"> SEQ Abbildung \* ARABIC </w:instrText>
      </w:r>
      <w:r>
        <w:fldChar w:fldCharType="separate"/>
      </w:r>
      <w:r w:rsidR="00887951">
        <w:rPr>
          <w:noProof/>
        </w:rPr>
        <w:t>22</w:t>
      </w:r>
      <w:r>
        <w:fldChar w:fldCharType="end"/>
      </w:r>
      <w:r>
        <w:t>: Registrierungsimplementierung - falsche Werte</w:t>
      </w:r>
      <w:bookmarkEnd w:id="209"/>
    </w:p>
    <w:p w14:paraId="10A1608E" w14:textId="77777777" w:rsidR="00EC67BA" w:rsidRDefault="00EC67BA">
      <w:r>
        <w:br w:type="page"/>
      </w:r>
    </w:p>
    <w:p w14:paraId="1A01E7A7" w14:textId="77777777" w:rsidR="00067B5B" w:rsidRDefault="00067B5B">
      <w:r>
        <w:lastRenderedPageBreak/>
        <w:t>Zudem wird der Benutzer darauf aufmerksam gemacht, wenn Werte bei «Passwort» und «Passwort bestätigen» nicht übereinstimmen.</w:t>
      </w:r>
    </w:p>
    <w:p w14:paraId="5620B0C2" w14:textId="77777777" w:rsidR="00887951" w:rsidRDefault="00887951" w:rsidP="00887951">
      <w:pPr>
        <w:keepNext/>
      </w:pPr>
      <w:r>
        <w:rPr>
          <w:noProof/>
        </w:rPr>
        <w:drawing>
          <wp:inline distT="0" distB="0" distL="0" distR="0" wp14:anchorId="10A41EBB"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3F29DA11" w14:textId="77777777" w:rsidR="00067B5B" w:rsidRDefault="00887951" w:rsidP="00887951">
      <w:pPr>
        <w:pStyle w:val="Beschriftung"/>
      </w:pPr>
      <w:bookmarkStart w:id="210" w:name="_Toc159511315"/>
      <w:r>
        <w:t xml:space="preserve">Abbildung </w:t>
      </w:r>
      <w:r>
        <w:fldChar w:fldCharType="begin"/>
      </w:r>
      <w:r>
        <w:instrText xml:space="preserve"> SEQ Abbildung \* ARABIC </w:instrText>
      </w:r>
      <w:r>
        <w:fldChar w:fldCharType="separate"/>
      </w:r>
      <w:r>
        <w:rPr>
          <w:noProof/>
        </w:rPr>
        <w:t>23</w:t>
      </w:r>
      <w:r>
        <w:fldChar w:fldCharType="end"/>
      </w:r>
      <w:r>
        <w:t>: Registrierungsimplementierung - Passwort stimmt nicht überein</w:t>
      </w:r>
      <w:bookmarkEnd w:id="210"/>
    </w:p>
    <w:p w14:paraId="439FA4FA" w14:textId="77777777" w:rsidR="00887951" w:rsidRDefault="00887951">
      <w:r>
        <w:br w:type="page"/>
      </w:r>
    </w:p>
    <w:p w14:paraId="5E88ECC0" w14:textId="77777777" w:rsidR="00887951" w:rsidRDefault="00887951">
      <w:r>
        <w:lastRenderedPageBreak/>
        <w:t>Eine weitere Funktion, die implementiert wurde, ist, dass der Benutzer auch darauf hingewiesen wird, wenn der Benutzername schon existiert.</w:t>
      </w:r>
    </w:p>
    <w:p w14:paraId="45EF6B19" w14:textId="77777777" w:rsidR="00887951" w:rsidRDefault="00887951" w:rsidP="00887951">
      <w:pPr>
        <w:keepNext/>
      </w:pPr>
      <w:r>
        <w:rPr>
          <w:noProof/>
        </w:rPr>
        <w:drawing>
          <wp:inline distT="0" distB="0" distL="0" distR="0" wp14:anchorId="033BA1A9"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0CEC86C3" w14:textId="77777777" w:rsidR="00887951" w:rsidRDefault="00887951" w:rsidP="00887951">
      <w:pPr>
        <w:pStyle w:val="Beschriftung"/>
      </w:pPr>
      <w:bookmarkStart w:id="211" w:name="_Toc159511316"/>
      <w:r>
        <w:t xml:space="preserve">Abbildung </w:t>
      </w:r>
      <w:r>
        <w:fldChar w:fldCharType="begin"/>
      </w:r>
      <w:r>
        <w:instrText xml:space="preserve"> SEQ Abbildung \* ARABIC </w:instrText>
      </w:r>
      <w:r>
        <w:fldChar w:fldCharType="separate"/>
      </w:r>
      <w:r>
        <w:rPr>
          <w:noProof/>
        </w:rPr>
        <w:t>24</w:t>
      </w:r>
      <w:r>
        <w:fldChar w:fldCharType="end"/>
      </w:r>
      <w:r>
        <w:t>: Registrierungsimplementierung - Benutzername existiert bereits</w:t>
      </w:r>
      <w:bookmarkEnd w:id="211"/>
    </w:p>
    <w:p w14:paraId="68FA90CC" w14:textId="77777777" w:rsidR="00D24895" w:rsidRDefault="00EC67BA">
      <w:r>
        <w:t>Die registrierten Benutzer werden in der Datenbank angezeigt. Das Passwort ist gehashed.</w:t>
      </w:r>
    </w:p>
    <w:p w14:paraId="6F91D785" w14:textId="77777777" w:rsidR="00D24895" w:rsidRDefault="00D24895" w:rsidP="00D24895">
      <w:pPr>
        <w:keepNext/>
      </w:pPr>
      <w:r>
        <w:rPr>
          <w:noProof/>
        </w:rPr>
        <w:drawing>
          <wp:inline distT="0" distB="0" distL="0" distR="0" wp14:anchorId="21B58CF0"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4905FB5B" w14:textId="77777777" w:rsidR="00D24895" w:rsidRDefault="00D24895" w:rsidP="00D24895">
      <w:pPr>
        <w:pStyle w:val="Beschriftung"/>
      </w:pPr>
      <w:bookmarkStart w:id="212" w:name="_Toc159511317"/>
      <w:r>
        <w:t xml:space="preserve">Abbildung </w:t>
      </w:r>
      <w:r>
        <w:fldChar w:fldCharType="begin"/>
      </w:r>
      <w:r>
        <w:instrText xml:space="preserve"> SEQ Abbildung \* ARABIC </w:instrText>
      </w:r>
      <w:r>
        <w:fldChar w:fldCharType="separate"/>
      </w:r>
      <w:r w:rsidR="00887951">
        <w:rPr>
          <w:noProof/>
        </w:rPr>
        <w:t>25</w:t>
      </w:r>
      <w:r>
        <w:fldChar w:fldCharType="end"/>
      </w:r>
      <w:r>
        <w:t>: Registrierter Benutzer in der Datenbank</w:t>
      </w:r>
      <w:bookmarkEnd w:id="212"/>
    </w:p>
    <w:p w14:paraId="0588BD96" w14:textId="77777777" w:rsidR="00DB6C54" w:rsidRDefault="00DB6C54">
      <w:r>
        <w:br w:type="page"/>
      </w:r>
    </w:p>
    <w:p w14:paraId="69DDC9B4" w14:textId="77777777" w:rsidR="00DB6C54" w:rsidRDefault="00DB6C54" w:rsidP="00DB6C54">
      <w:pPr>
        <w:pStyle w:val="berschrift2"/>
      </w:pPr>
      <w:bookmarkStart w:id="213" w:name="_Toc159247815"/>
      <w:bookmarkStart w:id="214" w:name="_Toc159322293"/>
      <w:bookmarkStart w:id="215" w:name="_Toc159511274"/>
      <w:r>
        <w:lastRenderedPageBreak/>
        <w:t>Kalender</w:t>
      </w:r>
      <w:bookmarkEnd w:id="213"/>
      <w:bookmarkEnd w:id="214"/>
      <w:bookmarkEnd w:id="215"/>
    </w:p>
    <w:p w14:paraId="7C8FF0A7" w14:textId="77777777" w:rsidR="00DB6C54" w:rsidRDefault="00DB6C54" w:rsidP="00DB6C54">
      <w:pPr>
        <w:pStyle w:val="berschrift3"/>
      </w:pPr>
      <w:bookmarkStart w:id="216" w:name="_Toc159247816"/>
      <w:bookmarkStart w:id="217" w:name="_Toc159322294"/>
      <w:bookmarkStart w:id="218" w:name="_Toc159511275"/>
      <w:r>
        <w:t>ICS-Datei</w:t>
      </w:r>
      <w:bookmarkEnd w:id="216"/>
      <w:bookmarkEnd w:id="217"/>
      <w:bookmarkEnd w:id="218"/>
    </w:p>
    <w:p w14:paraId="391036F2" w14:textId="77777777" w:rsidR="00DB6C54" w:rsidRDefault="00DB6C54">
      <w:r>
        <w:br w:type="page"/>
      </w:r>
    </w:p>
    <w:p w14:paraId="3E18BA8E" w14:textId="77777777" w:rsidR="00DB6C54" w:rsidRDefault="00DB6C54" w:rsidP="00DB6C54">
      <w:pPr>
        <w:pStyle w:val="berschrift2"/>
      </w:pPr>
      <w:bookmarkStart w:id="219" w:name="_Toc159247817"/>
      <w:bookmarkStart w:id="220" w:name="_Toc159322295"/>
      <w:bookmarkStart w:id="221" w:name="_Toc159511276"/>
      <w:r>
        <w:lastRenderedPageBreak/>
        <w:t>Dashboard</w:t>
      </w:r>
      <w:bookmarkEnd w:id="219"/>
      <w:bookmarkEnd w:id="220"/>
      <w:bookmarkEnd w:id="221"/>
    </w:p>
    <w:p w14:paraId="55B9AEDA" w14:textId="77777777" w:rsidR="00DB6C54" w:rsidRDefault="00DB6C54">
      <w:r>
        <w:br w:type="page"/>
      </w:r>
    </w:p>
    <w:p w14:paraId="4F75D628" w14:textId="77777777" w:rsidR="00DB6C54" w:rsidRDefault="00DB6C54" w:rsidP="00DB6C54">
      <w:pPr>
        <w:pStyle w:val="berschrift2"/>
      </w:pPr>
      <w:bookmarkStart w:id="222" w:name="_Toc159247818"/>
      <w:bookmarkStart w:id="223" w:name="_Toc159322296"/>
      <w:bookmarkStart w:id="224" w:name="_Toc159511277"/>
      <w:r>
        <w:lastRenderedPageBreak/>
        <w:t>Analysen</w:t>
      </w:r>
      <w:bookmarkEnd w:id="222"/>
      <w:bookmarkEnd w:id="223"/>
      <w:bookmarkEnd w:id="224"/>
    </w:p>
    <w:p w14:paraId="76A5AB1F" w14:textId="77777777" w:rsidR="00496469" w:rsidRDefault="00496469">
      <w:r>
        <w:br w:type="page"/>
      </w:r>
    </w:p>
    <w:p w14:paraId="4CA2C85C" w14:textId="77777777" w:rsidR="00496469" w:rsidRDefault="00496469" w:rsidP="00496469">
      <w:pPr>
        <w:pStyle w:val="berschrift2"/>
      </w:pPr>
      <w:bookmarkStart w:id="225" w:name="_Toc159247819"/>
      <w:bookmarkStart w:id="226" w:name="_Toc159322297"/>
      <w:bookmarkStart w:id="227" w:name="_Toc159511278"/>
      <w:r>
        <w:lastRenderedPageBreak/>
        <w:t>Deployment</w:t>
      </w:r>
      <w:bookmarkEnd w:id="225"/>
      <w:bookmarkEnd w:id="226"/>
      <w:bookmarkEnd w:id="227"/>
    </w:p>
    <w:p w14:paraId="1BED5441" w14:textId="77777777" w:rsidR="00496469" w:rsidRDefault="00496469">
      <w:r>
        <w:br w:type="page"/>
      </w:r>
    </w:p>
    <w:p w14:paraId="7AC60B7D" w14:textId="77777777" w:rsidR="00496469" w:rsidRDefault="00496469" w:rsidP="00496469">
      <w:pPr>
        <w:pStyle w:val="berschrift2"/>
      </w:pPr>
      <w:bookmarkStart w:id="228" w:name="_Toc159247820"/>
      <w:bookmarkStart w:id="229" w:name="_Toc159322298"/>
      <w:bookmarkStart w:id="230" w:name="_Toc159511279"/>
      <w:r>
        <w:lastRenderedPageBreak/>
        <w:t>Unit Tests</w:t>
      </w:r>
      <w:bookmarkEnd w:id="228"/>
      <w:bookmarkEnd w:id="229"/>
      <w:bookmarkEnd w:id="230"/>
    </w:p>
    <w:p w14:paraId="1AB3BE5D" w14:textId="77777777" w:rsidR="00496469" w:rsidRDefault="00496469">
      <w:r>
        <w:br w:type="page"/>
      </w:r>
    </w:p>
    <w:p w14:paraId="7C9AA450" w14:textId="77777777" w:rsidR="00496469" w:rsidRDefault="00496469" w:rsidP="00496469">
      <w:pPr>
        <w:pStyle w:val="berschrift2"/>
      </w:pPr>
      <w:bookmarkStart w:id="231" w:name="_Toc159247821"/>
      <w:bookmarkStart w:id="232" w:name="_Toc159322299"/>
      <w:bookmarkStart w:id="233" w:name="_Toc159511280"/>
      <w:r>
        <w:lastRenderedPageBreak/>
        <w:t>Testdurchführung</w:t>
      </w:r>
      <w:bookmarkEnd w:id="231"/>
      <w:bookmarkEnd w:id="232"/>
      <w:bookmarkEnd w:id="233"/>
    </w:p>
    <w:p w14:paraId="539E898C" w14:textId="77777777" w:rsidR="00496469" w:rsidRDefault="00496469" w:rsidP="00496469">
      <w:pPr>
        <w:pStyle w:val="berschrift3"/>
      </w:pPr>
      <w:bookmarkStart w:id="234" w:name="_Toc159247822"/>
      <w:bookmarkStart w:id="235" w:name="_Toc159322300"/>
      <w:bookmarkStart w:id="236" w:name="_Toc159511281"/>
      <w:r>
        <w:t>Testauswertung</w:t>
      </w:r>
      <w:bookmarkEnd w:id="234"/>
      <w:bookmarkEnd w:id="235"/>
      <w:bookmarkEnd w:id="236"/>
    </w:p>
    <w:p w14:paraId="040F9CB3" w14:textId="77777777" w:rsidR="00BB2119" w:rsidRDefault="00BB2119">
      <w:r>
        <w:br w:type="page"/>
      </w:r>
    </w:p>
    <w:p w14:paraId="65FB3486" w14:textId="77777777" w:rsidR="00BB2119" w:rsidRDefault="00BB2119" w:rsidP="00BB2119">
      <w:pPr>
        <w:pStyle w:val="berschrift2"/>
      </w:pPr>
      <w:bookmarkStart w:id="237" w:name="_Toc159247823"/>
      <w:bookmarkStart w:id="238" w:name="_Toc159322301"/>
      <w:bookmarkStart w:id="239" w:name="_Toc159511282"/>
      <w:r>
        <w:lastRenderedPageBreak/>
        <w:t>Ausführungsanleitung</w:t>
      </w:r>
      <w:bookmarkEnd w:id="237"/>
      <w:bookmarkEnd w:id="238"/>
      <w:bookmarkEnd w:id="239"/>
    </w:p>
    <w:p w14:paraId="711AED0A" w14:textId="77777777" w:rsidR="008D2352" w:rsidRDefault="008D2352" w:rsidP="008D2352">
      <w:r>
        <w:t xml:space="preserve">In diesem Kapitel wird aufgezeigt, wie man die Webseite benutzt und wie man </w:t>
      </w:r>
      <w:r w:rsidR="00887E04">
        <w:t>den Code testet.</w:t>
      </w:r>
    </w:p>
    <w:p w14:paraId="31049C35" w14:textId="77777777" w:rsidR="008D2352" w:rsidRDefault="008D2352" w:rsidP="008D2352">
      <w:pPr>
        <w:pStyle w:val="berschrift3"/>
      </w:pPr>
      <w:bookmarkStart w:id="240" w:name="_Toc159511283"/>
      <w:r>
        <w:t>Webseite öffnen (XAMPP)</w:t>
      </w:r>
      <w:bookmarkEnd w:id="240"/>
    </w:p>
    <w:p w14:paraId="18E97599" w14:textId="77777777" w:rsidR="008D2352" w:rsidRDefault="008D2352" w:rsidP="008D2352">
      <w:pPr>
        <w:pStyle w:val="berschrift3"/>
      </w:pPr>
      <w:bookmarkStart w:id="241" w:name="_Toc159511284"/>
      <w:r>
        <w:t>Unit Tests ausführen</w:t>
      </w:r>
      <w:bookmarkEnd w:id="241"/>
    </w:p>
    <w:p w14:paraId="4F5127FA" w14:textId="77777777" w:rsidR="008D2352" w:rsidRPr="008D2352" w:rsidRDefault="008D2352" w:rsidP="008D2352">
      <w:pPr>
        <w:pStyle w:val="berschrift3"/>
      </w:pPr>
      <w:bookmarkStart w:id="242" w:name="_Toc159511285"/>
      <w:r>
        <w:t>Linting</w:t>
      </w:r>
      <w:bookmarkEnd w:id="242"/>
    </w:p>
    <w:p w14:paraId="777780E7" w14:textId="77777777" w:rsidR="00496469" w:rsidRDefault="00496469">
      <w:r>
        <w:br w:type="page"/>
      </w:r>
    </w:p>
    <w:p w14:paraId="3E990B04" w14:textId="77777777" w:rsidR="00496469" w:rsidRDefault="00496469" w:rsidP="00496469">
      <w:pPr>
        <w:pStyle w:val="berschrift2"/>
      </w:pPr>
      <w:bookmarkStart w:id="243" w:name="_Toc159247824"/>
      <w:bookmarkStart w:id="244" w:name="_Toc159322302"/>
      <w:bookmarkStart w:id="245" w:name="_Toc159511286"/>
      <w:r>
        <w:lastRenderedPageBreak/>
        <w:t>Schlusswort</w:t>
      </w:r>
      <w:bookmarkEnd w:id="243"/>
      <w:bookmarkEnd w:id="244"/>
      <w:bookmarkEnd w:id="245"/>
    </w:p>
    <w:p w14:paraId="10485DEA" w14:textId="77777777" w:rsidR="00496469" w:rsidRDefault="00496469">
      <w:r>
        <w:br w:type="page"/>
      </w:r>
    </w:p>
    <w:p w14:paraId="43479C18" w14:textId="77777777" w:rsidR="00496469" w:rsidRDefault="00496469" w:rsidP="00496469">
      <w:pPr>
        <w:pStyle w:val="berschrift2"/>
      </w:pPr>
      <w:bookmarkStart w:id="246" w:name="_Toc159247825"/>
      <w:bookmarkStart w:id="247" w:name="_Toc159322303"/>
      <w:bookmarkStart w:id="248" w:name="_Toc159511287"/>
      <w:r>
        <w:lastRenderedPageBreak/>
        <w:t>Abkürzungsverzeichnis</w:t>
      </w:r>
      <w:bookmarkEnd w:id="246"/>
      <w:bookmarkEnd w:id="247"/>
      <w:bookmarkEnd w:id="248"/>
    </w:p>
    <w:tbl>
      <w:tblPr>
        <w:tblStyle w:val="Tabellenraster"/>
        <w:tblW w:w="0" w:type="auto"/>
        <w:tblLook w:val="04A0" w:firstRow="1" w:lastRow="0" w:firstColumn="1" w:lastColumn="0" w:noHBand="0" w:noVBand="1"/>
      </w:tblPr>
      <w:tblGrid>
        <w:gridCol w:w="4530"/>
        <w:gridCol w:w="4531"/>
      </w:tblGrid>
      <w:tr w:rsidR="006434EC" w:rsidRPr="00861D7A" w14:paraId="7D70F68F" w14:textId="77777777" w:rsidTr="00861D7A">
        <w:tc>
          <w:tcPr>
            <w:tcW w:w="4530" w:type="dxa"/>
            <w:shd w:val="clear" w:color="auto" w:fill="D9D9D9" w:themeFill="background1" w:themeFillShade="D9"/>
          </w:tcPr>
          <w:p w14:paraId="2D3C2680"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779DD7E9" w14:textId="77777777" w:rsidR="006434EC" w:rsidRPr="00861D7A" w:rsidRDefault="00861D7A">
            <w:pPr>
              <w:rPr>
                <w:b/>
                <w:bCs/>
              </w:rPr>
            </w:pPr>
            <w:r w:rsidRPr="00861D7A">
              <w:rPr>
                <w:b/>
                <w:bCs/>
              </w:rPr>
              <w:t>Bedeutung</w:t>
            </w:r>
          </w:p>
        </w:tc>
      </w:tr>
      <w:tr w:rsidR="00D239BA" w:rsidRPr="00861D7A" w14:paraId="6148414F" w14:textId="77777777" w:rsidTr="00D239BA">
        <w:tc>
          <w:tcPr>
            <w:tcW w:w="4530" w:type="dxa"/>
            <w:shd w:val="clear" w:color="auto" w:fill="auto"/>
          </w:tcPr>
          <w:p w14:paraId="71AFC1F5" w14:textId="77777777" w:rsidR="00D239BA" w:rsidRPr="00D239BA" w:rsidRDefault="00D239BA">
            <w:r>
              <w:t>CD</w:t>
            </w:r>
          </w:p>
        </w:tc>
        <w:tc>
          <w:tcPr>
            <w:tcW w:w="4531" w:type="dxa"/>
            <w:shd w:val="clear" w:color="auto" w:fill="auto"/>
          </w:tcPr>
          <w:p w14:paraId="7EB0D780" w14:textId="77777777" w:rsidR="00D239BA" w:rsidRPr="00D239BA" w:rsidRDefault="00D239BA">
            <w:r>
              <w:t>Continuous Delivery/Deployment</w:t>
            </w:r>
          </w:p>
        </w:tc>
      </w:tr>
      <w:tr w:rsidR="00D239BA" w:rsidRPr="00861D7A" w14:paraId="626A9F4B" w14:textId="77777777" w:rsidTr="00D239BA">
        <w:tc>
          <w:tcPr>
            <w:tcW w:w="4530" w:type="dxa"/>
            <w:shd w:val="clear" w:color="auto" w:fill="auto"/>
          </w:tcPr>
          <w:p w14:paraId="2BFE5EA0" w14:textId="77777777" w:rsidR="00D239BA" w:rsidRPr="00D239BA" w:rsidRDefault="00D239BA">
            <w:r>
              <w:t>CI</w:t>
            </w:r>
          </w:p>
        </w:tc>
        <w:tc>
          <w:tcPr>
            <w:tcW w:w="4531" w:type="dxa"/>
            <w:shd w:val="clear" w:color="auto" w:fill="auto"/>
          </w:tcPr>
          <w:p w14:paraId="5880DB51" w14:textId="77777777" w:rsidR="00D239BA" w:rsidRPr="00D239BA" w:rsidRDefault="00D239BA">
            <w:r>
              <w:t>Continuous Inegration</w:t>
            </w:r>
          </w:p>
        </w:tc>
      </w:tr>
      <w:tr w:rsidR="00740970" w:rsidRPr="00861D7A" w14:paraId="119AAC6F" w14:textId="77777777" w:rsidTr="00740970">
        <w:tc>
          <w:tcPr>
            <w:tcW w:w="4530" w:type="dxa"/>
            <w:shd w:val="clear" w:color="auto" w:fill="auto"/>
          </w:tcPr>
          <w:p w14:paraId="2F6DFD87" w14:textId="77777777" w:rsidR="00740970" w:rsidRPr="00740970" w:rsidRDefault="00740970">
            <w:r>
              <w:t>CSS</w:t>
            </w:r>
          </w:p>
        </w:tc>
        <w:tc>
          <w:tcPr>
            <w:tcW w:w="4531" w:type="dxa"/>
            <w:shd w:val="clear" w:color="auto" w:fill="auto"/>
          </w:tcPr>
          <w:p w14:paraId="29A3F27F" w14:textId="77777777" w:rsidR="00740970" w:rsidRPr="00740970" w:rsidRDefault="00740970">
            <w:r>
              <w:t>Cascading Style Sheets</w:t>
            </w:r>
          </w:p>
        </w:tc>
      </w:tr>
      <w:tr w:rsidR="00861D7A" w:rsidRPr="00861D7A" w14:paraId="081CA21F" w14:textId="77777777" w:rsidTr="00861D7A">
        <w:tc>
          <w:tcPr>
            <w:tcW w:w="4530" w:type="dxa"/>
            <w:shd w:val="clear" w:color="auto" w:fill="auto"/>
          </w:tcPr>
          <w:p w14:paraId="75D5DDEF" w14:textId="77777777" w:rsidR="00861D7A" w:rsidRPr="00861D7A" w:rsidRDefault="00861D7A">
            <w:r>
              <w:t>ERM</w:t>
            </w:r>
          </w:p>
        </w:tc>
        <w:tc>
          <w:tcPr>
            <w:tcW w:w="4531" w:type="dxa"/>
            <w:shd w:val="clear" w:color="auto" w:fill="auto"/>
          </w:tcPr>
          <w:p w14:paraId="28B02232" w14:textId="77777777" w:rsidR="00861D7A" w:rsidRPr="00861D7A" w:rsidRDefault="00861D7A">
            <w:r>
              <w:t>Entity Relationship Model</w:t>
            </w:r>
          </w:p>
        </w:tc>
      </w:tr>
      <w:tr w:rsidR="00740970" w:rsidRPr="00861D7A" w14:paraId="716E12A1" w14:textId="77777777" w:rsidTr="00861D7A">
        <w:tc>
          <w:tcPr>
            <w:tcW w:w="4530" w:type="dxa"/>
            <w:shd w:val="clear" w:color="auto" w:fill="auto"/>
          </w:tcPr>
          <w:p w14:paraId="4D843D74" w14:textId="77777777" w:rsidR="00740970" w:rsidRDefault="00740970">
            <w:r>
              <w:t>HTML</w:t>
            </w:r>
          </w:p>
        </w:tc>
        <w:tc>
          <w:tcPr>
            <w:tcW w:w="4531" w:type="dxa"/>
            <w:shd w:val="clear" w:color="auto" w:fill="auto"/>
          </w:tcPr>
          <w:p w14:paraId="65365BD6" w14:textId="77777777" w:rsidR="00740970" w:rsidRDefault="00740970">
            <w:r>
              <w:t>Hypertext Markup Language</w:t>
            </w:r>
          </w:p>
        </w:tc>
      </w:tr>
      <w:tr w:rsidR="00861D7A" w:rsidRPr="00861D7A" w14:paraId="2099F979" w14:textId="77777777" w:rsidTr="00861D7A">
        <w:tc>
          <w:tcPr>
            <w:tcW w:w="4530" w:type="dxa"/>
            <w:shd w:val="clear" w:color="auto" w:fill="auto"/>
          </w:tcPr>
          <w:p w14:paraId="26CDAE4A" w14:textId="77777777" w:rsidR="00861D7A" w:rsidRDefault="00861D7A">
            <w:r>
              <w:t>ICS</w:t>
            </w:r>
          </w:p>
        </w:tc>
        <w:tc>
          <w:tcPr>
            <w:tcW w:w="4531" w:type="dxa"/>
            <w:shd w:val="clear" w:color="auto" w:fill="auto"/>
          </w:tcPr>
          <w:p w14:paraId="3BA413D7" w14:textId="77777777" w:rsidR="00861D7A" w:rsidRDefault="00861D7A">
            <w:r>
              <w:t>Internet Calendar Scheduling</w:t>
            </w:r>
          </w:p>
        </w:tc>
      </w:tr>
      <w:tr w:rsidR="006434EC" w14:paraId="623859BF" w14:textId="77777777" w:rsidTr="006434EC">
        <w:tc>
          <w:tcPr>
            <w:tcW w:w="4530" w:type="dxa"/>
          </w:tcPr>
          <w:p w14:paraId="4E044CAE" w14:textId="77777777" w:rsidR="006434EC" w:rsidRDefault="00861D7A">
            <w:r>
              <w:t>IPERKA</w:t>
            </w:r>
          </w:p>
        </w:tc>
        <w:tc>
          <w:tcPr>
            <w:tcW w:w="4531" w:type="dxa"/>
          </w:tcPr>
          <w:p w14:paraId="15FE921F" w14:textId="77777777" w:rsidR="006434EC" w:rsidRDefault="00861D7A">
            <w:r>
              <w:t>Informieren, Planen, Entscheiden, Realisieren, Kontrollieren, Auswerten</w:t>
            </w:r>
          </w:p>
        </w:tc>
      </w:tr>
      <w:tr w:rsidR="00740970" w14:paraId="006C38F7" w14:textId="77777777" w:rsidTr="006434EC">
        <w:tc>
          <w:tcPr>
            <w:tcW w:w="4530" w:type="dxa"/>
          </w:tcPr>
          <w:p w14:paraId="26D7CDDA" w14:textId="77777777" w:rsidR="00740970" w:rsidRDefault="00740970">
            <w:r>
              <w:t>JS</w:t>
            </w:r>
          </w:p>
        </w:tc>
        <w:tc>
          <w:tcPr>
            <w:tcW w:w="4531" w:type="dxa"/>
          </w:tcPr>
          <w:p w14:paraId="4000F964" w14:textId="77777777" w:rsidR="00740970" w:rsidRDefault="00740970">
            <w:r>
              <w:t>JavaScript</w:t>
            </w:r>
          </w:p>
        </w:tc>
      </w:tr>
      <w:tr w:rsidR="006434EC" w14:paraId="4A0535A2" w14:textId="77777777" w:rsidTr="006434EC">
        <w:tc>
          <w:tcPr>
            <w:tcW w:w="4530" w:type="dxa"/>
          </w:tcPr>
          <w:p w14:paraId="52D201B8" w14:textId="77777777" w:rsidR="006434EC" w:rsidRDefault="00861D7A">
            <w:r>
              <w:t>LAMP</w:t>
            </w:r>
          </w:p>
        </w:tc>
        <w:tc>
          <w:tcPr>
            <w:tcW w:w="4531" w:type="dxa"/>
          </w:tcPr>
          <w:p w14:paraId="5D98CD34" w14:textId="77777777" w:rsidR="006434EC" w:rsidRDefault="00861D7A">
            <w:r>
              <w:t>Linux, Apache, MySQL, PHP</w:t>
            </w:r>
          </w:p>
        </w:tc>
      </w:tr>
      <w:tr w:rsidR="00DC1AA1" w14:paraId="28B9D8F0" w14:textId="77777777" w:rsidTr="006434EC">
        <w:tc>
          <w:tcPr>
            <w:tcW w:w="4530" w:type="dxa"/>
          </w:tcPr>
          <w:p w14:paraId="44E7575A" w14:textId="77777777" w:rsidR="00DC1AA1" w:rsidRDefault="00DC1AA1">
            <w:r>
              <w:t>LT</w:t>
            </w:r>
          </w:p>
        </w:tc>
        <w:tc>
          <w:tcPr>
            <w:tcW w:w="4531" w:type="dxa"/>
          </w:tcPr>
          <w:p w14:paraId="7A0EE6D1" w14:textId="77777777" w:rsidR="00DC1AA1" w:rsidRDefault="00DC1AA1">
            <w:r>
              <w:t>Linting Test</w:t>
            </w:r>
          </w:p>
        </w:tc>
      </w:tr>
      <w:tr w:rsidR="00DC1AA1" w14:paraId="51C3BAD2" w14:textId="77777777" w:rsidTr="006434EC">
        <w:tc>
          <w:tcPr>
            <w:tcW w:w="4530" w:type="dxa"/>
          </w:tcPr>
          <w:p w14:paraId="7CC43026" w14:textId="77777777" w:rsidR="00DC1AA1" w:rsidRDefault="00DC1AA1">
            <w:r>
              <w:t>MT</w:t>
            </w:r>
          </w:p>
        </w:tc>
        <w:tc>
          <w:tcPr>
            <w:tcW w:w="4531" w:type="dxa"/>
          </w:tcPr>
          <w:p w14:paraId="0D780E28" w14:textId="77777777" w:rsidR="00DC1AA1" w:rsidRDefault="00DC1AA1">
            <w:r>
              <w:t>Manueller Test</w:t>
            </w:r>
          </w:p>
        </w:tc>
      </w:tr>
      <w:tr w:rsidR="00861D7A" w14:paraId="10708FF5" w14:textId="77777777" w:rsidTr="006434EC">
        <w:tc>
          <w:tcPr>
            <w:tcW w:w="4530" w:type="dxa"/>
          </w:tcPr>
          <w:p w14:paraId="5CE2DD29" w14:textId="77777777" w:rsidR="00861D7A" w:rsidRDefault="00861D7A">
            <w:r>
              <w:t>PA</w:t>
            </w:r>
          </w:p>
        </w:tc>
        <w:tc>
          <w:tcPr>
            <w:tcW w:w="4531" w:type="dxa"/>
          </w:tcPr>
          <w:p w14:paraId="064B43B1" w14:textId="77777777" w:rsidR="00861D7A" w:rsidRDefault="00861D7A">
            <w:r>
              <w:t>Praktische Arbeit</w:t>
            </w:r>
          </w:p>
        </w:tc>
      </w:tr>
      <w:tr w:rsidR="00740970" w14:paraId="1D391542" w14:textId="77777777" w:rsidTr="006434EC">
        <w:tc>
          <w:tcPr>
            <w:tcW w:w="4530" w:type="dxa"/>
          </w:tcPr>
          <w:p w14:paraId="494F5563" w14:textId="77777777" w:rsidR="00740970" w:rsidRDefault="00740970">
            <w:r>
              <w:t>PHP</w:t>
            </w:r>
          </w:p>
        </w:tc>
        <w:tc>
          <w:tcPr>
            <w:tcW w:w="4531" w:type="dxa"/>
          </w:tcPr>
          <w:p w14:paraId="038B9754" w14:textId="77777777" w:rsidR="00740970" w:rsidRDefault="00740970">
            <w:r>
              <w:t>PHP: Hypertext Preprocessor</w:t>
            </w:r>
          </w:p>
        </w:tc>
      </w:tr>
      <w:tr w:rsidR="00740970" w14:paraId="3DF199FB" w14:textId="77777777" w:rsidTr="006434EC">
        <w:tc>
          <w:tcPr>
            <w:tcW w:w="4530" w:type="dxa"/>
          </w:tcPr>
          <w:p w14:paraId="31F1511B" w14:textId="77777777" w:rsidR="00740970" w:rsidRDefault="00740970">
            <w:r>
              <w:t>SQL</w:t>
            </w:r>
          </w:p>
        </w:tc>
        <w:tc>
          <w:tcPr>
            <w:tcW w:w="4531" w:type="dxa"/>
          </w:tcPr>
          <w:p w14:paraId="11C14144" w14:textId="77777777" w:rsidR="00740970" w:rsidRDefault="00740970">
            <w:r>
              <w:t>Structured Query Language</w:t>
            </w:r>
          </w:p>
        </w:tc>
      </w:tr>
      <w:tr w:rsidR="00DC1AA1" w14:paraId="1D66649E" w14:textId="77777777" w:rsidTr="006434EC">
        <w:tc>
          <w:tcPr>
            <w:tcW w:w="4530" w:type="dxa"/>
          </w:tcPr>
          <w:p w14:paraId="78AD0893" w14:textId="77777777" w:rsidR="00DC1AA1" w:rsidRDefault="00DC1AA1">
            <w:r>
              <w:t>US</w:t>
            </w:r>
          </w:p>
        </w:tc>
        <w:tc>
          <w:tcPr>
            <w:tcW w:w="4531" w:type="dxa"/>
          </w:tcPr>
          <w:p w14:paraId="212ED9CD" w14:textId="77777777" w:rsidR="00DC1AA1" w:rsidRDefault="00DC1AA1">
            <w:r>
              <w:t>User Story</w:t>
            </w:r>
          </w:p>
        </w:tc>
      </w:tr>
      <w:tr w:rsidR="00DC1AA1" w14:paraId="5A1878F0" w14:textId="77777777" w:rsidTr="006434EC">
        <w:tc>
          <w:tcPr>
            <w:tcW w:w="4530" w:type="dxa"/>
          </w:tcPr>
          <w:p w14:paraId="7C2EBE63" w14:textId="77777777" w:rsidR="00DC1AA1" w:rsidRDefault="00DC1AA1">
            <w:r>
              <w:t>UT</w:t>
            </w:r>
          </w:p>
        </w:tc>
        <w:tc>
          <w:tcPr>
            <w:tcW w:w="4531" w:type="dxa"/>
          </w:tcPr>
          <w:p w14:paraId="284AD6A0" w14:textId="77777777" w:rsidR="00DC1AA1" w:rsidRDefault="00DC1AA1">
            <w:r>
              <w:t>Unit Test</w:t>
            </w:r>
          </w:p>
        </w:tc>
      </w:tr>
      <w:tr w:rsidR="00C232AA" w14:paraId="5FB569C6" w14:textId="77777777" w:rsidTr="006434EC">
        <w:tc>
          <w:tcPr>
            <w:tcW w:w="4530" w:type="dxa"/>
          </w:tcPr>
          <w:p w14:paraId="77E46D98" w14:textId="77777777" w:rsidR="00C232AA" w:rsidRDefault="00C232AA">
            <w:r>
              <w:t>WAMP</w:t>
            </w:r>
          </w:p>
        </w:tc>
        <w:tc>
          <w:tcPr>
            <w:tcW w:w="4531" w:type="dxa"/>
          </w:tcPr>
          <w:p w14:paraId="114D5B54" w14:textId="77777777" w:rsidR="00C232AA" w:rsidRDefault="00C232AA">
            <w:r>
              <w:t>Windows, Apache, MySQL, PHP</w:t>
            </w:r>
          </w:p>
        </w:tc>
      </w:tr>
      <w:tr w:rsidR="006434EC" w:rsidRPr="00D6220F" w14:paraId="065E95FC" w14:textId="77777777" w:rsidTr="006434EC">
        <w:tc>
          <w:tcPr>
            <w:tcW w:w="4530" w:type="dxa"/>
          </w:tcPr>
          <w:p w14:paraId="4DA7BCFA" w14:textId="77777777" w:rsidR="006434EC" w:rsidRDefault="00861D7A">
            <w:r>
              <w:t>XAMPP</w:t>
            </w:r>
          </w:p>
        </w:tc>
        <w:tc>
          <w:tcPr>
            <w:tcW w:w="4531" w:type="dxa"/>
          </w:tcPr>
          <w:p w14:paraId="370999D0"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32F53BCD" w14:textId="77777777" w:rsidTr="006434EC">
        <w:tc>
          <w:tcPr>
            <w:tcW w:w="4530" w:type="dxa"/>
          </w:tcPr>
          <w:p w14:paraId="75AC9AB8" w14:textId="77777777" w:rsidR="004C2A3E" w:rsidRDefault="004C2A3E">
            <w:r>
              <w:t>YAML</w:t>
            </w:r>
          </w:p>
        </w:tc>
        <w:tc>
          <w:tcPr>
            <w:tcW w:w="4531" w:type="dxa"/>
          </w:tcPr>
          <w:p w14:paraId="79B86B31" w14:textId="77777777" w:rsidR="004C2A3E" w:rsidRPr="00861D7A" w:rsidRDefault="004C2A3E" w:rsidP="00E27AE9">
            <w:pPr>
              <w:keepNext/>
              <w:rPr>
                <w:lang w:val="en-US"/>
              </w:rPr>
            </w:pPr>
            <w:r>
              <w:rPr>
                <w:lang w:val="en-US"/>
              </w:rPr>
              <w:t>YAML Ain’t Markup Language</w:t>
            </w:r>
          </w:p>
        </w:tc>
      </w:tr>
    </w:tbl>
    <w:p w14:paraId="0503EAD6" w14:textId="77777777" w:rsidR="00740970" w:rsidRDefault="00E27AE9" w:rsidP="00E27AE9">
      <w:pPr>
        <w:pStyle w:val="Beschriftung"/>
      </w:pPr>
      <w:bookmarkStart w:id="249" w:name="_Toc159511333"/>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49"/>
    </w:p>
    <w:p w14:paraId="0254D289" w14:textId="77777777" w:rsidR="00496469" w:rsidRPr="00861D7A" w:rsidRDefault="00496469">
      <w:pPr>
        <w:rPr>
          <w:lang w:val="en-US"/>
        </w:rPr>
      </w:pPr>
      <w:r w:rsidRPr="00861D7A">
        <w:rPr>
          <w:lang w:val="en-US"/>
        </w:rPr>
        <w:br w:type="page"/>
      </w:r>
    </w:p>
    <w:p w14:paraId="0B1D8D7E" w14:textId="77777777" w:rsidR="00496469" w:rsidRDefault="00496469" w:rsidP="00496469">
      <w:pPr>
        <w:pStyle w:val="berschrift2"/>
      </w:pPr>
      <w:bookmarkStart w:id="250" w:name="_Toc159247826"/>
      <w:bookmarkStart w:id="251" w:name="_Toc159322304"/>
      <w:bookmarkStart w:id="252" w:name="_Toc159511288"/>
      <w:r>
        <w:lastRenderedPageBreak/>
        <w:t>Glossar</w:t>
      </w:r>
      <w:bookmarkEnd w:id="250"/>
      <w:bookmarkEnd w:id="251"/>
      <w:bookmarkEnd w:id="252"/>
    </w:p>
    <w:tbl>
      <w:tblPr>
        <w:tblStyle w:val="Tabellenraster"/>
        <w:tblW w:w="0" w:type="auto"/>
        <w:tblLook w:val="04A0" w:firstRow="1" w:lastRow="0" w:firstColumn="1" w:lastColumn="0" w:noHBand="0" w:noVBand="1"/>
      </w:tblPr>
      <w:tblGrid>
        <w:gridCol w:w="4530"/>
        <w:gridCol w:w="4531"/>
      </w:tblGrid>
      <w:tr w:rsidR="00740970" w:rsidRPr="00740970" w14:paraId="5303A072" w14:textId="77777777" w:rsidTr="00740970">
        <w:tc>
          <w:tcPr>
            <w:tcW w:w="4530" w:type="dxa"/>
            <w:shd w:val="clear" w:color="auto" w:fill="D9D9D9" w:themeFill="background1" w:themeFillShade="D9"/>
          </w:tcPr>
          <w:p w14:paraId="07C9C557" w14:textId="77777777" w:rsidR="00740970" w:rsidRPr="00740970" w:rsidRDefault="00740970">
            <w:pPr>
              <w:rPr>
                <w:b/>
                <w:bCs/>
              </w:rPr>
            </w:pPr>
            <w:r>
              <w:rPr>
                <w:b/>
                <w:bCs/>
              </w:rPr>
              <w:t>Begriff</w:t>
            </w:r>
          </w:p>
        </w:tc>
        <w:tc>
          <w:tcPr>
            <w:tcW w:w="4531" w:type="dxa"/>
            <w:shd w:val="clear" w:color="auto" w:fill="D9D9D9" w:themeFill="background1" w:themeFillShade="D9"/>
          </w:tcPr>
          <w:p w14:paraId="62A4454E" w14:textId="77777777" w:rsidR="00740970" w:rsidRPr="00740970" w:rsidRDefault="00740970">
            <w:pPr>
              <w:rPr>
                <w:b/>
                <w:bCs/>
              </w:rPr>
            </w:pPr>
            <w:r>
              <w:rPr>
                <w:b/>
                <w:bCs/>
              </w:rPr>
              <w:t>Bedeutung</w:t>
            </w:r>
          </w:p>
        </w:tc>
      </w:tr>
      <w:tr w:rsidR="00151A73" w:rsidRPr="00151A73" w14:paraId="2E74C4FD" w14:textId="77777777" w:rsidTr="00151A73">
        <w:tc>
          <w:tcPr>
            <w:tcW w:w="4530" w:type="dxa"/>
            <w:shd w:val="clear" w:color="auto" w:fill="auto"/>
          </w:tcPr>
          <w:p w14:paraId="4D2F29ED" w14:textId="77777777" w:rsidR="00151A73" w:rsidRPr="00151A73" w:rsidRDefault="00151A73">
            <w:r w:rsidRPr="00151A73">
              <w:t>Deployment</w:t>
            </w:r>
          </w:p>
        </w:tc>
        <w:tc>
          <w:tcPr>
            <w:tcW w:w="4531" w:type="dxa"/>
            <w:shd w:val="clear" w:color="auto" w:fill="auto"/>
          </w:tcPr>
          <w:p w14:paraId="2568543F" w14:textId="77777777" w:rsidR="00151A73" w:rsidRPr="00151A73" w:rsidRDefault="00151A73">
            <w:r>
              <w:t>Es bedeutet die Bereitstellung von Software.</w:t>
            </w:r>
          </w:p>
        </w:tc>
      </w:tr>
      <w:tr w:rsidR="006A2BA5" w:rsidRPr="00740970" w14:paraId="6E83DADF" w14:textId="77777777" w:rsidTr="006A2BA5">
        <w:tc>
          <w:tcPr>
            <w:tcW w:w="4530" w:type="dxa"/>
            <w:shd w:val="clear" w:color="auto" w:fill="auto"/>
          </w:tcPr>
          <w:p w14:paraId="50B5D80E" w14:textId="77777777" w:rsidR="006A2BA5" w:rsidRPr="006A2BA5" w:rsidRDefault="006A2BA5">
            <w:r>
              <w:t>Dropdown-Menü</w:t>
            </w:r>
          </w:p>
        </w:tc>
        <w:tc>
          <w:tcPr>
            <w:tcW w:w="4531" w:type="dxa"/>
            <w:shd w:val="clear" w:color="auto" w:fill="auto"/>
          </w:tcPr>
          <w:p w14:paraId="6B2E6920" w14:textId="77777777" w:rsidR="006A2BA5" w:rsidRPr="006A2BA5" w:rsidRDefault="006A2BA5">
            <w:r>
              <w:t>Mit einem Dropdown-Menü kann man einen Wert aus einer Liste auswählen.</w:t>
            </w:r>
          </w:p>
        </w:tc>
      </w:tr>
      <w:tr w:rsidR="00D24895" w:rsidRPr="00740970" w14:paraId="17DA77FC" w14:textId="77777777" w:rsidTr="006A2BA5">
        <w:tc>
          <w:tcPr>
            <w:tcW w:w="4530" w:type="dxa"/>
            <w:shd w:val="clear" w:color="auto" w:fill="auto"/>
          </w:tcPr>
          <w:p w14:paraId="53708CBB" w14:textId="77777777" w:rsidR="00D24895" w:rsidRDefault="00D24895">
            <w:r>
              <w:t>Gehashed</w:t>
            </w:r>
          </w:p>
        </w:tc>
        <w:tc>
          <w:tcPr>
            <w:tcW w:w="4531" w:type="dxa"/>
            <w:shd w:val="clear" w:color="auto" w:fill="auto"/>
          </w:tcPr>
          <w:p w14:paraId="1FD3B52E" w14:textId="77777777" w:rsidR="00D24895" w:rsidRDefault="00D24895">
            <w:r>
              <w:t>Wenn das Passwort «gehashed» ist, bedeutet das, dass das Passwort verschlüsselt wurde.</w:t>
            </w:r>
          </w:p>
        </w:tc>
      </w:tr>
      <w:tr w:rsidR="009F00C2" w:rsidRPr="009F00C2" w14:paraId="71333CDF" w14:textId="77777777" w:rsidTr="009F00C2">
        <w:tc>
          <w:tcPr>
            <w:tcW w:w="4530" w:type="dxa"/>
            <w:shd w:val="clear" w:color="auto" w:fill="auto"/>
          </w:tcPr>
          <w:p w14:paraId="3339C2F5" w14:textId="77777777" w:rsidR="009F00C2" w:rsidRPr="009F00C2" w:rsidRDefault="009F00C2">
            <w:r>
              <w:t>Git</w:t>
            </w:r>
          </w:p>
        </w:tc>
        <w:tc>
          <w:tcPr>
            <w:tcW w:w="4531" w:type="dxa"/>
            <w:shd w:val="clear" w:color="auto" w:fill="auto"/>
          </w:tcPr>
          <w:p w14:paraId="49F904A0" w14:textId="77777777" w:rsidR="009F00C2" w:rsidRPr="009F00C2" w:rsidRDefault="009F00C2">
            <w:r>
              <w:t>Ein Programm, welches ermöglicht, Code über den Terminal auf GitHub hochzuladen.</w:t>
            </w:r>
          </w:p>
        </w:tc>
      </w:tr>
      <w:tr w:rsidR="00841830" w:rsidRPr="00740970" w14:paraId="18E2FD29" w14:textId="77777777" w:rsidTr="00841830">
        <w:tc>
          <w:tcPr>
            <w:tcW w:w="4530" w:type="dxa"/>
            <w:shd w:val="clear" w:color="auto" w:fill="auto"/>
          </w:tcPr>
          <w:p w14:paraId="55B3338B" w14:textId="77777777" w:rsidR="00841830" w:rsidRPr="00841830" w:rsidRDefault="00841830">
            <w:r>
              <w:t>GitHub</w:t>
            </w:r>
          </w:p>
        </w:tc>
        <w:tc>
          <w:tcPr>
            <w:tcW w:w="4531" w:type="dxa"/>
            <w:shd w:val="clear" w:color="auto" w:fill="auto"/>
          </w:tcPr>
          <w:p w14:paraId="56CD3123"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00E35740" w14:textId="77777777" w:rsidTr="00841830">
        <w:tc>
          <w:tcPr>
            <w:tcW w:w="4530" w:type="dxa"/>
            <w:shd w:val="clear" w:color="auto" w:fill="auto"/>
          </w:tcPr>
          <w:p w14:paraId="5716C185" w14:textId="77777777" w:rsidR="00067B5B" w:rsidRDefault="00067B5B">
            <w:r>
              <w:t>GitHub Actions</w:t>
            </w:r>
          </w:p>
        </w:tc>
        <w:tc>
          <w:tcPr>
            <w:tcW w:w="4531" w:type="dxa"/>
            <w:shd w:val="clear" w:color="auto" w:fill="auto"/>
          </w:tcPr>
          <w:p w14:paraId="1F0AEAED" w14:textId="77777777" w:rsidR="00067B5B" w:rsidRDefault="00067B5B">
            <w:r>
              <w:t>Es ist eine Plattform für CI/CD mit der man die Workflows automatisieren kann.</w:t>
            </w:r>
          </w:p>
        </w:tc>
      </w:tr>
      <w:tr w:rsidR="006A04EA" w:rsidRPr="00740970" w14:paraId="51CD4F44" w14:textId="77777777" w:rsidTr="00841830">
        <w:tc>
          <w:tcPr>
            <w:tcW w:w="4530" w:type="dxa"/>
            <w:shd w:val="clear" w:color="auto" w:fill="auto"/>
          </w:tcPr>
          <w:p w14:paraId="2C96DADD" w14:textId="77777777" w:rsidR="006A04EA" w:rsidRDefault="006A04EA">
            <w:r>
              <w:t>Linter</w:t>
            </w:r>
          </w:p>
        </w:tc>
        <w:tc>
          <w:tcPr>
            <w:tcW w:w="4531" w:type="dxa"/>
            <w:shd w:val="clear" w:color="auto" w:fill="auto"/>
          </w:tcPr>
          <w:p w14:paraId="325714FF" w14:textId="77777777" w:rsidR="006A04EA" w:rsidRDefault="006A04EA">
            <w:r>
              <w:t>Ein Tool, das Quellcode auf Fehler, Schwachstellen und Stilprobleme analysiert, um die Codequalität zu verbessern.</w:t>
            </w:r>
          </w:p>
        </w:tc>
      </w:tr>
      <w:tr w:rsidR="00151A73" w:rsidRPr="00740970" w14:paraId="0C86DBD4" w14:textId="77777777" w:rsidTr="00841830">
        <w:tc>
          <w:tcPr>
            <w:tcW w:w="4530" w:type="dxa"/>
            <w:shd w:val="clear" w:color="auto" w:fill="auto"/>
          </w:tcPr>
          <w:p w14:paraId="4C66D6FB" w14:textId="77777777" w:rsidR="00151A73" w:rsidRDefault="00151A73">
            <w:r>
              <w:t>Linting</w:t>
            </w:r>
          </w:p>
        </w:tc>
        <w:tc>
          <w:tcPr>
            <w:tcW w:w="4531" w:type="dxa"/>
            <w:shd w:val="clear" w:color="auto" w:fill="auto"/>
          </w:tcPr>
          <w:p w14:paraId="2052334D" w14:textId="77777777" w:rsidR="00151A73" w:rsidRDefault="00151A73">
            <w:r>
              <w:t>Das Verfahren, wenn man den Quellcode auf Fehler, Schwachstellen und Stilprobleme analysiert.</w:t>
            </w:r>
          </w:p>
        </w:tc>
      </w:tr>
      <w:tr w:rsidR="00151A73" w:rsidRPr="00740970" w14:paraId="3213A91C" w14:textId="77777777" w:rsidTr="00841830">
        <w:tc>
          <w:tcPr>
            <w:tcW w:w="4530" w:type="dxa"/>
            <w:shd w:val="clear" w:color="auto" w:fill="auto"/>
          </w:tcPr>
          <w:p w14:paraId="2CAC191A" w14:textId="77777777" w:rsidR="00151A73" w:rsidRDefault="00151A73">
            <w:r>
              <w:t>Linting Test</w:t>
            </w:r>
          </w:p>
        </w:tc>
        <w:tc>
          <w:tcPr>
            <w:tcW w:w="4531" w:type="dxa"/>
            <w:shd w:val="clear" w:color="auto" w:fill="auto"/>
          </w:tcPr>
          <w:p w14:paraId="614BC00D" w14:textId="77777777" w:rsidR="00151A73" w:rsidRDefault="00151A73">
            <w:r>
              <w:t>Das sind die Tests zum Linting.</w:t>
            </w:r>
          </w:p>
        </w:tc>
      </w:tr>
      <w:tr w:rsidR="00740970" w14:paraId="19A2D7AB" w14:textId="77777777" w:rsidTr="00740970">
        <w:tc>
          <w:tcPr>
            <w:tcW w:w="4530" w:type="dxa"/>
          </w:tcPr>
          <w:p w14:paraId="374B70B6" w14:textId="77777777" w:rsidR="00740970" w:rsidRDefault="00841830">
            <w:r>
              <w:t>Manuelle Tests</w:t>
            </w:r>
          </w:p>
        </w:tc>
        <w:tc>
          <w:tcPr>
            <w:tcW w:w="4531" w:type="dxa"/>
          </w:tcPr>
          <w:p w14:paraId="642FD247" w14:textId="77777777" w:rsidR="00740970" w:rsidRDefault="00841830">
            <w:r>
              <w:t>Die Tests werden von dem Menschen selbst durchgeführt und nicht automatisch.</w:t>
            </w:r>
          </w:p>
        </w:tc>
      </w:tr>
      <w:tr w:rsidR="00426A7D" w14:paraId="66A2BD27" w14:textId="77777777" w:rsidTr="00740970">
        <w:tc>
          <w:tcPr>
            <w:tcW w:w="4530" w:type="dxa"/>
          </w:tcPr>
          <w:p w14:paraId="173887DA" w14:textId="77777777" w:rsidR="00426A7D" w:rsidRDefault="00426A7D">
            <w:r>
              <w:t>Repository</w:t>
            </w:r>
          </w:p>
        </w:tc>
        <w:tc>
          <w:tcPr>
            <w:tcW w:w="4531" w:type="dxa"/>
          </w:tcPr>
          <w:p w14:paraId="6EC069AB" w14:textId="77777777" w:rsidR="00426A7D" w:rsidRDefault="00426A7D">
            <w:r>
              <w:t>Ein Repository enthält</w:t>
            </w:r>
            <w:r w:rsidR="008E4055">
              <w:t xml:space="preserve"> den ganzen Code, die Dateien und den Revisionsverlauf jeder Datei. Es ist wie ein Projektordner auf GitHub.</w:t>
            </w:r>
          </w:p>
        </w:tc>
      </w:tr>
      <w:tr w:rsidR="00740970" w14:paraId="7DFB9BE6" w14:textId="77777777" w:rsidTr="00740970">
        <w:tc>
          <w:tcPr>
            <w:tcW w:w="4530" w:type="dxa"/>
          </w:tcPr>
          <w:p w14:paraId="0C3F8113" w14:textId="77777777" w:rsidR="00740970" w:rsidRDefault="00841830">
            <w:r>
              <w:t>Testfall</w:t>
            </w:r>
          </w:p>
        </w:tc>
        <w:tc>
          <w:tcPr>
            <w:tcW w:w="4531" w:type="dxa"/>
          </w:tcPr>
          <w:p w14:paraId="7B476BB3" w14:textId="77777777" w:rsidR="00740970" w:rsidRDefault="00841830">
            <w:r>
              <w:t>In einem Testfall wird festgehalten, was getestet werden soll.</w:t>
            </w:r>
          </w:p>
        </w:tc>
      </w:tr>
      <w:tr w:rsidR="003166A6" w14:paraId="316ABC17" w14:textId="77777777" w:rsidTr="00740970">
        <w:tc>
          <w:tcPr>
            <w:tcW w:w="4530" w:type="dxa"/>
          </w:tcPr>
          <w:p w14:paraId="3898B9B8" w14:textId="77777777" w:rsidR="003166A6" w:rsidRDefault="003166A6">
            <w:r>
              <w:t>Testing Framework</w:t>
            </w:r>
          </w:p>
        </w:tc>
        <w:tc>
          <w:tcPr>
            <w:tcW w:w="4531" w:type="dxa"/>
          </w:tcPr>
          <w:p w14:paraId="5619A8BA" w14:textId="77777777" w:rsidR="003166A6" w:rsidRDefault="003166A6">
            <w:r>
              <w:t>Eine Reihe von Richtlinien oder Regeln, die zum Erstellen und Entwerfen von Testfällen verwendet werden.</w:t>
            </w:r>
          </w:p>
        </w:tc>
      </w:tr>
      <w:tr w:rsidR="00740970" w14:paraId="1FBDCC42" w14:textId="77777777" w:rsidTr="00740970">
        <w:tc>
          <w:tcPr>
            <w:tcW w:w="4530" w:type="dxa"/>
          </w:tcPr>
          <w:p w14:paraId="66BE93FF" w14:textId="77777777" w:rsidR="00740970" w:rsidRDefault="00841830">
            <w:r>
              <w:t>Testkonzept</w:t>
            </w:r>
          </w:p>
        </w:tc>
        <w:tc>
          <w:tcPr>
            <w:tcW w:w="4531" w:type="dxa"/>
          </w:tcPr>
          <w:p w14:paraId="38408F14" w14:textId="77777777" w:rsidR="00740970" w:rsidRDefault="00841830">
            <w:r>
              <w:t>Es beschreibt, wie die Testfälle getestet werden und was dabei verwendet wird.</w:t>
            </w:r>
          </w:p>
        </w:tc>
      </w:tr>
      <w:tr w:rsidR="00740970" w14:paraId="4130F089" w14:textId="77777777" w:rsidTr="00740970">
        <w:tc>
          <w:tcPr>
            <w:tcW w:w="4530" w:type="dxa"/>
          </w:tcPr>
          <w:p w14:paraId="4F51B939" w14:textId="77777777" w:rsidR="00740970" w:rsidRDefault="00841830">
            <w:r>
              <w:t>Unit Tests</w:t>
            </w:r>
          </w:p>
        </w:tc>
        <w:tc>
          <w:tcPr>
            <w:tcW w:w="4531" w:type="dxa"/>
          </w:tcPr>
          <w:p w14:paraId="0D3B90DC" w14:textId="77777777" w:rsidR="00740970" w:rsidRDefault="00841830" w:rsidP="00841830">
            <w:pPr>
              <w:keepNext/>
            </w:pPr>
            <w:r>
              <w:t>Es werden einzelne Teile vom Code getestet, ohne Abhängigkeiten. Die Tests werden automatisch ausgeführt.</w:t>
            </w:r>
          </w:p>
        </w:tc>
      </w:tr>
      <w:tr w:rsidR="00841830" w14:paraId="7F626730" w14:textId="77777777" w:rsidTr="00740970">
        <w:tc>
          <w:tcPr>
            <w:tcW w:w="4530" w:type="dxa"/>
          </w:tcPr>
          <w:p w14:paraId="0D887C7B" w14:textId="77777777" w:rsidR="00841830" w:rsidRDefault="00841830">
            <w:r>
              <w:t>User Stories</w:t>
            </w:r>
          </w:p>
        </w:tc>
        <w:tc>
          <w:tcPr>
            <w:tcW w:w="4531" w:type="dxa"/>
          </w:tcPr>
          <w:p w14:paraId="481C43D0" w14:textId="77777777" w:rsidR="00841830" w:rsidRDefault="00841830" w:rsidP="00E27AE9">
            <w:pPr>
              <w:keepNext/>
            </w:pPr>
            <w:r>
              <w:t>Eine kurze Beschreibung, bei der ersichtlich ist, was der Benutzer will.</w:t>
            </w:r>
          </w:p>
        </w:tc>
      </w:tr>
      <w:tr w:rsidR="004C2A3E" w14:paraId="03215EA1" w14:textId="77777777" w:rsidTr="00740970">
        <w:tc>
          <w:tcPr>
            <w:tcW w:w="4530" w:type="dxa"/>
          </w:tcPr>
          <w:p w14:paraId="7D1D9A77" w14:textId="77777777" w:rsidR="004C2A3E" w:rsidRDefault="004C2A3E">
            <w:r>
              <w:t>Workflow</w:t>
            </w:r>
          </w:p>
        </w:tc>
        <w:tc>
          <w:tcPr>
            <w:tcW w:w="4531" w:type="dxa"/>
          </w:tcPr>
          <w:p w14:paraId="73BBB526" w14:textId="77777777" w:rsidR="004C2A3E" w:rsidRDefault="004C2A3E" w:rsidP="00E27AE9">
            <w:pPr>
              <w:keepNext/>
            </w:pPr>
            <w:r>
              <w:t>Bei den GitHub Actions ist ein Workflow ein konfigurierbarer automatisierter Prozess, der ein Schritt oder mehrere Schritte ausführt.</w:t>
            </w:r>
          </w:p>
        </w:tc>
      </w:tr>
    </w:tbl>
    <w:p w14:paraId="323808A7" w14:textId="77777777" w:rsidR="003C74DC" w:rsidRDefault="00E27AE9" w:rsidP="00E27AE9">
      <w:pPr>
        <w:pStyle w:val="Beschriftung"/>
      </w:pPr>
      <w:bookmarkStart w:id="253" w:name="_Toc159511334"/>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3"/>
    </w:p>
    <w:p w14:paraId="2AB0B10F" w14:textId="77777777" w:rsidR="003C74DC" w:rsidRPr="003C74DC" w:rsidRDefault="003C74DC" w:rsidP="003C74DC">
      <w:r>
        <w:br w:type="page"/>
      </w:r>
    </w:p>
    <w:bookmarkStart w:id="254" w:name="_Toc159511289" w:displacedByCustomXml="next"/>
    <w:bookmarkStart w:id="255" w:name="_Toc159247827" w:displacedByCustomXml="next"/>
    <w:bookmarkStart w:id="256" w:name="_Toc159322305"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57855461" w14:textId="77777777" w:rsidR="003C74DC" w:rsidRDefault="003C74DC" w:rsidP="003C74DC">
          <w:pPr>
            <w:pStyle w:val="berschrift2"/>
          </w:pPr>
          <w:r>
            <w:rPr>
              <w:lang w:val="de-DE"/>
            </w:rPr>
            <w:t>Quellenverzeichnis</w:t>
          </w:r>
          <w:bookmarkEnd w:id="256"/>
          <w:bookmarkEnd w:id="255"/>
          <w:bookmarkEnd w:id="254"/>
        </w:p>
        <w:sdt>
          <w:sdtPr>
            <w:id w:val="111145805"/>
            <w:bibliography/>
          </w:sdtPr>
          <w:sdtContent>
            <w:p w14:paraId="2BA548CC" w14:textId="77777777" w:rsidR="00D6220F" w:rsidRDefault="003C74DC" w:rsidP="00D6220F">
              <w:pPr>
                <w:pStyle w:val="Literaturverzeichnis"/>
                <w:ind w:left="720" w:hanging="720"/>
                <w:rPr>
                  <w:noProof/>
                  <w:sz w:val="24"/>
                  <w:szCs w:val="24"/>
                  <w:lang w:val="de-DE"/>
                </w:rPr>
              </w:pPr>
              <w:r>
                <w:fldChar w:fldCharType="begin"/>
              </w:r>
              <w:r>
                <w:instrText>BIBLIOGRAPHY</w:instrText>
              </w:r>
              <w:r>
                <w:fldChar w:fldCharType="separate"/>
              </w:r>
              <w:r w:rsidR="00D6220F">
                <w:rPr>
                  <w:noProof/>
                  <w:lang w:val="de-DE"/>
                </w:rPr>
                <w:t>Elsener, A. (19. Februar 2024). Quadrantenmodell. BBZW Sursee - Modul 450.</w:t>
              </w:r>
            </w:p>
            <w:p w14:paraId="7EE675E6" w14:textId="77777777" w:rsidR="00D6220F" w:rsidRDefault="00D6220F" w:rsidP="00D6220F">
              <w:pPr>
                <w:pStyle w:val="Literaturverzeichnis"/>
                <w:ind w:left="720" w:hanging="720"/>
                <w:rPr>
                  <w:noProof/>
                  <w:lang w:val="de-DE"/>
                </w:rPr>
              </w:pPr>
              <w:r w:rsidRPr="00D6220F">
                <w:rPr>
                  <w:noProof/>
                  <w:lang w:val="en-US"/>
                </w:rPr>
                <w:t xml:space="preserve">GitHub Actions. (21. Februar 2024). </w:t>
              </w:r>
              <w:r w:rsidRPr="00D6220F">
                <w:rPr>
                  <w:i/>
                  <w:iCs/>
                  <w:noProof/>
                  <w:lang w:val="en-US"/>
                </w:rPr>
                <w:t>GitHub Actions</w:t>
              </w:r>
              <w:r w:rsidRPr="00D6220F">
                <w:rPr>
                  <w:noProof/>
                  <w:lang w:val="en-US"/>
                </w:rPr>
                <w:t xml:space="preserve">. </w:t>
              </w:r>
              <w:r>
                <w:rPr>
                  <w:noProof/>
                  <w:lang w:val="de-DE"/>
                </w:rPr>
                <w:t>Von GitHub Actions Jest: https://docs.github.com/en/actions/automating-builds-and-tests/building-and-testing-nodejs abgerufen</w:t>
              </w:r>
            </w:p>
            <w:p w14:paraId="6A45F6CE" w14:textId="77777777" w:rsidR="00D6220F" w:rsidRDefault="00D6220F" w:rsidP="00D6220F">
              <w:pPr>
                <w:pStyle w:val="Literaturverzeichnis"/>
                <w:ind w:left="720" w:hanging="720"/>
                <w:rPr>
                  <w:noProof/>
                  <w:lang w:val="de-DE"/>
                </w:rPr>
              </w:pPr>
              <w:r w:rsidRPr="00D6220F">
                <w:rPr>
                  <w:noProof/>
                  <w:lang w:val="en-US"/>
                </w:rPr>
                <w:t xml:space="preserve">GitHub Actions. (21. Februar 2024). </w:t>
              </w:r>
              <w:r w:rsidRPr="00D6220F">
                <w:rPr>
                  <w:i/>
                  <w:iCs/>
                  <w:noProof/>
                  <w:lang w:val="en-US"/>
                </w:rPr>
                <w:t>GitHub Actions</w:t>
              </w:r>
              <w:r w:rsidRPr="00D6220F">
                <w:rPr>
                  <w:noProof/>
                  <w:lang w:val="en-US"/>
                </w:rPr>
                <w:t xml:space="preserve">. </w:t>
              </w:r>
              <w:r>
                <w:rPr>
                  <w:noProof/>
                  <w:lang w:val="de-DE"/>
                </w:rPr>
                <w:t>Von GitHub Actions PHPUnit: https://github.com/php-actions/phpunit abgerufen</w:t>
              </w:r>
            </w:p>
            <w:p w14:paraId="191A3F97" w14:textId="77777777" w:rsidR="00D6220F" w:rsidRDefault="00D6220F" w:rsidP="00D6220F">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1F0635E9" w14:textId="77777777" w:rsidR="00D6220F" w:rsidRDefault="00D6220F" w:rsidP="00D6220F">
              <w:pPr>
                <w:pStyle w:val="Literaturverzeichnis"/>
                <w:ind w:left="720" w:hanging="720"/>
                <w:rPr>
                  <w:noProof/>
                  <w:lang w:val="de-DE"/>
                </w:rPr>
              </w:pPr>
              <w:r w:rsidRPr="00D6220F">
                <w:rPr>
                  <w:noProof/>
                  <w:lang w:val="en-US"/>
                </w:rPr>
                <w:t xml:space="preserve">Saladino, G. (19. Februar 2024). </w:t>
              </w:r>
              <w:r w:rsidRPr="00D6220F">
                <w:rPr>
                  <w:i/>
                  <w:iCs/>
                  <w:noProof/>
                  <w:lang w:val="en-US"/>
                </w:rPr>
                <w:t>Perforce Software</w:t>
              </w:r>
              <w:r w:rsidRPr="00D6220F">
                <w:rPr>
                  <w:noProof/>
                  <w:lang w:val="en-US"/>
                </w:rPr>
                <w:t xml:space="preserve">. </w:t>
              </w:r>
              <w:r>
                <w:rPr>
                  <w:noProof/>
                  <w:lang w:val="de-DE"/>
                </w:rPr>
                <w:t>Von Perforce Software: https://www.perforce.com/blog/qac/what-is-linting abgerufen</w:t>
              </w:r>
            </w:p>
            <w:p w14:paraId="4C4EEC02" w14:textId="77777777" w:rsidR="00D6220F" w:rsidRDefault="00D6220F" w:rsidP="00D6220F">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0AC0E3B1" w14:textId="77777777" w:rsidR="00D6220F" w:rsidRDefault="00D6220F" w:rsidP="00D6220F">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3C84692C" w14:textId="77777777" w:rsidR="003C74DC" w:rsidRDefault="003C74DC" w:rsidP="00D6220F">
              <w:r>
                <w:rPr>
                  <w:b/>
                  <w:bCs/>
                </w:rPr>
                <w:fldChar w:fldCharType="end"/>
              </w:r>
            </w:p>
          </w:sdtContent>
        </w:sdt>
      </w:sdtContent>
    </w:sdt>
    <w:p w14:paraId="3EC3A164" w14:textId="77777777" w:rsidR="001D1010" w:rsidRPr="001D1010" w:rsidRDefault="001D1010" w:rsidP="001D1010"/>
    <w:p w14:paraId="72133C16" w14:textId="77777777" w:rsidR="00A24EFC" w:rsidRDefault="00A24EFC">
      <w:r>
        <w:br w:type="page"/>
      </w:r>
    </w:p>
    <w:p w14:paraId="66F51220" w14:textId="77777777" w:rsidR="00A24EFC" w:rsidRDefault="00A24EFC" w:rsidP="00A24EFC">
      <w:pPr>
        <w:pStyle w:val="berschrift2"/>
      </w:pPr>
      <w:bookmarkStart w:id="257" w:name="_Toc159247828"/>
      <w:bookmarkStart w:id="258" w:name="_Toc159322306"/>
      <w:bookmarkStart w:id="259" w:name="_Toc159511290"/>
      <w:r>
        <w:lastRenderedPageBreak/>
        <w:t>Abbildungsverzeichnis</w:t>
      </w:r>
      <w:bookmarkEnd w:id="257"/>
      <w:bookmarkEnd w:id="258"/>
      <w:bookmarkEnd w:id="259"/>
    </w:p>
    <w:p w14:paraId="06FCE37E" w14:textId="073F288A" w:rsidR="00D6220F"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511293" w:history="1">
        <w:r w:rsidR="00D6220F" w:rsidRPr="00F56246">
          <w:rPr>
            <w:rStyle w:val="Hyperlink"/>
            <w:noProof/>
          </w:rPr>
          <w:t>Abbildung 1: IPERKA</w:t>
        </w:r>
        <w:r w:rsidR="00D6220F">
          <w:rPr>
            <w:noProof/>
            <w:webHidden/>
          </w:rPr>
          <w:tab/>
        </w:r>
        <w:r w:rsidR="00D6220F">
          <w:rPr>
            <w:noProof/>
            <w:webHidden/>
          </w:rPr>
          <w:fldChar w:fldCharType="begin"/>
        </w:r>
        <w:r w:rsidR="00D6220F">
          <w:rPr>
            <w:noProof/>
            <w:webHidden/>
          </w:rPr>
          <w:instrText xml:space="preserve"> PAGEREF _Toc159511293 \h </w:instrText>
        </w:r>
        <w:r w:rsidR="00D6220F">
          <w:rPr>
            <w:noProof/>
            <w:webHidden/>
          </w:rPr>
        </w:r>
        <w:r w:rsidR="00D6220F">
          <w:rPr>
            <w:noProof/>
            <w:webHidden/>
          </w:rPr>
          <w:fldChar w:fldCharType="separate"/>
        </w:r>
        <w:r w:rsidR="00D6220F">
          <w:rPr>
            <w:noProof/>
            <w:webHidden/>
          </w:rPr>
          <w:t>8</w:t>
        </w:r>
        <w:r w:rsidR="00D6220F">
          <w:rPr>
            <w:noProof/>
            <w:webHidden/>
          </w:rPr>
          <w:fldChar w:fldCharType="end"/>
        </w:r>
      </w:hyperlink>
    </w:p>
    <w:p w14:paraId="2EB01158" w14:textId="099DE593"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4" w:history="1">
        <w:r w:rsidRPr="00F56246">
          <w:rPr>
            <w:rStyle w:val="Hyperlink"/>
            <w:noProof/>
          </w:rPr>
          <w:t>Abbildung 2: Zeitplan</w:t>
        </w:r>
        <w:r>
          <w:rPr>
            <w:noProof/>
            <w:webHidden/>
          </w:rPr>
          <w:tab/>
        </w:r>
        <w:r>
          <w:rPr>
            <w:noProof/>
            <w:webHidden/>
          </w:rPr>
          <w:fldChar w:fldCharType="begin"/>
        </w:r>
        <w:r>
          <w:rPr>
            <w:noProof/>
            <w:webHidden/>
          </w:rPr>
          <w:instrText xml:space="preserve"> PAGEREF _Toc159511294 \h </w:instrText>
        </w:r>
        <w:r>
          <w:rPr>
            <w:noProof/>
            <w:webHidden/>
          </w:rPr>
        </w:r>
        <w:r>
          <w:rPr>
            <w:noProof/>
            <w:webHidden/>
          </w:rPr>
          <w:fldChar w:fldCharType="separate"/>
        </w:r>
        <w:r>
          <w:rPr>
            <w:noProof/>
            <w:webHidden/>
          </w:rPr>
          <w:t>9</w:t>
        </w:r>
        <w:r>
          <w:rPr>
            <w:noProof/>
            <w:webHidden/>
          </w:rPr>
          <w:fldChar w:fldCharType="end"/>
        </w:r>
      </w:hyperlink>
    </w:p>
    <w:p w14:paraId="33963C21" w14:textId="63261693"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5" w:history="1">
        <w:r w:rsidRPr="00F56246">
          <w:rPr>
            <w:rStyle w:val="Hyperlink"/>
            <w:noProof/>
          </w:rPr>
          <w:t>Abbildung 3: CI/CD</w:t>
        </w:r>
        <w:r>
          <w:rPr>
            <w:noProof/>
            <w:webHidden/>
          </w:rPr>
          <w:tab/>
        </w:r>
        <w:r>
          <w:rPr>
            <w:noProof/>
            <w:webHidden/>
          </w:rPr>
          <w:fldChar w:fldCharType="begin"/>
        </w:r>
        <w:r>
          <w:rPr>
            <w:noProof/>
            <w:webHidden/>
          </w:rPr>
          <w:instrText xml:space="preserve"> PAGEREF _Toc159511295 \h </w:instrText>
        </w:r>
        <w:r>
          <w:rPr>
            <w:noProof/>
            <w:webHidden/>
          </w:rPr>
        </w:r>
        <w:r>
          <w:rPr>
            <w:noProof/>
            <w:webHidden/>
          </w:rPr>
          <w:fldChar w:fldCharType="separate"/>
        </w:r>
        <w:r>
          <w:rPr>
            <w:noProof/>
            <w:webHidden/>
          </w:rPr>
          <w:t>15</w:t>
        </w:r>
        <w:r>
          <w:rPr>
            <w:noProof/>
            <w:webHidden/>
          </w:rPr>
          <w:fldChar w:fldCharType="end"/>
        </w:r>
      </w:hyperlink>
    </w:p>
    <w:p w14:paraId="258D8BB1" w14:textId="46D12AC1"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6" w:history="1">
        <w:r w:rsidRPr="00F56246">
          <w:rPr>
            <w:rStyle w:val="Hyperlink"/>
            <w:noProof/>
          </w:rPr>
          <w:t>Abbildung 4: Kontextdiagramm</w:t>
        </w:r>
        <w:r>
          <w:rPr>
            <w:noProof/>
            <w:webHidden/>
          </w:rPr>
          <w:tab/>
        </w:r>
        <w:r>
          <w:rPr>
            <w:noProof/>
            <w:webHidden/>
          </w:rPr>
          <w:fldChar w:fldCharType="begin"/>
        </w:r>
        <w:r>
          <w:rPr>
            <w:noProof/>
            <w:webHidden/>
          </w:rPr>
          <w:instrText xml:space="preserve"> PAGEREF _Toc159511296 \h </w:instrText>
        </w:r>
        <w:r>
          <w:rPr>
            <w:noProof/>
            <w:webHidden/>
          </w:rPr>
        </w:r>
        <w:r>
          <w:rPr>
            <w:noProof/>
            <w:webHidden/>
          </w:rPr>
          <w:fldChar w:fldCharType="separate"/>
        </w:r>
        <w:r>
          <w:rPr>
            <w:noProof/>
            <w:webHidden/>
          </w:rPr>
          <w:t>16</w:t>
        </w:r>
        <w:r>
          <w:rPr>
            <w:noProof/>
            <w:webHidden/>
          </w:rPr>
          <w:fldChar w:fldCharType="end"/>
        </w:r>
      </w:hyperlink>
    </w:p>
    <w:p w14:paraId="4234C6A3" w14:textId="70334B58"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7" w:history="1">
        <w:r w:rsidRPr="00F56246">
          <w:rPr>
            <w:rStyle w:val="Hyperlink"/>
            <w:noProof/>
          </w:rPr>
          <w:t>Abbildung 5: Mockup Login</w:t>
        </w:r>
        <w:r>
          <w:rPr>
            <w:noProof/>
            <w:webHidden/>
          </w:rPr>
          <w:tab/>
        </w:r>
        <w:r>
          <w:rPr>
            <w:noProof/>
            <w:webHidden/>
          </w:rPr>
          <w:fldChar w:fldCharType="begin"/>
        </w:r>
        <w:r>
          <w:rPr>
            <w:noProof/>
            <w:webHidden/>
          </w:rPr>
          <w:instrText xml:space="preserve"> PAGEREF _Toc159511297 \h </w:instrText>
        </w:r>
        <w:r>
          <w:rPr>
            <w:noProof/>
            <w:webHidden/>
          </w:rPr>
        </w:r>
        <w:r>
          <w:rPr>
            <w:noProof/>
            <w:webHidden/>
          </w:rPr>
          <w:fldChar w:fldCharType="separate"/>
        </w:r>
        <w:r>
          <w:rPr>
            <w:noProof/>
            <w:webHidden/>
          </w:rPr>
          <w:t>17</w:t>
        </w:r>
        <w:r>
          <w:rPr>
            <w:noProof/>
            <w:webHidden/>
          </w:rPr>
          <w:fldChar w:fldCharType="end"/>
        </w:r>
      </w:hyperlink>
    </w:p>
    <w:p w14:paraId="7DB54409" w14:textId="5A5718C5"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8" w:history="1">
        <w:r w:rsidRPr="00F56246">
          <w:rPr>
            <w:rStyle w:val="Hyperlink"/>
            <w:noProof/>
          </w:rPr>
          <w:t>Abbildung 6: Mockup Registrierung</w:t>
        </w:r>
        <w:r>
          <w:rPr>
            <w:noProof/>
            <w:webHidden/>
          </w:rPr>
          <w:tab/>
        </w:r>
        <w:r>
          <w:rPr>
            <w:noProof/>
            <w:webHidden/>
          </w:rPr>
          <w:fldChar w:fldCharType="begin"/>
        </w:r>
        <w:r>
          <w:rPr>
            <w:noProof/>
            <w:webHidden/>
          </w:rPr>
          <w:instrText xml:space="preserve"> PAGEREF _Toc159511298 \h </w:instrText>
        </w:r>
        <w:r>
          <w:rPr>
            <w:noProof/>
            <w:webHidden/>
          </w:rPr>
        </w:r>
        <w:r>
          <w:rPr>
            <w:noProof/>
            <w:webHidden/>
          </w:rPr>
          <w:fldChar w:fldCharType="separate"/>
        </w:r>
        <w:r>
          <w:rPr>
            <w:noProof/>
            <w:webHidden/>
          </w:rPr>
          <w:t>18</w:t>
        </w:r>
        <w:r>
          <w:rPr>
            <w:noProof/>
            <w:webHidden/>
          </w:rPr>
          <w:fldChar w:fldCharType="end"/>
        </w:r>
      </w:hyperlink>
    </w:p>
    <w:p w14:paraId="2E0011E5" w14:textId="03F89860"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299" w:history="1">
        <w:r w:rsidRPr="00F56246">
          <w:rPr>
            <w:rStyle w:val="Hyperlink"/>
            <w:noProof/>
          </w:rPr>
          <w:t>Abbildung 7: Mockup Kalender</w:t>
        </w:r>
        <w:r>
          <w:rPr>
            <w:noProof/>
            <w:webHidden/>
          </w:rPr>
          <w:tab/>
        </w:r>
        <w:r>
          <w:rPr>
            <w:noProof/>
            <w:webHidden/>
          </w:rPr>
          <w:fldChar w:fldCharType="begin"/>
        </w:r>
        <w:r>
          <w:rPr>
            <w:noProof/>
            <w:webHidden/>
          </w:rPr>
          <w:instrText xml:space="preserve"> PAGEREF _Toc159511299 \h </w:instrText>
        </w:r>
        <w:r>
          <w:rPr>
            <w:noProof/>
            <w:webHidden/>
          </w:rPr>
        </w:r>
        <w:r>
          <w:rPr>
            <w:noProof/>
            <w:webHidden/>
          </w:rPr>
          <w:fldChar w:fldCharType="separate"/>
        </w:r>
        <w:r>
          <w:rPr>
            <w:noProof/>
            <w:webHidden/>
          </w:rPr>
          <w:t>18</w:t>
        </w:r>
        <w:r>
          <w:rPr>
            <w:noProof/>
            <w:webHidden/>
          </w:rPr>
          <w:fldChar w:fldCharType="end"/>
        </w:r>
      </w:hyperlink>
    </w:p>
    <w:p w14:paraId="53BB4526" w14:textId="0A307CA0"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0" w:history="1">
        <w:r w:rsidRPr="00F56246">
          <w:rPr>
            <w:rStyle w:val="Hyperlink"/>
            <w:noProof/>
          </w:rPr>
          <w:t>Abbildung 8: Mockup Menü</w:t>
        </w:r>
        <w:r>
          <w:rPr>
            <w:noProof/>
            <w:webHidden/>
          </w:rPr>
          <w:tab/>
        </w:r>
        <w:r>
          <w:rPr>
            <w:noProof/>
            <w:webHidden/>
          </w:rPr>
          <w:fldChar w:fldCharType="begin"/>
        </w:r>
        <w:r>
          <w:rPr>
            <w:noProof/>
            <w:webHidden/>
          </w:rPr>
          <w:instrText xml:space="preserve"> PAGEREF _Toc159511300 \h </w:instrText>
        </w:r>
        <w:r>
          <w:rPr>
            <w:noProof/>
            <w:webHidden/>
          </w:rPr>
        </w:r>
        <w:r>
          <w:rPr>
            <w:noProof/>
            <w:webHidden/>
          </w:rPr>
          <w:fldChar w:fldCharType="separate"/>
        </w:r>
        <w:r>
          <w:rPr>
            <w:noProof/>
            <w:webHidden/>
          </w:rPr>
          <w:t>19</w:t>
        </w:r>
        <w:r>
          <w:rPr>
            <w:noProof/>
            <w:webHidden/>
          </w:rPr>
          <w:fldChar w:fldCharType="end"/>
        </w:r>
      </w:hyperlink>
    </w:p>
    <w:p w14:paraId="52589D2B" w14:textId="018B1138"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1" w:history="1">
        <w:r w:rsidRPr="00F56246">
          <w:rPr>
            <w:rStyle w:val="Hyperlink"/>
            <w:noProof/>
          </w:rPr>
          <w:t>Abbildung 9: Mockup Dashboard</w:t>
        </w:r>
        <w:r>
          <w:rPr>
            <w:noProof/>
            <w:webHidden/>
          </w:rPr>
          <w:tab/>
        </w:r>
        <w:r>
          <w:rPr>
            <w:noProof/>
            <w:webHidden/>
          </w:rPr>
          <w:fldChar w:fldCharType="begin"/>
        </w:r>
        <w:r>
          <w:rPr>
            <w:noProof/>
            <w:webHidden/>
          </w:rPr>
          <w:instrText xml:space="preserve"> PAGEREF _Toc159511301 \h </w:instrText>
        </w:r>
        <w:r>
          <w:rPr>
            <w:noProof/>
            <w:webHidden/>
          </w:rPr>
        </w:r>
        <w:r>
          <w:rPr>
            <w:noProof/>
            <w:webHidden/>
          </w:rPr>
          <w:fldChar w:fldCharType="separate"/>
        </w:r>
        <w:r>
          <w:rPr>
            <w:noProof/>
            <w:webHidden/>
          </w:rPr>
          <w:t>19</w:t>
        </w:r>
        <w:r>
          <w:rPr>
            <w:noProof/>
            <w:webHidden/>
          </w:rPr>
          <w:fldChar w:fldCharType="end"/>
        </w:r>
      </w:hyperlink>
    </w:p>
    <w:p w14:paraId="2C9256B6" w14:textId="2A6A898A"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2" w:history="1">
        <w:r w:rsidRPr="00F56246">
          <w:rPr>
            <w:rStyle w:val="Hyperlink"/>
            <w:noProof/>
          </w:rPr>
          <w:t>Abbildung 10: Mockup Dashboard - Neuer Eintrag</w:t>
        </w:r>
        <w:r>
          <w:rPr>
            <w:noProof/>
            <w:webHidden/>
          </w:rPr>
          <w:tab/>
        </w:r>
        <w:r>
          <w:rPr>
            <w:noProof/>
            <w:webHidden/>
          </w:rPr>
          <w:fldChar w:fldCharType="begin"/>
        </w:r>
        <w:r>
          <w:rPr>
            <w:noProof/>
            <w:webHidden/>
          </w:rPr>
          <w:instrText xml:space="preserve"> PAGEREF _Toc159511302 \h </w:instrText>
        </w:r>
        <w:r>
          <w:rPr>
            <w:noProof/>
            <w:webHidden/>
          </w:rPr>
        </w:r>
        <w:r>
          <w:rPr>
            <w:noProof/>
            <w:webHidden/>
          </w:rPr>
          <w:fldChar w:fldCharType="separate"/>
        </w:r>
        <w:r>
          <w:rPr>
            <w:noProof/>
            <w:webHidden/>
          </w:rPr>
          <w:t>20</w:t>
        </w:r>
        <w:r>
          <w:rPr>
            <w:noProof/>
            <w:webHidden/>
          </w:rPr>
          <w:fldChar w:fldCharType="end"/>
        </w:r>
      </w:hyperlink>
    </w:p>
    <w:p w14:paraId="051540AA" w14:textId="22A821AD"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3" w:history="1">
        <w:r w:rsidRPr="00F56246">
          <w:rPr>
            <w:rStyle w:val="Hyperlink"/>
            <w:noProof/>
          </w:rPr>
          <w:t>Abbildung 11: Mockup Dashboard - Eintrag hinzugefügt</w:t>
        </w:r>
        <w:r>
          <w:rPr>
            <w:noProof/>
            <w:webHidden/>
          </w:rPr>
          <w:tab/>
        </w:r>
        <w:r>
          <w:rPr>
            <w:noProof/>
            <w:webHidden/>
          </w:rPr>
          <w:fldChar w:fldCharType="begin"/>
        </w:r>
        <w:r>
          <w:rPr>
            <w:noProof/>
            <w:webHidden/>
          </w:rPr>
          <w:instrText xml:space="preserve"> PAGEREF _Toc159511303 \h </w:instrText>
        </w:r>
        <w:r>
          <w:rPr>
            <w:noProof/>
            <w:webHidden/>
          </w:rPr>
        </w:r>
        <w:r>
          <w:rPr>
            <w:noProof/>
            <w:webHidden/>
          </w:rPr>
          <w:fldChar w:fldCharType="separate"/>
        </w:r>
        <w:r>
          <w:rPr>
            <w:noProof/>
            <w:webHidden/>
          </w:rPr>
          <w:t>20</w:t>
        </w:r>
        <w:r>
          <w:rPr>
            <w:noProof/>
            <w:webHidden/>
          </w:rPr>
          <w:fldChar w:fldCharType="end"/>
        </w:r>
      </w:hyperlink>
    </w:p>
    <w:p w14:paraId="1B5E643F" w14:textId="2FD3967D"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4" w:history="1">
        <w:r w:rsidRPr="00F56246">
          <w:rPr>
            <w:rStyle w:val="Hyperlink"/>
            <w:noProof/>
          </w:rPr>
          <w:t>Abbildung 12: Mockup Dashboard - Notizen</w:t>
        </w:r>
        <w:r>
          <w:rPr>
            <w:noProof/>
            <w:webHidden/>
          </w:rPr>
          <w:tab/>
        </w:r>
        <w:r>
          <w:rPr>
            <w:noProof/>
            <w:webHidden/>
          </w:rPr>
          <w:fldChar w:fldCharType="begin"/>
        </w:r>
        <w:r>
          <w:rPr>
            <w:noProof/>
            <w:webHidden/>
          </w:rPr>
          <w:instrText xml:space="preserve"> PAGEREF _Toc159511304 \h </w:instrText>
        </w:r>
        <w:r>
          <w:rPr>
            <w:noProof/>
            <w:webHidden/>
          </w:rPr>
        </w:r>
        <w:r>
          <w:rPr>
            <w:noProof/>
            <w:webHidden/>
          </w:rPr>
          <w:fldChar w:fldCharType="separate"/>
        </w:r>
        <w:r>
          <w:rPr>
            <w:noProof/>
            <w:webHidden/>
          </w:rPr>
          <w:t>21</w:t>
        </w:r>
        <w:r>
          <w:rPr>
            <w:noProof/>
            <w:webHidden/>
          </w:rPr>
          <w:fldChar w:fldCharType="end"/>
        </w:r>
      </w:hyperlink>
    </w:p>
    <w:p w14:paraId="0F3877FE" w14:textId="502A6B44"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5" w:history="1">
        <w:r w:rsidRPr="00F56246">
          <w:rPr>
            <w:rStyle w:val="Hyperlink"/>
            <w:noProof/>
          </w:rPr>
          <w:t>Abbildung 13: Mockup Analysen</w:t>
        </w:r>
        <w:r>
          <w:rPr>
            <w:noProof/>
            <w:webHidden/>
          </w:rPr>
          <w:tab/>
        </w:r>
        <w:r>
          <w:rPr>
            <w:noProof/>
            <w:webHidden/>
          </w:rPr>
          <w:fldChar w:fldCharType="begin"/>
        </w:r>
        <w:r>
          <w:rPr>
            <w:noProof/>
            <w:webHidden/>
          </w:rPr>
          <w:instrText xml:space="preserve"> PAGEREF _Toc159511305 \h </w:instrText>
        </w:r>
        <w:r>
          <w:rPr>
            <w:noProof/>
            <w:webHidden/>
          </w:rPr>
        </w:r>
        <w:r>
          <w:rPr>
            <w:noProof/>
            <w:webHidden/>
          </w:rPr>
          <w:fldChar w:fldCharType="separate"/>
        </w:r>
        <w:r>
          <w:rPr>
            <w:noProof/>
            <w:webHidden/>
          </w:rPr>
          <w:t>21</w:t>
        </w:r>
        <w:r>
          <w:rPr>
            <w:noProof/>
            <w:webHidden/>
          </w:rPr>
          <w:fldChar w:fldCharType="end"/>
        </w:r>
      </w:hyperlink>
    </w:p>
    <w:p w14:paraId="045FFA1C" w14:textId="4898F2AD"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6" w:history="1">
        <w:r w:rsidRPr="00F56246">
          <w:rPr>
            <w:rStyle w:val="Hyperlink"/>
            <w:noProof/>
          </w:rPr>
          <w:t>Abbildung 14: Mockup Analysen - eigene Mannschaft</w:t>
        </w:r>
        <w:r>
          <w:rPr>
            <w:noProof/>
            <w:webHidden/>
          </w:rPr>
          <w:tab/>
        </w:r>
        <w:r>
          <w:rPr>
            <w:noProof/>
            <w:webHidden/>
          </w:rPr>
          <w:fldChar w:fldCharType="begin"/>
        </w:r>
        <w:r>
          <w:rPr>
            <w:noProof/>
            <w:webHidden/>
          </w:rPr>
          <w:instrText xml:space="preserve"> PAGEREF _Toc159511306 \h </w:instrText>
        </w:r>
        <w:r>
          <w:rPr>
            <w:noProof/>
            <w:webHidden/>
          </w:rPr>
        </w:r>
        <w:r>
          <w:rPr>
            <w:noProof/>
            <w:webHidden/>
          </w:rPr>
          <w:fldChar w:fldCharType="separate"/>
        </w:r>
        <w:r>
          <w:rPr>
            <w:noProof/>
            <w:webHidden/>
          </w:rPr>
          <w:t>22</w:t>
        </w:r>
        <w:r>
          <w:rPr>
            <w:noProof/>
            <w:webHidden/>
          </w:rPr>
          <w:fldChar w:fldCharType="end"/>
        </w:r>
      </w:hyperlink>
    </w:p>
    <w:p w14:paraId="710AA570" w14:textId="5720FF30"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7" w:history="1">
        <w:r w:rsidRPr="00F56246">
          <w:rPr>
            <w:rStyle w:val="Hyperlink"/>
            <w:noProof/>
          </w:rPr>
          <w:t>Abbildung 15: Mockup Analysen - gegnerische Mannschaften</w:t>
        </w:r>
        <w:r>
          <w:rPr>
            <w:noProof/>
            <w:webHidden/>
          </w:rPr>
          <w:tab/>
        </w:r>
        <w:r>
          <w:rPr>
            <w:noProof/>
            <w:webHidden/>
          </w:rPr>
          <w:fldChar w:fldCharType="begin"/>
        </w:r>
        <w:r>
          <w:rPr>
            <w:noProof/>
            <w:webHidden/>
          </w:rPr>
          <w:instrText xml:space="preserve"> PAGEREF _Toc159511307 \h </w:instrText>
        </w:r>
        <w:r>
          <w:rPr>
            <w:noProof/>
            <w:webHidden/>
          </w:rPr>
        </w:r>
        <w:r>
          <w:rPr>
            <w:noProof/>
            <w:webHidden/>
          </w:rPr>
          <w:fldChar w:fldCharType="separate"/>
        </w:r>
        <w:r>
          <w:rPr>
            <w:noProof/>
            <w:webHidden/>
          </w:rPr>
          <w:t>23</w:t>
        </w:r>
        <w:r>
          <w:rPr>
            <w:noProof/>
            <w:webHidden/>
          </w:rPr>
          <w:fldChar w:fldCharType="end"/>
        </w:r>
      </w:hyperlink>
    </w:p>
    <w:p w14:paraId="4079AC67" w14:textId="281D9935"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8" w:history="1">
        <w:r w:rsidRPr="00F56246">
          <w:rPr>
            <w:rStyle w:val="Hyperlink"/>
            <w:noProof/>
          </w:rPr>
          <w:t>Abbildung 16: Quadrantenmodell</w:t>
        </w:r>
        <w:r>
          <w:rPr>
            <w:noProof/>
            <w:webHidden/>
          </w:rPr>
          <w:tab/>
        </w:r>
        <w:r>
          <w:rPr>
            <w:noProof/>
            <w:webHidden/>
          </w:rPr>
          <w:fldChar w:fldCharType="begin"/>
        </w:r>
        <w:r>
          <w:rPr>
            <w:noProof/>
            <w:webHidden/>
          </w:rPr>
          <w:instrText xml:space="preserve"> PAGEREF _Toc159511308 \h </w:instrText>
        </w:r>
        <w:r>
          <w:rPr>
            <w:noProof/>
            <w:webHidden/>
          </w:rPr>
        </w:r>
        <w:r>
          <w:rPr>
            <w:noProof/>
            <w:webHidden/>
          </w:rPr>
          <w:fldChar w:fldCharType="separate"/>
        </w:r>
        <w:r>
          <w:rPr>
            <w:noProof/>
            <w:webHidden/>
          </w:rPr>
          <w:t>25</w:t>
        </w:r>
        <w:r>
          <w:rPr>
            <w:noProof/>
            <w:webHidden/>
          </w:rPr>
          <w:fldChar w:fldCharType="end"/>
        </w:r>
      </w:hyperlink>
    </w:p>
    <w:p w14:paraId="16D7C8DB" w14:textId="7B4DD855"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09" w:history="1">
        <w:r w:rsidRPr="00F56246">
          <w:rPr>
            <w:rStyle w:val="Hyperlink"/>
            <w:noProof/>
          </w:rPr>
          <w:t>Abbildung 17: Login-Implementierung</w:t>
        </w:r>
        <w:r>
          <w:rPr>
            <w:noProof/>
            <w:webHidden/>
          </w:rPr>
          <w:tab/>
        </w:r>
        <w:r>
          <w:rPr>
            <w:noProof/>
            <w:webHidden/>
          </w:rPr>
          <w:fldChar w:fldCharType="begin"/>
        </w:r>
        <w:r>
          <w:rPr>
            <w:noProof/>
            <w:webHidden/>
          </w:rPr>
          <w:instrText xml:space="preserve"> PAGEREF _Toc159511309 \h </w:instrText>
        </w:r>
        <w:r>
          <w:rPr>
            <w:noProof/>
            <w:webHidden/>
          </w:rPr>
        </w:r>
        <w:r>
          <w:rPr>
            <w:noProof/>
            <w:webHidden/>
          </w:rPr>
          <w:fldChar w:fldCharType="separate"/>
        </w:r>
        <w:r>
          <w:rPr>
            <w:noProof/>
            <w:webHidden/>
          </w:rPr>
          <w:t>31</w:t>
        </w:r>
        <w:r>
          <w:rPr>
            <w:noProof/>
            <w:webHidden/>
          </w:rPr>
          <w:fldChar w:fldCharType="end"/>
        </w:r>
      </w:hyperlink>
    </w:p>
    <w:p w14:paraId="6F414070" w14:textId="4E8DD185"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0" w:history="1">
        <w:r w:rsidRPr="00F56246">
          <w:rPr>
            <w:rStyle w:val="Hyperlink"/>
            <w:noProof/>
          </w:rPr>
          <w:t>Abbildung 18: Login-Implementierung – keine Eingaben</w:t>
        </w:r>
        <w:r>
          <w:rPr>
            <w:noProof/>
            <w:webHidden/>
          </w:rPr>
          <w:tab/>
        </w:r>
        <w:r>
          <w:rPr>
            <w:noProof/>
            <w:webHidden/>
          </w:rPr>
          <w:fldChar w:fldCharType="begin"/>
        </w:r>
        <w:r>
          <w:rPr>
            <w:noProof/>
            <w:webHidden/>
          </w:rPr>
          <w:instrText xml:space="preserve"> PAGEREF _Toc159511310 \h </w:instrText>
        </w:r>
        <w:r>
          <w:rPr>
            <w:noProof/>
            <w:webHidden/>
          </w:rPr>
        </w:r>
        <w:r>
          <w:rPr>
            <w:noProof/>
            <w:webHidden/>
          </w:rPr>
          <w:fldChar w:fldCharType="separate"/>
        </w:r>
        <w:r>
          <w:rPr>
            <w:noProof/>
            <w:webHidden/>
          </w:rPr>
          <w:t>32</w:t>
        </w:r>
        <w:r>
          <w:rPr>
            <w:noProof/>
            <w:webHidden/>
          </w:rPr>
          <w:fldChar w:fldCharType="end"/>
        </w:r>
      </w:hyperlink>
    </w:p>
    <w:p w14:paraId="35520272" w14:textId="0D425274"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1" w:history="1">
        <w:r w:rsidRPr="00F56246">
          <w:rPr>
            <w:rStyle w:val="Hyperlink"/>
            <w:noProof/>
          </w:rPr>
          <w:t>Abbildung 19: Login-Implementierung - falsche Anmeldedaten</w:t>
        </w:r>
        <w:r>
          <w:rPr>
            <w:noProof/>
            <w:webHidden/>
          </w:rPr>
          <w:tab/>
        </w:r>
        <w:r>
          <w:rPr>
            <w:noProof/>
            <w:webHidden/>
          </w:rPr>
          <w:fldChar w:fldCharType="begin"/>
        </w:r>
        <w:r>
          <w:rPr>
            <w:noProof/>
            <w:webHidden/>
          </w:rPr>
          <w:instrText xml:space="preserve"> PAGEREF _Toc159511311 \h </w:instrText>
        </w:r>
        <w:r>
          <w:rPr>
            <w:noProof/>
            <w:webHidden/>
          </w:rPr>
        </w:r>
        <w:r>
          <w:rPr>
            <w:noProof/>
            <w:webHidden/>
          </w:rPr>
          <w:fldChar w:fldCharType="separate"/>
        </w:r>
        <w:r>
          <w:rPr>
            <w:noProof/>
            <w:webHidden/>
          </w:rPr>
          <w:t>33</w:t>
        </w:r>
        <w:r>
          <w:rPr>
            <w:noProof/>
            <w:webHidden/>
          </w:rPr>
          <w:fldChar w:fldCharType="end"/>
        </w:r>
      </w:hyperlink>
    </w:p>
    <w:p w14:paraId="2634AFB3" w14:textId="07F676C1"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2" w:history="1">
        <w:r w:rsidRPr="00F56246">
          <w:rPr>
            <w:rStyle w:val="Hyperlink"/>
            <w:noProof/>
          </w:rPr>
          <w:t>Abbildung 20: Registrierungsimplementierung</w:t>
        </w:r>
        <w:r>
          <w:rPr>
            <w:noProof/>
            <w:webHidden/>
          </w:rPr>
          <w:tab/>
        </w:r>
        <w:r>
          <w:rPr>
            <w:noProof/>
            <w:webHidden/>
          </w:rPr>
          <w:fldChar w:fldCharType="begin"/>
        </w:r>
        <w:r>
          <w:rPr>
            <w:noProof/>
            <w:webHidden/>
          </w:rPr>
          <w:instrText xml:space="preserve"> PAGEREF _Toc159511312 \h </w:instrText>
        </w:r>
        <w:r>
          <w:rPr>
            <w:noProof/>
            <w:webHidden/>
          </w:rPr>
        </w:r>
        <w:r>
          <w:rPr>
            <w:noProof/>
            <w:webHidden/>
          </w:rPr>
          <w:fldChar w:fldCharType="separate"/>
        </w:r>
        <w:r>
          <w:rPr>
            <w:noProof/>
            <w:webHidden/>
          </w:rPr>
          <w:t>34</w:t>
        </w:r>
        <w:r>
          <w:rPr>
            <w:noProof/>
            <w:webHidden/>
          </w:rPr>
          <w:fldChar w:fldCharType="end"/>
        </w:r>
      </w:hyperlink>
    </w:p>
    <w:p w14:paraId="4E45292A" w14:textId="0A89D456"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3" w:history="1">
        <w:r w:rsidRPr="00F56246">
          <w:rPr>
            <w:rStyle w:val="Hyperlink"/>
            <w:noProof/>
          </w:rPr>
          <w:t>Abbildung 21: Registrierungsimplementierung - keine Eingabe</w:t>
        </w:r>
        <w:r>
          <w:rPr>
            <w:noProof/>
            <w:webHidden/>
          </w:rPr>
          <w:tab/>
        </w:r>
        <w:r>
          <w:rPr>
            <w:noProof/>
            <w:webHidden/>
          </w:rPr>
          <w:fldChar w:fldCharType="begin"/>
        </w:r>
        <w:r>
          <w:rPr>
            <w:noProof/>
            <w:webHidden/>
          </w:rPr>
          <w:instrText xml:space="preserve"> PAGEREF _Toc159511313 \h </w:instrText>
        </w:r>
        <w:r>
          <w:rPr>
            <w:noProof/>
            <w:webHidden/>
          </w:rPr>
        </w:r>
        <w:r>
          <w:rPr>
            <w:noProof/>
            <w:webHidden/>
          </w:rPr>
          <w:fldChar w:fldCharType="separate"/>
        </w:r>
        <w:r>
          <w:rPr>
            <w:noProof/>
            <w:webHidden/>
          </w:rPr>
          <w:t>35</w:t>
        </w:r>
        <w:r>
          <w:rPr>
            <w:noProof/>
            <w:webHidden/>
          </w:rPr>
          <w:fldChar w:fldCharType="end"/>
        </w:r>
      </w:hyperlink>
    </w:p>
    <w:p w14:paraId="4E490081" w14:textId="598846D6"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4" w:history="1">
        <w:r w:rsidRPr="00F56246">
          <w:rPr>
            <w:rStyle w:val="Hyperlink"/>
            <w:noProof/>
          </w:rPr>
          <w:t>Abbildung 22: Registrierungsimplementierung - falsche Werte</w:t>
        </w:r>
        <w:r>
          <w:rPr>
            <w:noProof/>
            <w:webHidden/>
          </w:rPr>
          <w:tab/>
        </w:r>
        <w:r>
          <w:rPr>
            <w:noProof/>
            <w:webHidden/>
          </w:rPr>
          <w:fldChar w:fldCharType="begin"/>
        </w:r>
        <w:r>
          <w:rPr>
            <w:noProof/>
            <w:webHidden/>
          </w:rPr>
          <w:instrText xml:space="preserve"> PAGEREF _Toc159511314 \h </w:instrText>
        </w:r>
        <w:r>
          <w:rPr>
            <w:noProof/>
            <w:webHidden/>
          </w:rPr>
        </w:r>
        <w:r>
          <w:rPr>
            <w:noProof/>
            <w:webHidden/>
          </w:rPr>
          <w:fldChar w:fldCharType="separate"/>
        </w:r>
        <w:r>
          <w:rPr>
            <w:noProof/>
            <w:webHidden/>
          </w:rPr>
          <w:t>36</w:t>
        </w:r>
        <w:r>
          <w:rPr>
            <w:noProof/>
            <w:webHidden/>
          </w:rPr>
          <w:fldChar w:fldCharType="end"/>
        </w:r>
      </w:hyperlink>
    </w:p>
    <w:p w14:paraId="61A5434E" w14:textId="76F43C3E"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5" w:history="1">
        <w:r w:rsidRPr="00F56246">
          <w:rPr>
            <w:rStyle w:val="Hyperlink"/>
            <w:noProof/>
          </w:rPr>
          <w:t>Abbildung 23: Registrierungsimplementierung - Passwort stimmt nicht überein</w:t>
        </w:r>
        <w:r>
          <w:rPr>
            <w:noProof/>
            <w:webHidden/>
          </w:rPr>
          <w:tab/>
        </w:r>
        <w:r>
          <w:rPr>
            <w:noProof/>
            <w:webHidden/>
          </w:rPr>
          <w:fldChar w:fldCharType="begin"/>
        </w:r>
        <w:r>
          <w:rPr>
            <w:noProof/>
            <w:webHidden/>
          </w:rPr>
          <w:instrText xml:space="preserve"> PAGEREF _Toc159511315 \h </w:instrText>
        </w:r>
        <w:r>
          <w:rPr>
            <w:noProof/>
            <w:webHidden/>
          </w:rPr>
        </w:r>
        <w:r>
          <w:rPr>
            <w:noProof/>
            <w:webHidden/>
          </w:rPr>
          <w:fldChar w:fldCharType="separate"/>
        </w:r>
        <w:r>
          <w:rPr>
            <w:noProof/>
            <w:webHidden/>
          </w:rPr>
          <w:t>37</w:t>
        </w:r>
        <w:r>
          <w:rPr>
            <w:noProof/>
            <w:webHidden/>
          </w:rPr>
          <w:fldChar w:fldCharType="end"/>
        </w:r>
      </w:hyperlink>
    </w:p>
    <w:p w14:paraId="1C13FD80" w14:textId="62B0C3BC"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6" w:history="1">
        <w:r w:rsidRPr="00F56246">
          <w:rPr>
            <w:rStyle w:val="Hyperlink"/>
            <w:noProof/>
          </w:rPr>
          <w:t>Abbildung 24: Registrierungsimplementierung - Benutzername existiert bereits</w:t>
        </w:r>
        <w:r>
          <w:rPr>
            <w:noProof/>
            <w:webHidden/>
          </w:rPr>
          <w:tab/>
        </w:r>
        <w:r>
          <w:rPr>
            <w:noProof/>
            <w:webHidden/>
          </w:rPr>
          <w:fldChar w:fldCharType="begin"/>
        </w:r>
        <w:r>
          <w:rPr>
            <w:noProof/>
            <w:webHidden/>
          </w:rPr>
          <w:instrText xml:space="preserve"> PAGEREF _Toc159511316 \h </w:instrText>
        </w:r>
        <w:r>
          <w:rPr>
            <w:noProof/>
            <w:webHidden/>
          </w:rPr>
        </w:r>
        <w:r>
          <w:rPr>
            <w:noProof/>
            <w:webHidden/>
          </w:rPr>
          <w:fldChar w:fldCharType="separate"/>
        </w:r>
        <w:r>
          <w:rPr>
            <w:noProof/>
            <w:webHidden/>
          </w:rPr>
          <w:t>38</w:t>
        </w:r>
        <w:r>
          <w:rPr>
            <w:noProof/>
            <w:webHidden/>
          </w:rPr>
          <w:fldChar w:fldCharType="end"/>
        </w:r>
      </w:hyperlink>
    </w:p>
    <w:p w14:paraId="45F0DC22" w14:textId="0F59B777"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7" w:history="1">
        <w:r w:rsidRPr="00F56246">
          <w:rPr>
            <w:rStyle w:val="Hyperlink"/>
            <w:noProof/>
          </w:rPr>
          <w:t>Abbildung 25: Registrierter Benutzer in der Datenbank</w:t>
        </w:r>
        <w:r>
          <w:rPr>
            <w:noProof/>
            <w:webHidden/>
          </w:rPr>
          <w:tab/>
        </w:r>
        <w:r>
          <w:rPr>
            <w:noProof/>
            <w:webHidden/>
          </w:rPr>
          <w:fldChar w:fldCharType="begin"/>
        </w:r>
        <w:r>
          <w:rPr>
            <w:noProof/>
            <w:webHidden/>
          </w:rPr>
          <w:instrText xml:space="preserve"> PAGEREF _Toc159511317 \h </w:instrText>
        </w:r>
        <w:r>
          <w:rPr>
            <w:noProof/>
            <w:webHidden/>
          </w:rPr>
        </w:r>
        <w:r>
          <w:rPr>
            <w:noProof/>
            <w:webHidden/>
          </w:rPr>
          <w:fldChar w:fldCharType="separate"/>
        </w:r>
        <w:r>
          <w:rPr>
            <w:noProof/>
            <w:webHidden/>
          </w:rPr>
          <w:t>38</w:t>
        </w:r>
        <w:r>
          <w:rPr>
            <w:noProof/>
            <w:webHidden/>
          </w:rPr>
          <w:fldChar w:fldCharType="end"/>
        </w:r>
      </w:hyperlink>
    </w:p>
    <w:p w14:paraId="326B82F0" w14:textId="4439ECE0" w:rsidR="00A24EFC" w:rsidRDefault="009F00C2">
      <w:r>
        <w:fldChar w:fldCharType="end"/>
      </w:r>
      <w:r w:rsidR="00A24EFC">
        <w:br w:type="page"/>
      </w:r>
    </w:p>
    <w:p w14:paraId="618AF752" w14:textId="77777777" w:rsidR="00A24EFC" w:rsidRDefault="00A24EFC" w:rsidP="00A24EFC">
      <w:pPr>
        <w:pStyle w:val="berschrift2"/>
      </w:pPr>
      <w:bookmarkStart w:id="260" w:name="_Toc159247829"/>
      <w:bookmarkStart w:id="261" w:name="_Toc159322307"/>
      <w:bookmarkStart w:id="262" w:name="_Toc159511291"/>
      <w:r>
        <w:lastRenderedPageBreak/>
        <w:t>Tabellenverzeichnis</w:t>
      </w:r>
      <w:bookmarkEnd w:id="260"/>
      <w:bookmarkEnd w:id="261"/>
      <w:bookmarkEnd w:id="262"/>
    </w:p>
    <w:p w14:paraId="43879679" w14:textId="0AA8915D" w:rsidR="00D6220F"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511318" w:history="1">
        <w:r w:rsidR="00D6220F" w:rsidRPr="00000192">
          <w:rPr>
            <w:rStyle w:val="Hyperlink"/>
            <w:noProof/>
          </w:rPr>
          <w:t>Tabelle 1: PA-Steckbrief</w:t>
        </w:r>
        <w:r w:rsidR="00D6220F">
          <w:rPr>
            <w:noProof/>
            <w:webHidden/>
          </w:rPr>
          <w:tab/>
        </w:r>
        <w:r w:rsidR="00D6220F">
          <w:rPr>
            <w:noProof/>
            <w:webHidden/>
          </w:rPr>
          <w:fldChar w:fldCharType="begin"/>
        </w:r>
        <w:r w:rsidR="00D6220F">
          <w:rPr>
            <w:noProof/>
            <w:webHidden/>
          </w:rPr>
          <w:instrText xml:space="preserve"> PAGEREF _Toc159511318 \h </w:instrText>
        </w:r>
        <w:r w:rsidR="00D6220F">
          <w:rPr>
            <w:noProof/>
            <w:webHidden/>
          </w:rPr>
        </w:r>
        <w:r w:rsidR="00D6220F">
          <w:rPr>
            <w:noProof/>
            <w:webHidden/>
          </w:rPr>
          <w:fldChar w:fldCharType="separate"/>
        </w:r>
        <w:r w:rsidR="00D6220F">
          <w:rPr>
            <w:noProof/>
            <w:webHidden/>
          </w:rPr>
          <w:t>2</w:t>
        </w:r>
        <w:r w:rsidR="00D6220F">
          <w:rPr>
            <w:noProof/>
            <w:webHidden/>
          </w:rPr>
          <w:fldChar w:fldCharType="end"/>
        </w:r>
      </w:hyperlink>
    </w:p>
    <w:p w14:paraId="43A47CF1" w14:textId="6F9B89C0"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19" w:history="1">
        <w:r w:rsidRPr="00000192">
          <w:rPr>
            <w:rStyle w:val="Hyperlink"/>
            <w:noProof/>
          </w:rPr>
          <w:t>Tabelle 2: Meilensteine</w:t>
        </w:r>
        <w:r>
          <w:rPr>
            <w:noProof/>
            <w:webHidden/>
          </w:rPr>
          <w:tab/>
        </w:r>
        <w:r>
          <w:rPr>
            <w:noProof/>
            <w:webHidden/>
          </w:rPr>
          <w:fldChar w:fldCharType="begin"/>
        </w:r>
        <w:r>
          <w:rPr>
            <w:noProof/>
            <w:webHidden/>
          </w:rPr>
          <w:instrText xml:space="preserve"> PAGEREF _Toc159511319 \h </w:instrText>
        </w:r>
        <w:r>
          <w:rPr>
            <w:noProof/>
            <w:webHidden/>
          </w:rPr>
        </w:r>
        <w:r>
          <w:rPr>
            <w:noProof/>
            <w:webHidden/>
          </w:rPr>
          <w:fldChar w:fldCharType="separate"/>
        </w:r>
        <w:r>
          <w:rPr>
            <w:noProof/>
            <w:webHidden/>
          </w:rPr>
          <w:t>10</w:t>
        </w:r>
        <w:r>
          <w:rPr>
            <w:noProof/>
            <w:webHidden/>
          </w:rPr>
          <w:fldChar w:fldCharType="end"/>
        </w:r>
      </w:hyperlink>
    </w:p>
    <w:p w14:paraId="185A135A" w14:textId="088632FC"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0" w:history="1">
        <w:r w:rsidRPr="00000192">
          <w:rPr>
            <w:rStyle w:val="Hyperlink"/>
            <w:noProof/>
          </w:rPr>
          <w:t>Tabelle 3: User Stories</w:t>
        </w:r>
        <w:r>
          <w:rPr>
            <w:noProof/>
            <w:webHidden/>
          </w:rPr>
          <w:tab/>
        </w:r>
        <w:r>
          <w:rPr>
            <w:noProof/>
            <w:webHidden/>
          </w:rPr>
          <w:fldChar w:fldCharType="begin"/>
        </w:r>
        <w:r>
          <w:rPr>
            <w:noProof/>
            <w:webHidden/>
          </w:rPr>
          <w:instrText xml:space="preserve"> PAGEREF _Toc159511320 \h </w:instrText>
        </w:r>
        <w:r>
          <w:rPr>
            <w:noProof/>
            <w:webHidden/>
          </w:rPr>
        </w:r>
        <w:r>
          <w:rPr>
            <w:noProof/>
            <w:webHidden/>
          </w:rPr>
          <w:fldChar w:fldCharType="separate"/>
        </w:r>
        <w:r>
          <w:rPr>
            <w:noProof/>
            <w:webHidden/>
          </w:rPr>
          <w:t>24</w:t>
        </w:r>
        <w:r>
          <w:rPr>
            <w:noProof/>
            <w:webHidden/>
          </w:rPr>
          <w:fldChar w:fldCharType="end"/>
        </w:r>
      </w:hyperlink>
    </w:p>
    <w:p w14:paraId="52A52974" w14:textId="66236F8E"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1" w:history="1">
        <w:r w:rsidRPr="00000192">
          <w:rPr>
            <w:rStyle w:val="Hyperlink"/>
            <w:noProof/>
          </w:rPr>
          <w:t>Tabelle 4: MT-001</w:t>
        </w:r>
        <w:r>
          <w:rPr>
            <w:noProof/>
            <w:webHidden/>
          </w:rPr>
          <w:tab/>
        </w:r>
        <w:r>
          <w:rPr>
            <w:noProof/>
            <w:webHidden/>
          </w:rPr>
          <w:fldChar w:fldCharType="begin"/>
        </w:r>
        <w:r>
          <w:rPr>
            <w:noProof/>
            <w:webHidden/>
          </w:rPr>
          <w:instrText xml:space="preserve"> PAGEREF _Toc159511321 \h </w:instrText>
        </w:r>
        <w:r>
          <w:rPr>
            <w:noProof/>
            <w:webHidden/>
          </w:rPr>
        </w:r>
        <w:r>
          <w:rPr>
            <w:noProof/>
            <w:webHidden/>
          </w:rPr>
          <w:fldChar w:fldCharType="separate"/>
        </w:r>
        <w:r>
          <w:rPr>
            <w:noProof/>
            <w:webHidden/>
          </w:rPr>
          <w:t>26</w:t>
        </w:r>
        <w:r>
          <w:rPr>
            <w:noProof/>
            <w:webHidden/>
          </w:rPr>
          <w:fldChar w:fldCharType="end"/>
        </w:r>
      </w:hyperlink>
    </w:p>
    <w:p w14:paraId="2534251A" w14:textId="60AB7554"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2" w:history="1">
        <w:r w:rsidRPr="00000192">
          <w:rPr>
            <w:rStyle w:val="Hyperlink"/>
            <w:noProof/>
          </w:rPr>
          <w:t>Tabelle 5: MT-002</w:t>
        </w:r>
        <w:r>
          <w:rPr>
            <w:noProof/>
            <w:webHidden/>
          </w:rPr>
          <w:tab/>
        </w:r>
        <w:r>
          <w:rPr>
            <w:noProof/>
            <w:webHidden/>
          </w:rPr>
          <w:fldChar w:fldCharType="begin"/>
        </w:r>
        <w:r>
          <w:rPr>
            <w:noProof/>
            <w:webHidden/>
          </w:rPr>
          <w:instrText xml:space="preserve"> PAGEREF _Toc159511322 \h </w:instrText>
        </w:r>
        <w:r>
          <w:rPr>
            <w:noProof/>
            <w:webHidden/>
          </w:rPr>
        </w:r>
        <w:r>
          <w:rPr>
            <w:noProof/>
            <w:webHidden/>
          </w:rPr>
          <w:fldChar w:fldCharType="separate"/>
        </w:r>
        <w:r>
          <w:rPr>
            <w:noProof/>
            <w:webHidden/>
          </w:rPr>
          <w:t>26</w:t>
        </w:r>
        <w:r>
          <w:rPr>
            <w:noProof/>
            <w:webHidden/>
          </w:rPr>
          <w:fldChar w:fldCharType="end"/>
        </w:r>
      </w:hyperlink>
    </w:p>
    <w:p w14:paraId="5C8027BE" w14:textId="197EB41A"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3" w:history="1">
        <w:r w:rsidRPr="00000192">
          <w:rPr>
            <w:rStyle w:val="Hyperlink"/>
            <w:noProof/>
          </w:rPr>
          <w:t>Tabelle 6: MT-003</w:t>
        </w:r>
        <w:r>
          <w:rPr>
            <w:noProof/>
            <w:webHidden/>
          </w:rPr>
          <w:tab/>
        </w:r>
        <w:r>
          <w:rPr>
            <w:noProof/>
            <w:webHidden/>
          </w:rPr>
          <w:fldChar w:fldCharType="begin"/>
        </w:r>
        <w:r>
          <w:rPr>
            <w:noProof/>
            <w:webHidden/>
          </w:rPr>
          <w:instrText xml:space="preserve"> PAGEREF _Toc159511323 \h </w:instrText>
        </w:r>
        <w:r>
          <w:rPr>
            <w:noProof/>
            <w:webHidden/>
          </w:rPr>
        </w:r>
        <w:r>
          <w:rPr>
            <w:noProof/>
            <w:webHidden/>
          </w:rPr>
          <w:fldChar w:fldCharType="separate"/>
        </w:r>
        <w:r>
          <w:rPr>
            <w:noProof/>
            <w:webHidden/>
          </w:rPr>
          <w:t>26</w:t>
        </w:r>
        <w:r>
          <w:rPr>
            <w:noProof/>
            <w:webHidden/>
          </w:rPr>
          <w:fldChar w:fldCharType="end"/>
        </w:r>
      </w:hyperlink>
    </w:p>
    <w:p w14:paraId="3B8180EF" w14:textId="291C07F8"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4" w:history="1">
        <w:r w:rsidRPr="00000192">
          <w:rPr>
            <w:rStyle w:val="Hyperlink"/>
            <w:noProof/>
          </w:rPr>
          <w:t>Tabelle 7: MT-004</w:t>
        </w:r>
        <w:r>
          <w:rPr>
            <w:noProof/>
            <w:webHidden/>
          </w:rPr>
          <w:tab/>
        </w:r>
        <w:r>
          <w:rPr>
            <w:noProof/>
            <w:webHidden/>
          </w:rPr>
          <w:fldChar w:fldCharType="begin"/>
        </w:r>
        <w:r>
          <w:rPr>
            <w:noProof/>
            <w:webHidden/>
          </w:rPr>
          <w:instrText xml:space="preserve"> PAGEREF _Toc159511324 \h </w:instrText>
        </w:r>
        <w:r>
          <w:rPr>
            <w:noProof/>
            <w:webHidden/>
          </w:rPr>
        </w:r>
        <w:r>
          <w:rPr>
            <w:noProof/>
            <w:webHidden/>
          </w:rPr>
          <w:fldChar w:fldCharType="separate"/>
        </w:r>
        <w:r>
          <w:rPr>
            <w:noProof/>
            <w:webHidden/>
          </w:rPr>
          <w:t>27</w:t>
        </w:r>
        <w:r>
          <w:rPr>
            <w:noProof/>
            <w:webHidden/>
          </w:rPr>
          <w:fldChar w:fldCharType="end"/>
        </w:r>
      </w:hyperlink>
    </w:p>
    <w:p w14:paraId="723C33A7" w14:textId="163F4D61"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5" w:history="1">
        <w:r w:rsidRPr="00000192">
          <w:rPr>
            <w:rStyle w:val="Hyperlink"/>
            <w:noProof/>
          </w:rPr>
          <w:t>Tabelle 8: MT-005</w:t>
        </w:r>
        <w:r>
          <w:rPr>
            <w:noProof/>
            <w:webHidden/>
          </w:rPr>
          <w:tab/>
        </w:r>
        <w:r>
          <w:rPr>
            <w:noProof/>
            <w:webHidden/>
          </w:rPr>
          <w:fldChar w:fldCharType="begin"/>
        </w:r>
        <w:r>
          <w:rPr>
            <w:noProof/>
            <w:webHidden/>
          </w:rPr>
          <w:instrText xml:space="preserve"> PAGEREF _Toc159511325 \h </w:instrText>
        </w:r>
        <w:r>
          <w:rPr>
            <w:noProof/>
            <w:webHidden/>
          </w:rPr>
        </w:r>
        <w:r>
          <w:rPr>
            <w:noProof/>
            <w:webHidden/>
          </w:rPr>
          <w:fldChar w:fldCharType="separate"/>
        </w:r>
        <w:r>
          <w:rPr>
            <w:noProof/>
            <w:webHidden/>
          </w:rPr>
          <w:t>27</w:t>
        </w:r>
        <w:r>
          <w:rPr>
            <w:noProof/>
            <w:webHidden/>
          </w:rPr>
          <w:fldChar w:fldCharType="end"/>
        </w:r>
      </w:hyperlink>
    </w:p>
    <w:p w14:paraId="0A967DEA" w14:textId="585E72CF"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6" w:history="1">
        <w:r w:rsidRPr="00000192">
          <w:rPr>
            <w:rStyle w:val="Hyperlink"/>
            <w:noProof/>
          </w:rPr>
          <w:t>Tabelle 9: MT-006</w:t>
        </w:r>
        <w:r>
          <w:rPr>
            <w:noProof/>
            <w:webHidden/>
          </w:rPr>
          <w:tab/>
        </w:r>
        <w:r>
          <w:rPr>
            <w:noProof/>
            <w:webHidden/>
          </w:rPr>
          <w:fldChar w:fldCharType="begin"/>
        </w:r>
        <w:r>
          <w:rPr>
            <w:noProof/>
            <w:webHidden/>
          </w:rPr>
          <w:instrText xml:space="preserve"> PAGEREF _Toc159511326 \h </w:instrText>
        </w:r>
        <w:r>
          <w:rPr>
            <w:noProof/>
            <w:webHidden/>
          </w:rPr>
        </w:r>
        <w:r>
          <w:rPr>
            <w:noProof/>
            <w:webHidden/>
          </w:rPr>
          <w:fldChar w:fldCharType="separate"/>
        </w:r>
        <w:r>
          <w:rPr>
            <w:noProof/>
            <w:webHidden/>
          </w:rPr>
          <w:t>27</w:t>
        </w:r>
        <w:r>
          <w:rPr>
            <w:noProof/>
            <w:webHidden/>
          </w:rPr>
          <w:fldChar w:fldCharType="end"/>
        </w:r>
      </w:hyperlink>
    </w:p>
    <w:p w14:paraId="4A693161" w14:textId="53AE41ED"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7" w:history="1">
        <w:r w:rsidRPr="00000192">
          <w:rPr>
            <w:rStyle w:val="Hyperlink"/>
            <w:noProof/>
          </w:rPr>
          <w:t>Tabelle 10: MT-007</w:t>
        </w:r>
        <w:r>
          <w:rPr>
            <w:noProof/>
            <w:webHidden/>
          </w:rPr>
          <w:tab/>
        </w:r>
        <w:r>
          <w:rPr>
            <w:noProof/>
            <w:webHidden/>
          </w:rPr>
          <w:fldChar w:fldCharType="begin"/>
        </w:r>
        <w:r>
          <w:rPr>
            <w:noProof/>
            <w:webHidden/>
          </w:rPr>
          <w:instrText xml:space="preserve"> PAGEREF _Toc159511327 \h </w:instrText>
        </w:r>
        <w:r>
          <w:rPr>
            <w:noProof/>
            <w:webHidden/>
          </w:rPr>
        </w:r>
        <w:r>
          <w:rPr>
            <w:noProof/>
            <w:webHidden/>
          </w:rPr>
          <w:fldChar w:fldCharType="separate"/>
        </w:r>
        <w:r>
          <w:rPr>
            <w:noProof/>
            <w:webHidden/>
          </w:rPr>
          <w:t>28</w:t>
        </w:r>
        <w:r>
          <w:rPr>
            <w:noProof/>
            <w:webHidden/>
          </w:rPr>
          <w:fldChar w:fldCharType="end"/>
        </w:r>
      </w:hyperlink>
    </w:p>
    <w:p w14:paraId="409838FE" w14:textId="41745148"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8" w:history="1">
        <w:r w:rsidRPr="00000192">
          <w:rPr>
            <w:rStyle w:val="Hyperlink"/>
            <w:noProof/>
          </w:rPr>
          <w:t>Tabelle 11: MT-008</w:t>
        </w:r>
        <w:r>
          <w:rPr>
            <w:noProof/>
            <w:webHidden/>
          </w:rPr>
          <w:tab/>
        </w:r>
        <w:r>
          <w:rPr>
            <w:noProof/>
            <w:webHidden/>
          </w:rPr>
          <w:fldChar w:fldCharType="begin"/>
        </w:r>
        <w:r>
          <w:rPr>
            <w:noProof/>
            <w:webHidden/>
          </w:rPr>
          <w:instrText xml:space="preserve"> PAGEREF _Toc159511328 \h </w:instrText>
        </w:r>
        <w:r>
          <w:rPr>
            <w:noProof/>
            <w:webHidden/>
          </w:rPr>
        </w:r>
        <w:r>
          <w:rPr>
            <w:noProof/>
            <w:webHidden/>
          </w:rPr>
          <w:fldChar w:fldCharType="separate"/>
        </w:r>
        <w:r>
          <w:rPr>
            <w:noProof/>
            <w:webHidden/>
          </w:rPr>
          <w:t>28</w:t>
        </w:r>
        <w:r>
          <w:rPr>
            <w:noProof/>
            <w:webHidden/>
          </w:rPr>
          <w:fldChar w:fldCharType="end"/>
        </w:r>
      </w:hyperlink>
    </w:p>
    <w:p w14:paraId="2ACF518D" w14:textId="4955492C"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29" w:history="1">
        <w:r w:rsidRPr="00000192">
          <w:rPr>
            <w:rStyle w:val="Hyperlink"/>
            <w:noProof/>
          </w:rPr>
          <w:t>Tabelle 12: MT-009</w:t>
        </w:r>
        <w:r>
          <w:rPr>
            <w:noProof/>
            <w:webHidden/>
          </w:rPr>
          <w:tab/>
        </w:r>
        <w:r>
          <w:rPr>
            <w:noProof/>
            <w:webHidden/>
          </w:rPr>
          <w:fldChar w:fldCharType="begin"/>
        </w:r>
        <w:r>
          <w:rPr>
            <w:noProof/>
            <w:webHidden/>
          </w:rPr>
          <w:instrText xml:space="preserve"> PAGEREF _Toc159511329 \h </w:instrText>
        </w:r>
        <w:r>
          <w:rPr>
            <w:noProof/>
            <w:webHidden/>
          </w:rPr>
        </w:r>
        <w:r>
          <w:rPr>
            <w:noProof/>
            <w:webHidden/>
          </w:rPr>
          <w:fldChar w:fldCharType="separate"/>
        </w:r>
        <w:r>
          <w:rPr>
            <w:noProof/>
            <w:webHidden/>
          </w:rPr>
          <w:t>28</w:t>
        </w:r>
        <w:r>
          <w:rPr>
            <w:noProof/>
            <w:webHidden/>
          </w:rPr>
          <w:fldChar w:fldCharType="end"/>
        </w:r>
      </w:hyperlink>
    </w:p>
    <w:p w14:paraId="6E784990" w14:textId="29303349"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0" w:history="1">
        <w:r w:rsidRPr="00000192">
          <w:rPr>
            <w:rStyle w:val="Hyperlink"/>
            <w:noProof/>
          </w:rPr>
          <w:t>Tabelle 13: MT-010</w:t>
        </w:r>
        <w:r>
          <w:rPr>
            <w:noProof/>
            <w:webHidden/>
          </w:rPr>
          <w:tab/>
        </w:r>
        <w:r>
          <w:rPr>
            <w:noProof/>
            <w:webHidden/>
          </w:rPr>
          <w:fldChar w:fldCharType="begin"/>
        </w:r>
        <w:r>
          <w:rPr>
            <w:noProof/>
            <w:webHidden/>
          </w:rPr>
          <w:instrText xml:space="preserve"> PAGEREF _Toc159511330 \h </w:instrText>
        </w:r>
        <w:r>
          <w:rPr>
            <w:noProof/>
            <w:webHidden/>
          </w:rPr>
        </w:r>
        <w:r>
          <w:rPr>
            <w:noProof/>
            <w:webHidden/>
          </w:rPr>
          <w:fldChar w:fldCharType="separate"/>
        </w:r>
        <w:r>
          <w:rPr>
            <w:noProof/>
            <w:webHidden/>
          </w:rPr>
          <w:t>29</w:t>
        </w:r>
        <w:r>
          <w:rPr>
            <w:noProof/>
            <w:webHidden/>
          </w:rPr>
          <w:fldChar w:fldCharType="end"/>
        </w:r>
      </w:hyperlink>
    </w:p>
    <w:p w14:paraId="17AB141F" w14:textId="42B70FB8"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1" w:history="1">
        <w:r w:rsidRPr="00000192">
          <w:rPr>
            <w:rStyle w:val="Hyperlink"/>
            <w:noProof/>
          </w:rPr>
          <w:t>Tabelle 14: UT-001</w:t>
        </w:r>
        <w:r>
          <w:rPr>
            <w:noProof/>
            <w:webHidden/>
          </w:rPr>
          <w:tab/>
        </w:r>
        <w:r>
          <w:rPr>
            <w:noProof/>
            <w:webHidden/>
          </w:rPr>
          <w:fldChar w:fldCharType="begin"/>
        </w:r>
        <w:r>
          <w:rPr>
            <w:noProof/>
            <w:webHidden/>
          </w:rPr>
          <w:instrText xml:space="preserve"> PAGEREF _Toc159511331 \h </w:instrText>
        </w:r>
        <w:r>
          <w:rPr>
            <w:noProof/>
            <w:webHidden/>
          </w:rPr>
        </w:r>
        <w:r>
          <w:rPr>
            <w:noProof/>
            <w:webHidden/>
          </w:rPr>
          <w:fldChar w:fldCharType="separate"/>
        </w:r>
        <w:r>
          <w:rPr>
            <w:noProof/>
            <w:webHidden/>
          </w:rPr>
          <w:t>29</w:t>
        </w:r>
        <w:r>
          <w:rPr>
            <w:noProof/>
            <w:webHidden/>
          </w:rPr>
          <w:fldChar w:fldCharType="end"/>
        </w:r>
      </w:hyperlink>
    </w:p>
    <w:p w14:paraId="192FB804" w14:textId="24875941"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2" w:history="1">
        <w:r w:rsidRPr="00000192">
          <w:rPr>
            <w:rStyle w:val="Hyperlink"/>
            <w:noProof/>
          </w:rPr>
          <w:t>Tabelle 15: LT-001</w:t>
        </w:r>
        <w:r>
          <w:rPr>
            <w:noProof/>
            <w:webHidden/>
          </w:rPr>
          <w:tab/>
        </w:r>
        <w:r>
          <w:rPr>
            <w:noProof/>
            <w:webHidden/>
          </w:rPr>
          <w:fldChar w:fldCharType="begin"/>
        </w:r>
        <w:r>
          <w:rPr>
            <w:noProof/>
            <w:webHidden/>
          </w:rPr>
          <w:instrText xml:space="preserve"> PAGEREF _Toc159511332 \h </w:instrText>
        </w:r>
        <w:r>
          <w:rPr>
            <w:noProof/>
            <w:webHidden/>
          </w:rPr>
        </w:r>
        <w:r>
          <w:rPr>
            <w:noProof/>
            <w:webHidden/>
          </w:rPr>
          <w:fldChar w:fldCharType="separate"/>
        </w:r>
        <w:r>
          <w:rPr>
            <w:noProof/>
            <w:webHidden/>
          </w:rPr>
          <w:t>29</w:t>
        </w:r>
        <w:r>
          <w:rPr>
            <w:noProof/>
            <w:webHidden/>
          </w:rPr>
          <w:fldChar w:fldCharType="end"/>
        </w:r>
      </w:hyperlink>
    </w:p>
    <w:p w14:paraId="56B32142" w14:textId="401D07D0"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3" w:history="1">
        <w:r w:rsidRPr="00000192">
          <w:rPr>
            <w:rStyle w:val="Hyperlink"/>
            <w:noProof/>
          </w:rPr>
          <w:t>Tabelle 16: Abkürzungsverzeichnis</w:t>
        </w:r>
        <w:r>
          <w:rPr>
            <w:noProof/>
            <w:webHidden/>
          </w:rPr>
          <w:tab/>
        </w:r>
        <w:r>
          <w:rPr>
            <w:noProof/>
            <w:webHidden/>
          </w:rPr>
          <w:fldChar w:fldCharType="begin"/>
        </w:r>
        <w:r>
          <w:rPr>
            <w:noProof/>
            <w:webHidden/>
          </w:rPr>
          <w:instrText xml:space="preserve"> PAGEREF _Toc159511333 \h </w:instrText>
        </w:r>
        <w:r>
          <w:rPr>
            <w:noProof/>
            <w:webHidden/>
          </w:rPr>
        </w:r>
        <w:r>
          <w:rPr>
            <w:noProof/>
            <w:webHidden/>
          </w:rPr>
          <w:fldChar w:fldCharType="separate"/>
        </w:r>
        <w:r>
          <w:rPr>
            <w:noProof/>
            <w:webHidden/>
          </w:rPr>
          <w:t>47</w:t>
        </w:r>
        <w:r>
          <w:rPr>
            <w:noProof/>
            <w:webHidden/>
          </w:rPr>
          <w:fldChar w:fldCharType="end"/>
        </w:r>
      </w:hyperlink>
    </w:p>
    <w:p w14:paraId="310FB679" w14:textId="53BC9A82" w:rsidR="00D6220F" w:rsidRDefault="00D6220F">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511334" w:history="1">
        <w:r w:rsidRPr="00000192">
          <w:rPr>
            <w:rStyle w:val="Hyperlink"/>
            <w:noProof/>
          </w:rPr>
          <w:t>Tabelle 17: Glossar</w:t>
        </w:r>
        <w:r>
          <w:rPr>
            <w:noProof/>
            <w:webHidden/>
          </w:rPr>
          <w:tab/>
        </w:r>
        <w:r>
          <w:rPr>
            <w:noProof/>
            <w:webHidden/>
          </w:rPr>
          <w:fldChar w:fldCharType="begin"/>
        </w:r>
        <w:r>
          <w:rPr>
            <w:noProof/>
            <w:webHidden/>
          </w:rPr>
          <w:instrText xml:space="preserve"> PAGEREF _Toc159511334 \h </w:instrText>
        </w:r>
        <w:r>
          <w:rPr>
            <w:noProof/>
            <w:webHidden/>
          </w:rPr>
        </w:r>
        <w:r>
          <w:rPr>
            <w:noProof/>
            <w:webHidden/>
          </w:rPr>
          <w:fldChar w:fldCharType="separate"/>
        </w:r>
        <w:r>
          <w:rPr>
            <w:noProof/>
            <w:webHidden/>
          </w:rPr>
          <w:t>48</w:t>
        </w:r>
        <w:r>
          <w:rPr>
            <w:noProof/>
            <w:webHidden/>
          </w:rPr>
          <w:fldChar w:fldCharType="end"/>
        </w:r>
      </w:hyperlink>
    </w:p>
    <w:p w14:paraId="6360123A" w14:textId="42D7FD19" w:rsidR="00A24EFC" w:rsidRDefault="009F00C2">
      <w:r>
        <w:fldChar w:fldCharType="end"/>
      </w:r>
      <w:r w:rsidR="00A24EFC">
        <w:br w:type="page"/>
      </w:r>
    </w:p>
    <w:p w14:paraId="77A81881" w14:textId="77777777" w:rsidR="00A24EFC" w:rsidRDefault="00A24EFC" w:rsidP="00A24EFC">
      <w:pPr>
        <w:pStyle w:val="berschrift2"/>
      </w:pPr>
      <w:bookmarkStart w:id="263" w:name="_Toc159247830"/>
      <w:bookmarkStart w:id="264" w:name="_Toc159322308"/>
      <w:bookmarkStart w:id="265" w:name="_Toc159511292"/>
      <w:r>
        <w:lastRenderedPageBreak/>
        <w:t>Anhang</w:t>
      </w:r>
      <w:bookmarkEnd w:id="263"/>
      <w:bookmarkEnd w:id="264"/>
      <w:bookmarkEnd w:id="265"/>
    </w:p>
    <w:p w14:paraId="06C0FA1D" w14:textId="77777777" w:rsidR="00A12DE1" w:rsidRPr="00A12DE1" w:rsidRDefault="00A12DE1" w:rsidP="00A12DE1">
      <w:r>
        <w:t>Die Anhänge sind in der Datei «PA-Bericht_mit_Anhängen_Cvetkovic_David.zip».</w:t>
      </w:r>
    </w:p>
    <w:sectPr w:rsidR="00A12DE1" w:rsidRPr="00A12DE1" w:rsidSect="009E07AE">
      <w:headerReference w:type="default" r:id="rId47"/>
      <w:footerReference w:type="default" r:id="rId48"/>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1C09E" w14:textId="77777777" w:rsidR="009E07AE" w:rsidRPr="00D40319" w:rsidRDefault="009E07AE">
      <w:r w:rsidRPr="00D40319">
        <w:separator/>
      </w:r>
    </w:p>
  </w:endnote>
  <w:endnote w:type="continuationSeparator" w:id="0">
    <w:p w14:paraId="26DC5722" w14:textId="77777777" w:rsidR="009E07AE" w:rsidRPr="00D40319" w:rsidRDefault="009E07AE">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75C49"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6A9F10BE" w14:textId="77777777" w:rsidTr="00C4453D">
      <w:tc>
        <w:tcPr>
          <w:tcW w:w="9128" w:type="dxa"/>
          <w:gridSpan w:val="2"/>
          <w:vAlign w:val="center"/>
        </w:tcPr>
        <w:p w14:paraId="3CDC4DBD" w14:textId="77777777" w:rsidR="00147858" w:rsidRPr="00601299" w:rsidRDefault="00147858" w:rsidP="00FD26F9">
          <w:pPr>
            <w:rPr>
              <w:sz w:val="16"/>
              <w:szCs w:val="16"/>
              <w:lang w:eastAsia="de-DE"/>
            </w:rPr>
          </w:pPr>
          <w:bookmarkStart w:id="0" w:name="Footer"/>
          <w:bookmarkEnd w:id="0"/>
        </w:p>
      </w:tc>
    </w:tr>
    <w:tr w:rsidR="005A1264" w:rsidRPr="00D40319" w14:paraId="17822EF0" w14:textId="77777777" w:rsidTr="005D0B28">
      <w:tc>
        <w:tcPr>
          <w:tcW w:w="6177" w:type="dxa"/>
          <w:vAlign w:val="center"/>
        </w:tcPr>
        <w:p w14:paraId="735234FE"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33C7EAA9" w14:textId="77777777" w:rsidR="003D3E87" w:rsidRPr="00D40319" w:rsidRDefault="003D3E87" w:rsidP="003D3E87">
          <w:pPr>
            <w:jc w:val="right"/>
            <w:rPr>
              <w:sz w:val="2"/>
              <w:szCs w:val="2"/>
              <w:lang w:eastAsia="de-DE"/>
            </w:rPr>
          </w:pPr>
        </w:p>
      </w:tc>
    </w:tr>
    <w:bookmarkEnd w:id="1"/>
  </w:tbl>
  <w:p w14:paraId="784F62FC"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5F071DD1" w14:textId="77777777" w:rsidR="00601299" w:rsidRDefault="00601299" w:rsidP="00601299">
            <w:pPr>
              <w:pStyle w:val="Fuzeile"/>
              <w:tabs>
                <w:tab w:val="clear" w:pos="9072"/>
                <w:tab w:val="right" w:pos="9071"/>
              </w:tabs>
            </w:pPr>
            <w:r>
              <w:tab/>
            </w:r>
            <w:r>
              <w:tab/>
            </w:r>
          </w:p>
          <w:p w14:paraId="2F0FB4B1" w14:textId="08BA925E"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D6220F">
              <w:rPr>
                <w:noProof/>
                <w:sz w:val="16"/>
                <w:szCs w:val="16"/>
              </w:rPr>
              <w:t>22.02.2024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0893B502"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A2F3C" w14:textId="5CA71D92"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D6220F">
      <w:rPr>
        <w:noProof/>
      </w:rPr>
      <w:instrText>22.02.2024, 12:21:13</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D6220F">
      <w:rPr>
        <w:noProof/>
      </w:rPr>
      <w:t>22.02.2024, 12:21:13</w:t>
    </w:r>
    <w:r w:rsidR="00D6220F" w:rsidRPr="003173DA">
      <w:rPr>
        <w:noProof/>
        <w:lang w:val="en-US"/>
      </w:rPr>
      <w:t xml:space="preserve">, </w:t>
    </w:r>
    <w:r w:rsidR="00D6220F">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D6220F">
      <w:rPr>
        <w:noProof/>
      </w:rPr>
      <w:instrText>22.02.2024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D6220F">
      <w:rPr>
        <w:noProof/>
      </w:rPr>
      <w:t>22.02.2024</w:t>
    </w:r>
    <w:r w:rsidR="00D6220F" w:rsidRPr="003173DA">
      <w:rPr>
        <w:noProof/>
        <w:lang w:val="en-US"/>
      </w:rPr>
      <w:t xml:space="preserve">, </w:t>
    </w:r>
    <w:r w:rsidR="00D6220F">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5BD72238" w14:textId="77777777" w:rsidR="00601299" w:rsidRDefault="00601299" w:rsidP="00601299">
            <w:pPr>
              <w:pStyle w:val="Fuzeile"/>
              <w:tabs>
                <w:tab w:val="clear" w:pos="9072"/>
                <w:tab w:val="right" w:pos="9071"/>
              </w:tabs>
            </w:pPr>
            <w:r>
              <w:tab/>
            </w:r>
            <w:r>
              <w:tab/>
            </w:r>
          </w:p>
          <w:p w14:paraId="6748AE5C" w14:textId="2C7F80A2"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D6220F">
              <w:rPr>
                <w:noProof/>
                <w:sz w:val="16"/>
                <w:szCs w:val="16"/>
              </w:rPr>
              <w:t>22.02.2024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6A55EE77"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6082B8D2" w14:textId="41BDF802"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D6220F">
              <w:rPr>
                <w:noProof/>
                <w:sz w:val="16"/>
                <w:szCs w:val="16"/>
              </w:rPr>
              <w:t>22.02.2024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1F9428F"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2D835" w14:textId="77777777" w:rsidR="009E07AE" w:rsidRPr="00D40319" w:rsidRDefault="009E07AE">
      <w:r w:rsidRPr="00D40319">
        <w:separator/>
      </w:r>
    </w:p>
  </w:footnote>
  <w:footnote w:type="continuationSeparator" w:id="0">
    <w:p w14:paraId="664DB508" w14:textId="77777777" w:rsidR="009E07AE" w:rsidRPr="00D40319" w:rsidRDefault="009E07AE">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7B3FA" w14:textId="77777777" w:rsidR="003D3E87" w:rsidRPr="00D40319" w:rsidRDefault="00D40319" w:rsidP="00D40319">
    <w:r w:rsidRPr="00D40319">
      <w:rPr>
        <w:noProof/>
      </w:rPr>
      <w:drawing>
        <wp:anchor distT="0" distB="0" distL="114300" distR="114300" simplePos="0" relativeHeight="251661312" behindDoc="1" locked="1" layoutInCell="1" allowOverlap="1" wp14:anchorId="5155F859">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6FA064EB" w14:textId="77777777" w:rsidR="003D3E87" w:rsidRPr="00D40319" w:rsidRDefault="00D40319" w:rsidP="00D40319">
    <w:r w:rsidRPr="00D40319">
      <w:rPr>
        <w:noProof/>
      </w:rPr>
      <w:drawing>
        <wp:anchor distT="0" distB="0" distL="114300" distR="114300" simplePos="0" relativeHeight="251660288" behindDoc="1" locked="1" layoutInCell="1" allowOverlap="1" wp14:anchorId="6A253CEE">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1C709"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4933A" w14:textId="77777777" w:rsidR="003D3E87" w:rsidRDefault="003D3E87">
    <w:pPr>
      <w:spacing w:line="20" w:lineRule="exact"/>
      <w:rPr>
        <w:sz w:val="2"/>
        <w:szCs w:val="2"/>
      </w:rPr>
    </w:pPr>
  </w:p>
  <w:p w14:paraId="31C0E758"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EDE4"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6A88A"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61153"/>
    <w:rsid w:val="00064D7B"/>
    <w:rsid w:val="00067B5B"/>
    <w:rsid w:val="00083196"/>
    <w:rsid w:val="00087C4A"/>
    <w:rsid w:val="00094E53"/>
    <w:rsid w:val="00097D02"/>
    <w:rsid w:val="000C342E"/>
    <w:rsid w:val="000C586F"/>
    <w:rsid w:val="000D7A86"/>
    <w:rsid w:val="000F1BAF"/>
    <w:rsid w:val="00143C09"/>
    <w:rsid w:val="00147858"/>
    <w:rsid w:val="00151A73"/>
    <w:rsid w:val="001809BD"/>
    <w:rsid w:val="00182BF9"/>
    <w:rsid w:val="00192E7A"/>
    <w:rsid w:val="001B67B9"/>
    <w:rsid w:val="001C014A"/>
    <w:rsid w:val="001D1010"/>
    <w:rsid w:val="001D20DE"/>
    <w:rsid w:val="001F64F3"/>
    <w:rsid w:val="00203FB4"/>
    <w:rsid w:val="002127A3"/>
    <w:rsid w:val="00212E1F"/>
    <w:rsid w:val="00213C9E"/>
    <w:rsid w:val="00235B5A"/>
    <w:rsid w:val="00244908"/>
    <w:rsid w:val="00245B5F"/>
    <w:rsid w:val="00245B6C"/>
    <w:rsid w:val="00247EE0"/>
    <w:rsid w:val="00277A9D"/>
    <w:rsid w:val="00285F46"/>
    <w:rsid w:val="0028657E"/>
    <w:rsid w:val="00290347"/>
    <w:rsid w:val="00293CB9"/>
    <w:rsid w:val="002959BA"/>
    <w:rsid w:val="002B028D"/>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F280E"/>
    <w:rsid w:val="00412A91"/>
    <w:rsid w:val="00426A7D"/>
    <w:rsid w:val="00466E55"/>
    <w:rsid w:val="00473DA5"/>
    <w:rsid w:val="00474971"/>
    <w:rsid w:val="0047730A"/>
    <w:rsid w:val="00482B43"/>
    <w:rsid w:val="00496469"/>
    <w:rsid w:val="004B08AB"/>
    <w:rsid w:val="004B6BB3"/>
    <w:rsid w:val="004C2A3E"/>
    <w:rsid w:val="004C52DE"/>
    <w:rsid w:val="004C59EB"/>
    <w:rsid w:val="004E2336"/>
    <w:rsid w:val="004E5334"/>
    <w:rsid w:val="004F4847"/>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C45"/>
    <w:rsid w:val="006D4B93"/>
    <w:rsid w:val="006D707A"/>
    <w:rsid w:val="006D7693"/>
    <w:rsid w:val="006D7B51"/>
    <w:rsid w:val="006E7302"/>
    <w:rsid w:val="006F038E"/>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5947"/>
    <w:rsid w:val="007F285B"/>
    <w:rsid w:val="007F30A2"/>
    <w:rsid w:val="007F5CFC"/>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21C7D"/>
    <w:rsid w:val="00924FD4"/>
    <w:rsid w:val="009500C4"/>
    <w:rsid w:val="009576EA"/>
    <w:rsid w:val="009634D2"/>
    <w:rsid w:val="009928AA"/>
    <w:rsid w:val="00993C69"/>
    <w:rsid w:val="009B53A8"/>
    <w:rsid w:val="009B7052"/>
    <w:rsid w:val="009D4DB0"/>
    <w:rsid w:val="009E07AE"/>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B17DC"/>
    <w:rsid w:val="00AF139A"/>
    <w:rsid w:val="00AF334A"/>
    <w:rsid w:val="00AF3609"/>
    <w:rsid w:val="00AF61D0"/>
    <w:rsid w:val="00B054A9"/>
    <w:rsid w:val="00B21F9D"/>
    <w:rsid w:val="00B26929"/>
    <w:rsid w:val="00B430B7"/>
    <w:rsid w:val="00B81F9F"/>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E50"/>
    <w:rsid w:val="00C77D97"/>
    <w:rsid w:val="00C843D2"/>
    <w:rsid w:val="00C8691E"/>
    <w:rsid w:val="00CB7476"/>
    <w:rsid w:val="00CD1BC4"/>
    <w:rsid w:val="00CD515E"/>
    <w:rsid w:val="00D06502"/>
    <w:rsid w:val="00D239BA"/>
    <w:rsid w:val="00D24895"/>
    <w:rsid w:val="00D33FA5"/>
    <w:rsid w:val="00D36A72"/>
    <w:rsid w:val="00D40319"/>
    <w:rsid w:val="00D43271"/>
    <w:rsid w:val="00D6220F"/>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80449"/>
    <w:rsid w:val="00E8087A"/>
    <w:rsid w:val="00EA0208"/>
    <w:rsid w:val="00EA3C62"/>
    <w:rsid w:val="00EC2E23"/>
    <w:rsid w:val="00EC67BA"/>
    <w:rsid w:val="00EC762B"/>
    <w:rsid w:val="00ED6346"/>
    <w:rsid w:val="00F0419F"/>
    <w:rsid w:val="00F170FD"/>
    <w:rsid w:val="00F25B67"/>
    <w:rsid w:val="00F34328"/>
    <w:rsid w:val="00F37A83"/>
    <w:rsid w:val="00F40CAB"/>
    <w:rsid w:val="00F42612"/>
    <w:rsid w:val="00F51C8C"/>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4A7D2"/>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5.xml"/><Relationship Id="rId50"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5.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174D6B"/>
    <w:rsid w:val="001B24E0"/>
    <w:rsid w:val="003661E5"/>
    <w:rsid w:val="00374F1A"/>
    <w:rsid w:val="00432843"/>
    <w:rsid w:val="004560EC"/>
    <w:rsid w:val="00456F96"/>
    <w:rsid w:val="004D536D"/>
    <w:rsid w:val="00552735"/>
    <w:rsid w:val="005556F3"/>
    <w:rsid w:val="005B05EE"/>
    <w:rsid w:val="00607743"/>
    <w:rsid w:val="006154D1"/>
    <w:rsid w:val="00624402"/>
    <w:rsid w:val="00793499"/>
    <w:rsid w:val="00984847"/>
    <w:rsid w:val="009D3546"/>
    <w:rsid w:val="009E3672"/>
    <w:rsid w:val="009F4B25"/>
    <w:rsid w:val="00A524A0"/>
    <w:rsid w:val="00C6622F"/>
    <w:rsid w:val="00C969A0"/>
    <w:rsid w:val="00CF288B"/>
    <w:rsid w:val="00D51942"/>
    <w:rsid w:val="00E42EF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edia"/>
</file>

<file path=customXml/item2.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3.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4.xml><?xml version="1.0" encoding="utf-8"?>
<officeatwork xmlns="http://schemas.officeatwork.com/CustomXMLPart">
  <Organisation1>Fach- und Wirtschaftsmittelschulzentrum Luzern</Organisation1>
  <FooterNormal/>
  <FooterBold/>
  <Departement>Bildungs- und Kulturdepartement
</Departement>
</officeatwork>
</file>

<file path=customXml/item5.xml><?xml version="1.0" encoding="utf-8"?>
<officeatwork xmlns="http://schemas.officeatwork.com/Document">eNp7v3u/jUt+cmlual6JnU1wfk5pSWZ+nmeKnY0+MscnMS+9NDE91c7IwNTURh/OtQnLTC0HqoVScJMAxiof0g==</officeatwork>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s>
</file>

<file path=customXml/itemProps1.xml><?xml version="1.0" encoding="utf-8"?>
<ds:datastoreItem xmlns:ds="http://schemas.openxmlformats.org/officeDocument/2006/customXml" ds:itemID="{0BB302DD-BCC8-4F4F-9950-0C98E8BFDC8B}">
  <ds:schemaRefs>
    <ds:schemaRef ds:uri="http://schemas.officeatwork.com/Media"/>
  </ds:schemaRefs>
</ds:datastoreItem>
</file>

<file path=customXml/itemProps2.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3.xml><?xml version="1.0" encoding="utf-8"?>
<ds:datastoreItem xmlns:ds="http://schemas.openxmlformats.org/officeDocument/2006/customXml" ds:itemID="{A393CE47-6D34-4868-9C70-02D8CFA0A437}">
  <ds:schemaRefs>
    <ds:schemaRef ds:uri="http://schemas.officeatwork.com/Formulas"/>
  </ds:schemaRefs>
</ds:datastoreItem>
</file>

<file path=customXml/itemProps4.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5.xml><?xml version="1.0" encoding="utf-8"?>
<ds:datastoreItem xmlns:ds="http://schemas.openxmlformats.org/officeDocument/2006/customXml" ds:itemID="{1E4A8571-0AAF-462B-B75C-B3FDB679EFEC}">
  <ds:schemaRefs>
    <ds:schemaRef ds:uri="http://schemas.officeatwork.com/Document"/>
  </ds:schemaRefs>
</ds:datastoreItem>
</file>

<file path=customXml/itemProps6.xml><?xml version="1.0" encoding="utf-8"?>
<ds:datastoreItem xmlns:ds="http://schemas.openxmlformats.org/officeDocument/2006/customXml" ds:itemID="{68CA1C4B-C1CF-4110-B930-2F59A82D0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52</Pages>
  <Words>5237</Words>
  <Characters>32997</Characters>
  <Application>Microsoft Office Word</Application>
  <DocSecurity>0</DocSecurity>
  <Lines>274</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38158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5</cp:revision>
  <dcterms:created xsi:type="dcterms:W3CDTF">2024-02-22T07:04:00Z</dcterms:created>
  <dcterms:modified xsi:type="dcterms:W3CDTF">2024-02-22T15:21:00Z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